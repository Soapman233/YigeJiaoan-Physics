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11366500</wp:posOffset>
            </wp:positionV>
            <wp:extent cx="406400" cy="444500"/>
            <wp:effectExtent l="0" t="0" r="12700" b="1270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八年级上册物理期末考试测试卷（基础卷）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（考试版）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1</w:t>
      </w:r>
      <w:r>
        <w:rPr>
          <w:rFonts w:hint="eastAsia" w:ascii="Times New Roman" w:hAnsi="Times New Roman"/>
          <w:color w:val="FF0000"/>
          <w:szCs w:val="21"/>
        </w:rPr>
        <w:t>-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5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1．（2021秋•裕华区校级期末）下列有关噪声的说法正确的是（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A．开会时把手机调为静音是在人耳处减弱噪声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B．街道上的噪声监测设备可以减弱噪声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C．高速公路旁安装的隔音板是在传播过程中减弱噪声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D．关上窗户可以防止外界噪声的产生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2．（2021秋•兰州期末）如表给出了在一些介质中的声速，分析表格中的信息，可以得出的结论是（　　）</w:t>
      </w:r>
    </w:p>
    <w:tbl>
      <w:tblPr>
        <w:tblStyle w:val="88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介质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v（m/s）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介质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v（m/s）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空气（0℃）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331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水（常温）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1500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空气（15℃）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340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冰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3230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软木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500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铜</w:t>
            </w:r>
          </w:p>
        </w:tc>
        <w:tc>
          <w:tcPr>
            <w:tcW w:w="2000" w:type="dxa"/>
          </w:tcPr>
          <w:p>
            <w:pPr>
              <w:widowControl w:val="0"/>
              <w:spacing w:line="360" w:lineRule="auto"/>
              <w:jc w:val="center"/>
              <w:rPr>
                <w:rStyle w:val="90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3750</w:t>
            </w:r>
          </w:p>
        </w:tc>
      </w:tr>
    </w:tbl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A．声音在铜中传播得最慢</w:t>
      </w:r>
      <w:r>
        <w:tab/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</w:rPr>
        <w:t>B．声音在空气中的传播速度为340m/s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C．声音在固体中比在液体中传播得快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D．声速大小与介质的温度、种类有关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3．（2022春•姜堰区期末）北京冬奥会开幕式倒计时的24节气的运用，将中国传统文化发挥到了极致.下列节气，涉及物态变化的说法中，正确的是（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A．“白露”节气，露的形成是液化现象，要放出热量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B．“谷雨”节气，雨的形成是汽化现象，要放出热量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C．“霜降”节气，霜的形成是凝华现象，要吸收热量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D．“大雪”节气，雪的形成是凝固现象，要吸收热量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4．（2021秋•成安县期末）图中表示水凝固图像的是（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25" o:spt="75" alt="菁优网：http://www.jyeoo.com" type="#_x0000_t75" style="height:77.25pt;width:78.1pt;" filled="f" o:preferrelative="t" stroked="f" coordsize="21600,21600">
            <v:path/>
            <v:fill on="f" focussize="0,0"/>
            <v:stroke on="f" joinstyle="miter"/>
            <v:imagedata r:id="rId9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26" o:spt="75" alt="菁优网：http://www.jyeoo.com" type="#_x0000_t75" style="height:77.35pt;width:70.6pt;" filled="f" o:preferrelative="t" stroked="f" coordsize="21600,21600">
            <v:path/>
            <v:fill on="f" focussize="0,0"/>
            <v:stroke on="f" joinstyle="miter"/>
            <v:imagedata r:id="rId10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27" o:spt="75" alt="菁优网：http://www.jyeoo.com" type="#_x0000_t75" style="height:76.4pt;width:64.15pt;" filled="f" o:preferrelative="t" stroked="f" coordsize="21600,21600">
            <v:path/>
            <v:fill on="f" focussize="0,0"/>
            <v:stroke on="f" joinstyle="miter"/>
            <v:imagedata r:id="rId11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28" o:spt="75" alt="菁优网：http://www.jyeoo.com" type="#_x0000_t75" style="height:75.65pt;width:68.45pt;" filled="f" o:preferrelative="t" stroked="f" coordsize="21600,21600">
            <v:path/>
            <v:fill on="f" focussize="0,0"/>
            <v:stroke on="f" joinstyle="miter"/>
            <v:imagedata r:id="rId12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5．（2021秋•周至县期末）在地面上立一根木杆，根据不同时刻木杆影子的长短可以确定正南、正北方向。木杆的影子形成的原因是（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A．光的反射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B．光的色散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C．光沿直线传播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D．光的折射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6．（2022•苏州模拟）如图所示，在水中A处有一条鱼，但岸上的人却看到这条鱼在B处，图的四幅光路图中，能正确说明产生这一现象原因的光路图是（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29" o:spt="75" alt="菁优网：http://www.jyeoo.com" type="#_x0000_t75" style="height:106.5pt;width:140.25pt;" filled="f" o:preferrelative="t" stroked="f" coordsize="21600,21600">
            <v:path/>
            <v:fill on="f" focussize="0,0"/>
            <v:stroke on="f" joinstyle="miter"/>
            <v:imagedata r:id="rId13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0" o:spt="75" alt="菁优网：http://www.jyeoo.com" type="#_x0000_t75" style="height:67.5pt;width:74.25pt;" filled="f" o:preferrelative="t" stroked="f" coordsize="21600,21600">
            <v:path/>
            <v:fill on="f" focussize="0,0"/>
            <v:stroke on="f" joinstyle="miter"/>
            <v:imagedata r:id="rId14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1" o:spt="75" alt="菁优网：http://www.jyeoo.com" type="#_x0000_t75" style="height:64pt;width:67.9pt;" filled="f" o:preferrelative="t" stroked="f" coordsize="21600,21600">
            <v:path/>
            <v:fill on="f" focussize="0,0"/>
            <v:stroke on="f" joinstyle="miter"/>
            <v:imagedata r:id="rId15" o:title="菁优网：http://www.jyeoo.com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2" o:spt="75" alt="菁优网：http://www.jyeoo.com" type="#_x0000_t75" style="height:66pt;width:70pt;" filled="f" o:preferrelative="t" stroked="f" coordsize="21600,21600">
            <v:path/>
            <v:fill on="f" focussize="0,0"/>
            <v:stroke on="f" joinstyle="miter"/>
            <v:imagedata r:id="rId16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3" o:spt="75" alt="菁优网：http://www.jyeoo.com" type="#_x0000_t75" style="height:65.45pt;width:70.5pt;" filled="f" o:preferrelative="t" stroked="f" coordsize="21600,21600">
            <v:path/>
            <v:fill on="f" focussize="0,0"/>
            <v:stroke on="f" joinstyle="miter"/>
            <v:imagedata r:id="rId17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2021秋•伍家岗区期末）2021年10月16日我国神舟十三号飞船成功对接了天和核心舱，实现了对接技术的新跨越。如图所示，对接时飞船和核心舱一起高速绕地球飞行，同时飞船缓慢靠近核心舱。我们说飞船缓慢，选择的参照物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4" o:spt="75" alt="菁优网：http://www.jyeoo.com" type="#_x0000_t75" style="height:64.2pt;width:108.65pt;" filled="f" o:preferrelative="t" stroked="f" coordsize="21600,21600">
            <v:path/>
            <v:fill on="f" focussize="0,0"/>
            <v:stroke on="f" joinstyle="miter"/>
            <v:imagedata r:id="rId18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A．天和核心舱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B．地球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C．神舟十三号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D．月球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8．（2021秋•泰兴市期末）下述事例中，利用了红外线的是（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A．验钞机验钞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B．自行车提示后面车辆的红色尾灯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C．激光测距仪测距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D．电视遥控器遥控电视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9．（2021秋•泰兴市期末）如图，烛焰在光屏上刚好成清晰的像。透镜不动，将蜡烛移至40cm刻度处后移动光屏，在光屏上能观察到（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5" o:spt="75" alt="菁优网：http://www.jyeoo.com" type="#_x0000_t75" style="height:73.5pt;width:259.4pt;" filled="f" o:preferrelative="t" stroked="f" coordsize="21600,21600">
            <v:path/>
            <v:fill on="f" focussize="0,0"/>
            <v:stroke on="f" joinstyle="miter"/>
            <v:imagedata r:id="rId19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A．倒立、缩小的实像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B．倒立、放大的实像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C．正立、放大的虚像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D．大小变化的光斑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（2021秋•溧水区期末）冰壶运动是冬奥会比赛项目之一，冰壶被运动员掷出后，在冰面上减速滑行到停下的过程中，冰壶的平均速度与冰壶被掷出时的速度成正比，冰壶的滑行时间也与冰壶被掷出时的速度成正比。若冰壶以1.6m/s的速度被掷出时，在冰面上滑行了10m，则冰壶以3.2m/s的速度被掷出，在冰面上滑行的距离为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6" o:spt="75" alt="菁优网：http://www.jyeoo.com" type="#_x0000_t75" style="height:81.3pt;width:128.25pt;" filled="f" o:preferrelative="t" stroked="f" coordsize="21600,21600">
            <v:path/>
            <v:fill on="f" focussize="0,0"/>
            <v:stroke on="f" joinstyle="miter"/>
            <v:imagedata r:id="rId20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A．10 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B．20 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C．30 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D．40 m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11．（2022春•海淀区校级期末）一个凸透镜焦距是5cm，小明想利用此透镜当作放大镜看清邮票上的细微部分，则邮票到透镜的距离应（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A．小于5cm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B．等于5cm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C．在5cm和10cm之间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D．大于10cm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（2022春•天府新区期末）AB是一条平直公路上的两块路牌，一辆匀速行驶的汽车由右向左经过B路牌时，一只小鸟恰自A路牌向B路牌匀速飞去，小鸟飞到汽车正上方立即折返，以原速率飞回A，过一段时间后，汽车也行驶到A。它们的时间与位置的关系如图所示，图中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，由图可知（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7" o:spt="75" alt="菁优网：http://www.jyeoo.com" type="#_x0000_t75" style="height:118.35pt;width:157.7pt;" filled="f" o:preferrelative="t" stroked="f" coordsize="21600,21600">
            <v:path/>
            <v:fill on="f" focussize="0,0"/>
            <v:stroke on="f" joinstyle="miter"/>
            <v:imagedata r:id="rId21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A．小鸟的速度是汽车速度的两倍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B．相遇时小鸟与汽车通过路程之比是3：2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C．小鸟飞行的总路程是汽车的1.5倍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D．小鸟和汽车在0～t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时间内通过的路程相等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．（2022•东营二模）某同学在研究口琴的发声原理时，拆掉外壳，发现在气孔边分布着长短、厚薄都不同的一排铜片（如图所示）。吹口琴时，在气流的冲击下，铜片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发出声音。对不同气孔吹气，改变了声音的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，在同一气孔处用不同的力度吹气，改变了声音的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8" o:spt="75" alt="菁优网：http://www.jyeoo.com" type="#_x0000_t75" style="height:81.8pt;width:307.2pt;" filled="f" o:preferrelative="t" stroked="f" coordsize="21600,21600">
            <v:path/>
            <v:fill on="f" focussize="0,0"/>
            <v:stroke on="f" joinstyle="miter"/>
            <v:imagedata r:id="rId22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．（2022秋•赣榆区校级月考）如图甲是探究“冰的熔化特点”的实验装置。图乙中读数方法正确的是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”、“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”或“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”），温度计的示数是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9" o:spt="75" alt="菁优网：http://www.jyeoo.com" type="#_x0000_t75" style="height:116.9pt;width:152.05pt;" filled="f" o:preferrelative="t" stroked="f" coordsize="21600,21600">
            <v:path/>
            <v:fill on="f" focussize="0,0"/>
            <v:stroke on="f" joinstyle="miter"/>
            <v:imagedata r:id="rId23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．（2022秋•离石区月考）百米赛跑时，在终点的计时员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（选填“看到发令枪冒出烟雾”或“听到发令枪枪声”）开始计时更准确。原因是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．（2022•南安市模拟）如图甲是一幅立在桌面上的漫画。透过水杯，漫画中的老鼠变“胖”了，还掉头奔向猫，如图乙。透过水杯看到的老鼠放大、左右对调的像，此现象的成因与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（选填“照相机”“投影仪”或“放大镜”）工作原理相同。要想老鼠变“瘦”一点，应适当将水杯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（选填“远离”或“靠近”）漫画。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0" o:spt="75" alt="菁优网：http://www.jyeoo.com" type="#_x0000_t75" style="height:69.5pt;width:264.35pt;" filled="f" o:preferrelative="t" stroked="f" coordsize="21600,21600">
            <v:path/>
            <v:fill on="f" focussize="0,0"/>
            <v:stroke on="f" joinstyle="miter"/>
            <v:imagedata r:id="rId24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．（2022秋•裕安区校级期中）如图所示，用A、B两刻度尺测同一木块的边长，就使用方法而言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尺不正确；较精密的测量结果是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mm。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1" o:spt="75" alt="菁优网：http://www.jyeoo.com" type="#_x0000_t75" style="height:104.25pt;width:167.25pt;" filled="f" o:preferrelative="t" stroked="f" coordsize="21600,21600">
            <v:path/>
            <v:fill on="f" focussize="0,0"/>
            <v:stroke on="f" joinstyle="miter"/>
            <v:imagedata r:id="rId25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．（2022•袁州区校级模拟）如图所示，是户外大型乐器——鸣响树，它是一种由不同长度、不同方向的钢管制成的。它发出的声音是由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振动产生的，由于钢管的长度不同，发出声音的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（选填“音调”“响度”或“音色”）不同。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2" o:spt="75" alt="菁优网：http://www.jyeoo.com" type="#_x0000_t75" style="height:78.85pt;width:91.05pt;" filled="f" o:preferrelative="t" stroked="f" coordsize="21600,21600">
            <v:path/>
            <v:fill on="f" focussize="0,0"/>
            <v:stroke on="f" joinstyle="miter"/>
            <v:imagedata r:id="rId26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．（2022•永丰县模拟）每年3月左右，部分南方地区会出现“回南天”，室外雾气茫茫，室内如同澡堂，墙体路面湿漉漉的（如图），这是由于暖湿气流在物体表面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（填物态变化）形成的。在北方部分地区，冬天窗户玻璃的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（选填“内”或“外”）表面会出现小冰晶。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3" o:spt="75" alt="菁优网：http://www.jyeoo.com" type="#_x0000_t75" style="height:65.5pt;width:93.55pt;" filled="f" o:preferrelative="t" stroked="f" coordsize="21600,21600">
            <v:path/>
            <v:fill on="f" focussize="0,0"/>
            <v:stroke on="f" joinstyle="miter"/>
            <v:imagedata r:id="rId27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．（2022秋•惠阳区校级期中）电影院里坐在不同位子上的观众都能看到银幕上的画面，是由于光在银幕上发生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反射的缘故；水中倒影是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形成的。若水池深1.3米，月亮离水面3.8×10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 xml:space="preserve">km，月亮在水池中的像距水面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21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金安区校级期中）如图所示，小丽同学将一个凸透镜正对太阳光，再把一张纸放在它的另一侧，改变透镜与纸的距离，直到纸上出现一个最小、最亮的光斑。小丽测出光斑到透镜中心的距离为20cm，这个光斑所处的位置就是该透镜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，它的焦距为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4" o:spt="75" alt="菁优网：http://www.jyeoo.com" type="#_x0000_t75" style="height:90.05pt;width:122.25pt;" filled="f" o:preferrelative="t" stroked="f" coordsize="21600,21600">
            <v:path/>
            <v:fill on="f" focussize="0,0"/>
            <v:stroke on="f" joinstyle="miter"/>
            <v:imagedata r:id="rId28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．（2022•河南模拟）如图所示，是甲、乙两个物体同时从同一地点沿直线运动的s﹣t图象。1～2s内甲物体的速度为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m/s；2～4s内乙物体运动了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m；4～5s内，以甲物体为参照物，乙物体是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（选填“前进的”“静止的”或“后退的”）。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5" o:spt="75" alt="菁优网：http://www.jyeoo.com" type="#_x0000_t75" style="height:127.15pt;width:167.6pt;" filled="f" o:preferrelative="t" stroked="f" coordsize="21600,21600">
            <v:path/>
            <v:fill on="f" focussize="0,0"/>
            <v:stroke on="f" joinstyle="miter"/>
            <v:imagedata r:id="rId29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．（2021秋•盱眙县期末）请画出AB通过小孔所成的像。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6" o:spt="75" alt="菁优网：http://www.jyeoo.com" type="#_x0000_t75" style="height:63.75pt;width:174.75pt;" filled="f" o:preferrelative="t" stroked="f" coordsize="21600,21600">
            <v:path/>
            <v:fill on="f" focussize="0,0"/>
            <v:stroke on="f" joinstyle="miter"/>
            <v:imagedata r:id="rId30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．（2021秋•古县期末）如图所示，a、b是点光源S所发出的两条光线照射到平面镜之后所对应的反射光线。请根据平面镜成像的特点，画出点光源S和它的像S′的位置及两条对应的入射光线。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7" o:spt="75" alt="菁优网：http://www.jyeoo.com" type="#_x0000_t75" style="height:65.85pt;width:131.75pt;" filled="f" o:preferrelative="t" stroked="f" coordsize="21600,21600">
            <v:path/>
            <v:fill on="f" focussize="0,0"/>
            <v:stroke on="f" joinstyle="miter"/>
            <v:imagedata r:id="rId31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．（2021秋•太仓市期末）科学探究是物理学科的重要组成部分，如下是“探究水沸腾时温度变化特点”的实验：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8" o:spt="75" alt="菁优网：http://www.jyeoo.com" type="#_x0000_t75" style="height:129.15pt;width:416.4pt;" filled="f" o:preferrelative="t" stroked="f" coordsize="21600,21600">
            <v:path/>
            <v:fill on="f" focussize="0,0"/>
            <v:stroke on="f" joinstyle="miter"/>
            <v:imagedata r:id="rId32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（1）实验室提供了一块比烧杯口稍大的圆形硬纸板，两名同学分别在硬纸板上剪出小孔a、b，以便将温度计通过小孔插入烧杯内的水中。如图甲所示，剪裁合适的是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（选填“a”或“b”），理由是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（2）实验时，向烧杯中倒入热水而不是冷水，这样做是为了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（3）图乙、丙是同学们在实验中观察到的两种不同的实验现象，其中图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是水沸腾时的情况。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（4）根据实验数据绘制出温度随时间变化的关系如图丁所示。分析该图可知水的沸点为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℃，还可知水沸腾时的温度变化特点是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．（2021秋•十堰期末）小雨在“测量小车平均速度”的实验中，用到如下实验器材：小车、秒表、长木板、小木块、金属片。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（1）为了完成实验，还需要的测量工具：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（2）经测量，s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＝0.9m，s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＝0.4m，小车从斜面顶端由静止下滑的过程中，秒表记录如图所示，则小车在s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上的平均速度是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m/s；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（3）小车在运动过程中，经过全程s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的路程中点时的速度为v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，经过全程s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的时间中间时刻的速度为v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（选填“＞”“＜”或“＝”）。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9" o:spt="75" alt="菁优网：http://www.jyeoo.com" type="#_x0000_t75" style="height:66.2pt;width:187.45pt;" filled="f" o:preferrelative="t" stroked="f" coordsize="21600,21600">
            <v:path/>
            <v:fill on="f" focussize="0,0"/>
            <v:stroke on="f" joinstyle="miter"/>
            <v:imagedata r:id="rId33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（2021秋•无为市期末）科学家为了探测台湾海峡某处的深度，向海底垂直发射超声波，经过0.12s收到回波信号，海峡中该处深度是多少米？（声音在海水中的传播速度是1500m/s）科学家发现这种方法是不能用来测量月球与地球的距离，为什么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．（2021秋•双滦区期末）已经测出自己正常步行时的速度是1.2m/s，从家门到校门要走15min，如果改骑自行车则需5min，问：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（1）从家门到校门的路程大约是多少？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（2）骑自行车的平均速度是多少？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（3）如果步行一半路程，骑车一半路程需用时多少秒？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（2021秋•启东市期末）为严惩酒后驾车，公安部出台了2020最新酒驾处罚标准，资料显示：一个人在正常情况下，遇到紧急情况时的反应时间为0.75s，而人饮酒后反应时间会延长，反应距离也将增加，如图所示，酒后驾驶的司机驾车以25m/s的速度匀速行驶，突然发现前方90m处有紧急情况，经过一段反应时间（反应时间内汽车仍以原来的速度行驶）后开始紧急制动刹车，经过3s制动，汽车滑行40m撞倒障碍物后停止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50" o:spt="75" alt="菁优网：http://www.jyeoo.com" type="#_x0000_t75" style="height:66.75pt;width:247.25pt;" filled="f" o:preferrelative="t" stroked="f" coordsize="21600,21600">
            <v:path/>
            <v:fill on="f" focussize="0,0"/>
            <v:stroke on="f" joinstyle="miter"/>
            <v:imagedata r:id="rId34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（1）该酒后司机在反应时间内车前行的距离；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（2）从发现情况到完全停止的这段时间内，汽车的平均速度；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（3）若该路段设有如图的交通标志，请计算说明该司机有无涉嫌超速驾驶。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30</w:t>
      </w:r>
      <w:r>
        <w:rPr>
          <w:rFonts w:hint="eastAsia" w:ascii="Times New Roman" w:hAnsi="Times New Roman" w:eastAsia="新宋体"/>
          <w:sz w:val="21"/>
          <w:szCs w:val="21"/>
        </w:rPr>
        <w:t>．（2021秋•新兴县期末）阅读下列材料，并回答问题：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城市噪声来源有工业噪声、交通噪声和生活噪声，控制措施有将噪声严重的工厂迁出市区；对噪声大的机器安装消声器并限制使用；未安装消音设备的机车不得驶入市区；在市区内规划安静小区，不安装高音喇叭，车辆尽量少鸣喇叭；积极搞好城区绿化植树，宜用多孔建筑材料，加强隔音；此外，在市区有关地段如闹市区等处设立噪声监控及分贝数显示装置，以加强对噪声的控制，同时加强每个公民控制噪声的环保意识，不制造噪声并增强自我保护；为防止噪音干扰，有些居民戴着耳罩休息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问题：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（1）这里噪声是指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（2）阅读上述材料，从材料中得知控制噪声采取的措施是在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处减弱；在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过程中减弱；在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处减弱。</w:t>
      </w:r>
    </w:p>
    <w:p/>
    <w:p>
      <w:pPr>
        <w:spacing w:line="360" w:lineRule="auto"/>
        <w:ind w:left="273" w:leftChars="130" w:right="0" w:firstLine="0" w:firstLineChars="0"/>
        <w:sectPr>
          <w:headerReference r:id="rId3" w:type="default"/>
          <w:footerReference r:id="rId5" w:type="default"/>
          <w:headerReference r:id="rId4" w:type="even"/>
          <w:footerReference r:id="rId6" w:type="even"/>
          <w:pgSz w:w="23814" w:h="16839" w:orient="landscape"/>
          <w:pgMar w:top="1134" w:right="1134" w:bottom="1134" w:left="1134" w:header="340" w:footer="992" w:gutter="1418"/>
          <w:cols w:space="425" w:num="2" w:sep="1"/>
          <w:docGrid w:type="linesAndChars" w:linePitch="312" w:charSpace="0"/>
        </w:sectPr>
      </w:pPr>
    </w:p>
    <w:p>
      <w:r>
        <w:drawing>
          <wp:inline distT="0" distB="0" distL="114300" distR="114300">
            <wp:extent cx="7731125" cy="9252585"/>
            <wp:effectExtent l="0" t="0" r="3175" b="5715"/>
            <wp:docPr id="100058" name="图片 100058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 descr="promotion-pag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31270" cy="92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814" w:h="16839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ind w:firstLine="4140" w:firstLineChars="2300"/>
      <w:rPr>
        <w:rFonts w:ascii="Times New Roman" w:hAnsi="Times New Roman"/>
      </w:rPr>
    </w:pPr>
    <w:r>
      <w:rPr>
        <w:rFonts w:hint="eastAsia" w:ascii="Times New Roman" w:hAnsi="Times New Roman"/>
      </w:rPr>
      <w:t>物理</w:t>
    </w:r>
    <w:r>
      <w:rPr>
        <w:rFonts w:ascii="Times New Roman" w:hAnsi="Times New Roman"/>
      </w:rPr>
      <w:t>试题</w:t>
    </w:r>
    <w:r>
      <w:rPr>
        <w:rFonts w:hint="eastAsia" w:ascii="Times New Roman" w:hAnsi="Times New Roman"/>
      </w:rPr>
      <w:t xml:space="preserve"> 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pict>
        <v:shape id="文本框 77" o:spid="_x0000_s2067" o:spt="202" alt="学科网(www.zxxk.com)--教育资源门户，提供试题试卷、教案、课件、教学论文、素材等各类教学资源库下载，还有大量丰富的教学资讯！" type="#_x0000_t202" style="position:absolute;left:0pt;margin-left:1066.6pt;margin-top:-0.45pt;height:60.75pt;width:32.25pt;z-index:251660288;mso-width-relative:page;mso-height-relative:page;" fillcolor="#5A5A5A" filled="t" coordsize="21600,21600">
          <v:path/>
          <v:fill on="t" focussize="0,0"/>
          <v:stroke/>
          <v:imagedata o:title=""/>
          <o:lock v:ext="edit"/>
          <v:textbox>
            <w:txbxContent>
              <w:p/>
            </w:txbxContent>
          </v:textbox>
        </v:shape>
      </w:pic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                                                                                   </w:t>
    </w:r>
    <w:r>
      <w:rPr>
        <w:rFonts w:hint="eastAsia" w:ascii="Times New Roman" w:hAnsi="Times New Roman"/>
      </w:rPr>
      <w:t xml:space="preserve">  物理</w:t>
    </w:r>
    <w:r>
      <w:rPr>
        <w:rFonts w:ascii="Times New Roman" w:hAnsi="Times New Roman"/>
      </w:rPr>
      <w:t>试题</w:t>
    </w:r>
    <w:r>
      <w:rPr>
        <w:rFonts w:hint="eastAsia" w:ascii="Times New Roman" w:hAnsi="Times New Roman"/>
      </w:rPr>
      <w:t xml:space="preserve">   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group id="组合 78" o:spid="_x0000_s2049" o:spt="203" style="position:absolute;left:0pt;margin-left:1066.6pt;margin-top:-16.8pt;height:840.75pt;width:64.5pt;z-index:251663360;mso-width-relative:page;mso-height-relative:page;" coordorigin="22466,5" coordsize="1290,16815">
          <o:lock v:ext="edit"/>
          <v:shape id="文本框 73" o:spid="_x0000_s2050" o:spt="202" alt="学科网(www.zxxk.com)--教育资源门户，提供试题试卷、教案、课件、教学论文、素材等各类教学资源库下载，还有大量丰富的教学资讯！" type="#_x0000_t202" style="position:absolute;left:2311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1" o:spt="202" alt="学科网(www.zxxk.com)--教育资源门户，提供试题试卷、教案、课件、教学论文、素材等各类教学资源库下载，还有大量丰富的教学资讯！" type="#_x0000_t202" style="position:absolute;left:22466;top:5;height:1110;width:645;" fillcolor="#5A5A5A" filled="t" coordsize="21600,21600">
            <v:path/>
            <v:fill on="t" focussize="0,0"/>
            <v:stroke/>
            <v:imagedata o:title=""/>
            <o:lock v:ext="edit"/>
            <v:textbox>
              <w:txbxContent>
                <w:p/>
              </w:txbxContent>
            </v:textbox>
          </v:shape>
        </v:group>
      </w:pict>
    </w:r>
    <w:r>
      <w:pict>
        <v:group id="组合 79" o:spid="_x0000_s2052" o:spt="203" style="position:absolute;left:0pt;margin-left:1034.35pt;margin-top:-16.05pt;height:840.75pt;width:32.25pt;z-index:251661312;mso-width-relative:page;mso-height-relative:page;" coordorigin="21821,5" coordsize="645,16815">
          <o:lock v:ext="edit"/>
          <v:shape id="文本框 74" o:spid="_x0000_s2053" o:spt="202" alt="学科网(www.zxxk.com)--教育资源门户，提供试题试卷、教案、课件、教学论文、素材等各类教学资源库下载，还有大量丰富的教学资讯！" type="#_x0000_t202" style="position:absolute;left:2182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4" o:spt="203" style="position:absolute;left:0pt;margin-left:1066.6pt;margin-top:39.45pt;height:723.75pt;width:32.25pt;z-index:251662336;mso-width-relative:page;mso-height-relative:page;" coordorigin="22466,1115" coordsize="645,14475">
          <o:lock v:ext="edit"/>
          <v:shape id="文本框 75" o:spid="_x0000_s2055" o:spt="202" alt="学科网(www.zxxk.com)--教育资源门户，提供试题试卷、教案、课件、教学论文、素材等各类教学资源库下载，还有大量丰富的教学资讯！" type="#_x0000_t202" style="position:absolute;left:22466;top:1115;height:14475;width:645;" fillcolor="#D8D8D8" filled="t" coordsize="21600,21600">
            <v:path/>
            <v:fill on="t" focussize="0,0"/>
            <v:stroke/>
            <v:imagedata o:title=""/>
            <o:lock v:ext="edit"/>
            <v:textbox style="layout-flow:vertical;">
              <w:txbxContent>
                <w:p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  <w:r>
      <w:pict>
        <v:shape id="_x0000_i1051" o:spt="75" alt="学科网(www.zxxk.com)--教育资源门户，提供试题试卷、教案、课件、教学论文、素材等各类教学资源库下载，还有大量丰富的教学资讯！" type="#_x0000_t75" style="height:41.95pt;width:97.5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Y1ZTViMWJhMjY1NzhiMDFmZDIxYTE1YTRlOTQwOTA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7DB"/>
    <w:rsid w:val="0001622A"/>
    <w:rsid w:val="000166EE"/>
    <w:rsid w:val="00016873"/>
    <w:rsid w:val="000253FC"/>
    <w:rsid w:val="000254E1"/>
    <w:rsid w:val="00030C5C"/>
    <w:rsid w:val="000315AF"/>
    <w:rsid w:val="00033092"/>
    <w:rsid w:val="000349B2"/>
    <w:rsid w:val="000354A0"/>
    <w:rsid w:val="00037045"/>
    <w:rsid w:val="00040A7C"/>
    <w:rsid w:val="00040FF3"/>
    <w:rsid w:val="00042027"/>
    <w:rsid w:val="00043A89"/>
    <w:rsid w:val="00046A02"/>
    <w:rsid w:val="0004765E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1E4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353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179F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20AC"/>
    <w:rsid w:val="001B2837"/>
    <w:rsid w:val="001B3E98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614D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8D"/>
    <w:rsid w:val="001F10D4"/>
    <w:rsid w:val="001F5CBE"/>
    <w:rsid w:val="001F6C12"/>
    <w:rsid w:val="001F7B25"/>
    <w:rsid w:val="00201D18"/>
    <w:rsid w:val="002034E8"/>
    <w:rsid w:val="00206717"/>
    <w:rsid w:val="00206E18"/>
    <w:rsid w:val="00207590"/>
    <w:rsid w:val="002119FE"/>
    <w:rsid w:val="002128A0"/>
    <w:rsid w:val="002137C8"/>
    <w:rsid w:val="00213E8B"/>
    <w:rsid w:val="002161F7"/>
    <w:rsid w:val="00217036"/>
    <w:rsid w:val="00217256"/>
    <w:rsid w:val="0021747D"/>
    <w:rsid w:val="002202F0"/>
    <w:rsid w:val="0022606A"/>
    <w:rsid w:val="002303B4"/>
    <w:rsid w:val="002315C6"/>
    <w:rsid w:val="00236004"/>
    <w:rsid w:val="0023700A"/>
    <w:rsid w:val="002407A5"/>
    <w:rsid w:val="002418FB"/>
    <w:rsid w:val="00242236"/>
    <w:rsid w:val="00242ADC"/>
    <w:rsid w:val="00242C46"/>
    <w:rsid w:val="00243CED"/>
    <w:rsid w:val="00245040"/>
    <w:rsid w:val="0024618F"/>
    <w:rsid w:val="0025123B"/>
    <w:rsid w:val="00252604"/>
    <w:rsid w:val="002527EC"/>
    <w:rsid w:val="00252DFA"/>
    <w:rsid w:val="0025356D"/>
    <w:rsid w:val="0026001A"/>
    <w:rsid w:val="0026054C"/>
    <w:rsid w:val="002620A9"/>
    <w:rsid w:val="00263C6A"/>
    <w:rsid w:val="00270F65"/>
    <w:rsid w:val="002730FA"/>
    <w:rsid w:val="002746A4"/>
    <w:rsid w:val="00274F90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979C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17A9"/>
    <w:rsid w:val="002E6714"/>
    <w:rsid w:val="002F6DA1"/>
    <w:rsid w:val="002F7B2E"/>
    <w:rsid w:val="00301066"/>
    <w:rsid w:val="00301254"/>
    <w:rsid w:val="00305D7D"/>
    <w:rsid w:val="00312027"/>
    <w:rsid w:val="003152CF"/>
    <w:rsid w:val="00316573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4139"/>
    <w:rsid w:val="003463D9"/>
    <w:rsid w:val="0034683A"/>
    <w:rsid w:val="00347182"/>
    <w:rsid w:val="0035016A"/>
    <w:rsid w:val="00351054"/>
    <w:rsid w:val="00355495"/>
    <w:rsid w:val="00355D57"/>
    <w:rsid w:val="00356C0C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070E"/>
    <w:rsid w:val="0039186E"/>
    <w:rsid w:val="00392152"/>
    <w:rsid w:val="003B39D6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7447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14AD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0AF9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0AB2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03EC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471D"/>
    <w:rsid w:val="004F6A9F"/>
    <w:rsid w:val="005002CF"/>
    <w:rsid w:val="005020B1"/>
    <w:rsid w:val="005028CE"/>
    <w:rsid w:val="00505315"/>
    <w:rsid w:val="00505CE1"/>
    <w:rsid w:val="005079D2"/>
    <w:rsid w:val="005135E3"/>
    <w:rsid w:val="005139DF"/>
    <w:rsid w:val="00514051"/>
    <w:rsid w:val="00514CA0"/>
    <w:rsid w:val="00514E88"/>
    <w:rsid w:val="005154E3"/>
    <w:rsid w:val="00515A2C"/>
    <w:rsid w:val="00516894"/>
    <w:rsid w:val="00516D52"/>
    <w:rsid w:val="005202BC"/>
    <w:rsid w:val="00520AB1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578C5"/>
    <w:rsid w:val="005608DD"/>
    <w:rsid w:val="0056172C"/>
    <w:rsid w:val="005620CA"/>
    <w:rsid w:val="0056214D"/>
    <w:rsid w:val="00562F19"/>
    <w:rsid w:val="00563A12"/>
    <w:rsid w:val="00563BE0"/>
    <w:rsid w:val="00564545"/>
    <w:rsid w:val="0056460E"/>
    <w:rsid w:val="00567830"/>
    <w:rsid w:val="00570B81"/>
    <w:rsid w:val="00572D5B"/>
    <w:rsid w:val="00576E15"/>
    <w:rsid w:val="0057733D"/>
    <w:rsid w:val="00582027"/>
    <w:rsid w:val="005824A6"/>
    <w:rsid w:val="00582F89"/>
    <w:rsid w:val="0058353C"/>
    <w:rsid w:val="00583FA0"/>
    <w:rsid w:val="0058547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060"/>
    <w:rsid w:val="005C4CE6"/>
    <w:rsid w:val="005C6590"/>
    <w:rsid w:val="005D1037"/>
    <w:rsid w:val="005D2978"/>
    <w:rsid w:val="005D5AFF"/>
    <w:rsid w:val="005D5E91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1A27"/>
    <w:rsid w:val="006236A9"/>
    <w:rsid w:val="006279E2"/>
    <w:rsid w:val="00627D39"/>
    <w:rsid w:val="006314C9"/>
    <w:rsid w:val="006351EB"/>
    <w:rsid w:val="006376E4"/>
    <w:rsid w:val="0064276A"/>
    <w:rsid w:val="00642EFD"/>
    <w:rsid w:val="00642F36"/>
    <w:rsid w:val="00645027"/>
    <w:rsid w:val="006472F6"/>
    <w:rsid w:val="00650FF8"/>
    <w:rsid w:val="00652140"/>
    <w:rsid w:val="00653B7B"/>
    <w:rsid w:val="00655602"/>
    <w:rsid w:val="00656527"/>
    <w:rsid w:val="0066061A"/>
    <w:rsid w:val="006610B3"/>
    <w:rsid w:val="00661294"/>
    <w:rsid w:val="0066197B"/>
    <w:rsid w:val="00670733"/>
    <w:rsid w:val="00670F8B"/>
    <w:rsid w:val="00672513"/>
    <w:rsid w:val="0067494C"/>
    <w:rsid w:val="00674B0C"/>
    <w:rsid w:val="006757B5"/>
    <w:rsid w:val="00676AFA"/>
    <w:rsid w:val="00683D45"/>
    <w:rsid w:val="00684A1F"/>
    <w:rsid w:val="00686195"/>
    <w:rsid w:val="00687558"/>
    <w:rsid w:val="006876D9"/>
    <w:rsid w:val="00687F96"/>
    <w:rsid w:val="006927C7"/>
    <w:rsid w:val="006930CB"/>
    <w:rsid w:val="006934B8"/>
    <w:rsid w:val="00695EFF"/>
    <w:rsid w:val="00697846"/>
    <w:rsid w:val="006A0464"/>
    <w:rsid w:val="006A3C80"/>
    <w:rsid w:val="006A56F6"/>
    <w:rsid w:val="006A5817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E08"/>
    <w:rsid w:val="00731265"/>
    <w:rsid w:val="0073334E"/>
    <w:rsid w:val="00735EFB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6793"/>
    <w:rsid w:val="00766824"/>
    <w:rsid w:val="007703DB"/>
    <w:rsid w:val="00770E9C"/>
    <w:rsid w:val="00771BED"/>
    <w:rsid w:val="007720F1"/>
    <w:rsid w:val="007720F3"/>
    <w:rsid w:val="00772581"/>
    <w:rsid w:val="00775A23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A707B"/>
    <w:rsid w:val="007B16A0"/>
    <w:rsid w:val="007B1775"/>
    <w:rsid w:val="007B5645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4D59"/>
    <w:rsid w:val="00825EE6"/>
    <w:rsid w:val="0082612B"/>
    <w:rsid w:val="00831EA7"/>
    <w:rsid w:val="008341D0"/>
    <w:rsid w:val="008346A3"/>
    <w:rsid w:val="00836EE7"/>
    <w:rsid w:val="00837A25"/>
    <w:rsid w:val="00840FAF"/>
    <w:rsid w:val="00843B58"/>
    <w:rsid w:val="00844E18"/>
    <w:rsid w:val="0084520F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6CE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D2916"/>
    <w:rsid w:val="008E2AA7"/>
    <w:rsid w:val="008E3C32"/>
    <w:rsid w:val="008E6F6C"/>
    <w:rsid w:val="008E7AE4"/>
    <w:rsid w:val="008F09C8"/>
    <w:rsid w:val="008F1A9C"/>
    <w:rsid w:val="008F4914"/>
    <w:rsid w:val="008F5A2A"/>
    <w:rsid w:val="008F5B9F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261E"/>
    <w:rsid w:val="00962656"/>
    <w:rsid w:val="00962776"/>
    <w:rsid w:val="00962857"/>
    <w:rsid w:val="00963E95"/>
    <w:rsid w:val="00965E7A"/>
    <w:rsid w:val="00966E13"/>
    <w:rsid w:val="00967B71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A1584"/>
    <w:rsid w:val="009A185C"/>
    <w:rsid w:val="009A2D21"/>
    <w:rsid w:val="009A3280"/>
    <w:rsid w:val="009A3412"/>
    <w:rsid w:val="009A4FAB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8C9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5B21"/>
    <w:rsid w:val="00AC77CA"/>
    <w:rsid w:val="00AD0850"/>
    <w:rsid w:val="00AD26DB"/>
    <w:rsid w:val="00AD372B"/>
    <w:rsid w:val="00AD6BB2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0640"/>
    <w:rsid w:val="00AF2FA7"/>
    <w:rsid w:val="00AF367B"/>
    <w:rsid w:val="00B01DC3"/>
    <w:rsid w:val="00B05E00"/>
    <w:rsid w:val="00B05F51"/>
    <w:rsid w:val="00B12B67"/>
    <w:rsid w:val="00B12B9B"/>
    <w:rsid w:val="00B12BB2"/>
    <w:rsid w:val="00B1353E"/>
    <w:rsid w:val="00B1567F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072"/>
    <w:rsid w:val="00B47264"/>
    <w:rsid w:val="00B52C9C"/>
    <w:rsid w:val="00B536EE"/>
    <w:rsid w:val="00B537BF"/>
    <w:rsid w:val="00B566E2"/>
    <w:rsid w:val="00B60249"/>
    <w:rsid w:val="00B615B2"/>
    <w:rsid w:val="00B64859"/>
    <w:rsid w:val="00B658D5"/>
    <w:rsid w:val="00B67207"/>
    <w:rsid w:val="00B70F87"/>
    <w:rsid w:val="00B716C3"/>
    <w:rsid w:val="00B72EE0"/>
    <w:rsid w:val="00B73043"/>
    <w:rsid w:val="00B74148"/>
    <w:rsid w:val="00B770F6"/>
    <w:rsid w:val="00B80298"/>
    <w:rsid w:val="00B80AD9"/>
    <w:rsid w:val="00B84315"/>
    <w:rsid w:val="00B85E42"/>
    <w:rsid w:val="00B87876"/>
    <w:rsid w:val="00B93F7F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04C7"/>
    <w:rsid w:val="00BF1116"/>
    <w:rsid w:val="00BF206F"/>
    <w:rsid w:val="00BF2CBE"/>
    <w:rsid w:val="00BF3C3F"/>
    <w:rsid w:val="00BF3E83"/>
    <w:rsid w:val="00BF4ECA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50D5"/>
    <w:rsid w:val="00C56115"/>
    <w:rsid w:val="00C56AFA"/>
    <w:rsid w:val="00C57A74"/>
    <w:rsid w:val="00C61955"/>
    <w:rsid w:val="00C61A1A"/>
    <w:rsid w:val="00C62507"/>
    <w:rsid w:val="00C63384"/>
    <w:rsid w:val="00C6365D"/>
    <w:rsid w:val="00C63CC2"/>
    <w:rsid w:val="00C657B7"/>
    <w:rsid w:val="00C65DC8"/>
    <w:rsid w:val="00C6626E"/>
    <w:rsid w:val="00C70F32"/>
    <w:rsid w:val="00C734B7"/>
    <w:rsid w:val="00C74788"/>
    <w:rsid w:val="00C75236"/>
    <w:rsid w:val="00C77645"/>
    <w:rsid w:val="00C802CD"/>
    <w:rsid w:val="00C80F2D"/>
    <w:rsid w:val="00C82061"/>
    <w:rsid w:val="00C83BC7"/>
    <w:rsid w:val="00C841E2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0310"/>
    <w:rsid w:val="00CA36E1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657"/>
    <w:rsid w:val="00CE7B50"/>
    <w:rsid w:val="00CF1365"/>
    <w:rsid w:val="00CF236B"/>
    <w:rsid w:val="00CF240B"/>
    <w:rsid w:val="00CF336B"/>
    <w:rsid w:val="00CF3B75"/>
    <w:rsid w:val="00CF536E"/>
    <w:rsid w:val="00CF74D4"/>
    <w:rsid w:val="00CF7B40"/>
    <w:rsid w:val="00CF7C1B"/>
    <w:rsid w:val="00CF7FB6"/>
    <w:rsid w:val="00D007F0"/>
    <w:rsid w:val="00D01755"/>
    <w:rsid w:val="00D02ADC"/>
    <w:rsid w:val="00D02B9F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2AE9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1DB7"/>
    <w:rsid w:val="00D52746"/>
    <w:rsid w:val="00D52AB3"/>
    <w:rsid w:val="00D54318"/>
    <w:rsid w:val="00D606B1"/>
    <w:rsid w:val="00D617C5"/>
    <w:rsid w:val="00D63AED"/>
    <w:rsid w:val="00D64589"/>
    <w:rsid w:val="00D66F58"/>
    <w:rsid w:val="00D7063C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A7E"/>
    <w:rsid w:val="00DB470E"/>
    <w:rsid w:val="00DC0157"/>
    <w:rsid w:val="00DC1EE1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D6904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3A85"/>
    <w:rsid w:val="00E1448D"/>
    <w:rsid w:val="00E144EB"/>
    <w:rsid w:val="00E1479A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342"/>
    <w:rsid w:val="00E437EF"/>
    <w:rsid w:val="00E44649"/>
    <w:rsid w:val="00E46920"/>
    <w:rsid w:val="00E479EA"/>
    <w:rsid w:val="00E47F01"/>
    <w:rsid w:val="00E528E0"/>
    <w:rsid w:val="00E53DC5"/>
    <w:rsid w:val="00E5716E"/>
    <w:rsid w:val="00E6173F"/>
    <w:rsid w:val="00E61A8B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EF7093"/>
    <w:rsid w:val="00EF7FBB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7DFE"/>
    <w:rsid w:val="00F1277B"/>
    <w:rsid w:val="00F12A98"/>
    <w:rsid w:val="00F1396E"/>
    <w:rsid w:val="00F144CE"/>
    <w:rsid w:val="00F20107"/>
    <w:rsid w:val="00F20C55"/>
    <w:rsid w:val="00F223E0"/>
    <w:rsid w:val="00F22BB2"/>
    <w:rsid w:val="00F237EE"/>
    <w:rsid w:val="00F251B2"/>
    <w:rsid w:val="00F251B4"/>
    <w:rsid w:val="00F260F2"/>
    <w:rsid w:val="00F26355"/>
    <w:rsid w:val="00F272EA"/>
    <w:rsid w:val="00F32470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21FA"/>
    <w:rsid w:val="00F73A76"/>
    <w:rsid w:val="00F73F46"/>
    <w:rsid w:val="00F740E1"/>
    <w:rsid w:val="00F75974"/>
    <w:rsid w:val="00F76A87"/>
    <w:rsid w:val="00F80684"/>
    <w:rsid w:val="00F8189C"/>
    <w:rsid w:val="00F82782"/>
    <w:rsid w:val="00F8417E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3C257DD"/>
    <w:rsid w:val="0F4E1D91"/>
    <w:rsid w:val="0FE72A2E"/>
    <w:rsid w:val="11B2789D"/>
    <w:rsid w:val="142C0E55"/>
    <w:rsid w:val="144B4836"/>
    <w:rsid w:val="148D2AF9"/>
    <w:rsid w:val="162F15A3"/>
    <w:rsid w:val="19C142EF"/>
    <w:rsid w:val="1AA022F7"/>
    <w:rsid w:val="238A59BC"/>
    <w:rsid w:val="29B6248E"/>
    <w:rsid w:val="302236EC"/>
    <w:rsid w:val="316F336C"/>
    <w:rsid w:val="35143188"/>
    <w:rsid w:val="35864477"/>
    <w:rsid w:val="3B847089"/>
    <w:rsid w:val="3BA56C8C"/>
    <w:rsid w:val="3C23535C"/>
    <w:rsid w:val="3E4D380D"/>
    <w:rsid w:val="3EAE0F41"/>
    <w:rsid w:val="3EDD3236"/>
    <w:rsid w:val="43BE0ADC"/>
    <w:rsid w:val="4D9007E9"/>
    <w:rsid w:val="54BD5B17"/>
    <w:rsid w:val="5CE611F7"/>
    <w:rsid w:val="5EBF7A4A"/>
    <w:rsid w:val="6054683F"/>
    <w:rsid w:val="60900EC7"/>
    <w:rsid w:val="632B10C0"/>
    <w:rsid w:val="6719195E"/>
    <w:rsid w:val="6B097C2F"/>
    <w:rsid w:val="6F023EF5"/>
    <w:rsid w:val="74DA377F"/>
    <w:rsid w:val="7A614E83"/>
    <w:rsid w:val="7B291EDF"/>
    <w:rsid w:val="7E2E7E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04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05"/>
    <w:qFormat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qFormat/>
    <w:uiPriority w:val="99"/>
  </w:style>
  <w:style w:type="paragraph" w:styleId="31">
    <w:name w:val="Body Text 3"/>
    <w:basedOn w:val="1"/>
    <w:link w:val="107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25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qFormat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qFormat/>
    <w:uiPriority w:val="99"/>
    <w:rPr>
      <w:sz w:val="21"/>
      <w:szCs w:val="21"/>
    </w:rPr>
  </w:style>
  <w:style w:type="character" w:customStyle="1" w:styleId="92">
    <w:name w:val="宏文本 Char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Char"/>
    <w:link w:val="3"/>
    <w:qFormat/>
    <w:uiPriority w:val="9"/>
    <w:rPr>
      <w:b/>
      <w:bCs/>
      <w:kern w:val="44"/>
      <w:sz w:val="44"/>
      <w:szCs w:val="44"/>
    </w:rPr>
  </w:style>
  <w:style w:type="character" w:customStyle="1" w:styleId="94">
    <w:name w:val="标题 2 Char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Char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96">
    <w:name w:val="标题 4 Char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Char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98">
    <w:name w:val="标题 6 Char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Char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0">
    <w:name w:val="标题 8 Char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Char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Char"/>
    <w:link w:val="16"/>
    <w:semiHidden/>
    <w:qFormat/>
    <w:uiPriority w:val="99"/>
    <w:rPr>
      <w:kern w:val="2"/>
      <w:sz w:val="21"/>
      <w:szCs w:val="22"/>
    </w:rPr>
  </w:style>
  <w:style w:type="character" w:customStyle="1" w:styleId="103">
    <w:name w:val="电子邮件签名 Char"/>
    <w:link w:val="19"/>
    <w:semiHidden/>
    <w:qFormat/>
    <w:uiPriority w:val="99"/>
    <w:rPr>
      <w:kern w:val="2"/>
      <w:sz w:val="21"/>
      <w:szCs w:val="22"/>
    </w:rPr>
  </w:style>
  <w:style w:type="character" w:customStyle="1" w:styleId="104">
    <w:name w:val="文档结构图 Char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Char"/>
    <w:link w:val="28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Char"/>
    <w:link w:val="30"/>
    <w:semiHidden/>
    <w:qFormat/>
    <w:uiPriority w:val="99"/>
    <w:rPr>
      <w:kern w:val="2"/>
      <w:sz w:val="21"/>
      <w:szCs w:val="22"/>
    </w:rPr>
  </w:style>
  <w:style w:type="character" w:customStyle="1" w:styleId="107">
    <w:name w:val="正文文本 3 Char"/>
    <w:link w:val="31"/>
    <w:semiHidden/>
    <w:qFormat/>
    <w:uiPriority w:val="99"/>
    <w:rPr>
      <w:kern w:val="2"/>
      <w:sz w:val="16"/>
      <w:szCs w:val="16"/>
    </w:rPr>
  </w:style>
  <w:style w:type="character" w:customStyle="1" w:styleId="108">
    <w:name w:val="结束语 Char"/>
    <w:link w:val="32"/>
    <w:semiHidden/>
    <w:qFormat/>
    <w:uiPriority w:val="99"/>
    <w:rPr>
      <w:kern w:val="2"/>
      <w:sz w:val="21"/>
      <w:szCs w:val="22"/>
    </w:rPr>
  </w:style>
  <w:style w:type="character" w:customStyle="1" w:styleId="109">
    <w:name w:val="正文文本 Char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Char"/>
    <w:link w:val="35"/>
    <w:semiHidden/>
    <w:qFormat/>
    <w:uiPriority w:val="99"/>
    <w:rPr>
      <w:kern w:val="2"/>
      <w:sz w:val="21"/>
      <w:szCs w:val="22"/>
    </w:rPr>
  </w:style>
  <w:style w:type="character" w:customStyle="1" w:styleId="111">
    <w:name w:val="HTML 地址 Char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12">
    <w:name w:val="纯文本 Char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Char"/>
    <w:link w:val="50"/>
    <w:semiHidden/>
    <w:qFormat/>
    <w:uiPriority w:val="99"/>
    <w:rPr>
      <w:kern w:val="2"/>
      <w:sz w:val="21"/>
      <w:szCs w:val="22"/>
    </w:rPr>
  </w:style>
  <w:style w:type="character" w:customStyle="1" w:styleId="114">
    <w:name w:val="正文文本缩进 2 Char"/>
    <w:link w:val="51"/>
    <w:semiHidden/>
    <w:qFormat/>
    <w:uiPriority w:val="99"/>
    <w:rPr>
      <w:kern w:val="2"/>
      <w:sz w:val="21"/>
      <w:szCs w:val="22"/>
    </w:rPr>
  </w:style>
  <w:style w:type="character" w:customStyle="1" w:styleId="115">
    <w:name w:val="尾注文本 Char"/>
    <w:link w:val="52"/>
    <w:semiHidden/>
    <w:qFormat/>
    <w:uiPriority w:val="99"/>
    <w:rPr>
      <w:kern w:val="2"/>
      <w:sz w:val="21"/>
      <w:szCs w:val="22"/>
    </w:rPr>
  </w:style>
  <w:style w:type="character" w:customStyle="1" w:styleId="116">
    <w:name w:val="批注框文本 Char"/>
    <w:link w:val="54"/>
    <w:semiHidden/>
    <w:qFormat/>
    <w:uiPriority w:val="99"/>
    <w:rPr>
      <w:sz w:val="18"/>
      <w:szCs w:val="18"/>
    </w:rPr>
  </w:style>
  <w:style w:type="character" w:customStyle="1" w:styleId="117">
    <w:name w:val="页脚 Char"/>
    <w:link w:val="55"/>
    <w:qFormat/>
    <w:uiPriority w:val="99"/>
    <w:rPr>
      <w:sz w:val="18"/>
      <w:szCs w:val="18"/>
    </w:rPr>
  </w:style>
  <w:style w:type="character" w:customStyle="1" w:styleId="118">
    <w:name w:val="页眉 Char"/>
    <w:link w:val="57"/>
    <w:qFormat/>
    <w:uiPriority w:val="99"/>
    <w:rPr>
      <w:sz w:val="18"/>
      <w:szCs w:val="18"/>
    </w:rPr>
  </w:style>
  <w:style w:type="character" w:customStyle="1" w:styleId="119">
    <w:name w:val="签名 Char"/>
    <w:link w:val="58"/>
    <w:semiHidden/>
    <w:qFormat/>
    <w:uiPriority w:val="99"/>
    <w:rPr>
      <w:kern w:val="2"/>
      <w:sz w:val="21"/>
      <w:szCs w:val="22"/>
    </w:rPr>
  </w:style>
  <w:style w:type="character" w:customStyle="1" w:styleId="120">
    <w:name w:val="副标题 Char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Char"/>
    <w:link w:val="67"/>
    <w:semiHidden/>
    <w:qFormat/>
    <w:uiPriority w:val="99"/>
    <w:rPr>
      <w:kern w:val="2"/>
      <w:sz w:val="18"/>
      <w:szCs w:val="18"/>
    </w:rPr>
  </w:style>
  <w:style w:type="character" w:customStyle="1" w:styleId="122">
    <w:name w:val="正文文本缩进 3 Char"/>
    <w:link w:val="70"/>
    <w:semiHidden/>
    <w:qFormat/>
    <w:uiPriority w:val="99"/>
    <w:rPr>
      <w:kern w:val="2"/>
      <w:sz w:val="16"/>
      <w:szCs w:val="16"/>
    </w:rPr>
  </w:style>
  <w:style w:type="character" w:customStyle="1" w:styleId="123">
    <w:name w:val="正文文本 2 Char"/>
    <w:link w:val="76"/>
    <w:semiHidden/>
    <w:qFormat/>
    <w:uiPriority w:val="99"/>
    <w:rPr>
      <w:kern w:val="2"/>
      <w:sz w:val="21"/>
      <w:szCs w:val="22"/>
    </w:rPr>
  </w:style>
  <w:style w:type="character" w:customStyle="1" w:styleId="124">
    <w:name w:val="信息标题 Char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Char"/>
    <w:link w:val="80"/>
    <w:semiHidden/>
    <w:qFormat/>
    <w:uiPriority w:val="99"/>
    <w:rPr>
      <w:rFonts w:ascii="Courier New" w:hAnsi="Courier New" w:cs="Courier New"/>
      <w:kern w:val="2"/>
    </w:rPr>
  </w:style>
  <w:style w:type="character" w:customStyle="1" w:styleId="126">
    <w:name w:val="普通(网站) Char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Char"/>
    <w:link w:val="84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Char"/>
    <w:link w:val="85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首行缩进 Char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首行缩进 2 Char"/>
    <w:link w:val="87"/>
    <w:semiHidden/>
    <w:qFormat/>
    <w:uiPriority w:val="99"/>
    <w:rPr>
      <w:kern w:val="2"/>
      <w:sz w:val="21"/>
      <w:szCs w:val="22"/>
    </w:rPr>
  </w:style>
  <w:style w:type="character" w:customStyle="1" w:styleId="131">
    <w:name w:val="pl*tixk"/>
    <w:qFormat/>
    <w:uiPriority w:val="0"/>
  </w:style>
  <w:style w:type="paragraph" w:customStyle="1" w:styleId="132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</w:style>
  <w:style w:type="paragraph" w:customStyle="1" w:styleId="135">
    <w:name w:val="DefaultParagraph"/>
    <w:link w:val="136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qFormat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qFormat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qFormat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qFormat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qFormat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Char"/>
    <w:link w:val="148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Char"/>
    <w:link w:val="152"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jpe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1"/>
    <customShpInfo spid="_x0000_s2049"/>
    <customShpInfo spid="_x0000_s2053"/>
    <customShpInfo spid="_x0000_s2052"/>
    <customShpInfo spid="_x0000_s2055"/>
    <customShpInfo spid="_x0000_s2054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3460</Words>
  <Characters>3666</Characters>
  <Lines>29</Lines>
  <Paragraphs>8</Paragraphs>
  <TotalTime>157256160</TotalTime>
  <ScaleCrop>false</ScaleCrop>
  <LinksUpToDate>false</LinksUpToDate>
  <CharactersWithSpaces>4051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2021-10-11T08:38:00Z</dcterms:created>
  <dcterms:modified xsi:type="dcterms:W3CDTF">2023-08-06T15:23:59Z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B3D1CECFBEC3447F8835EB9EE33F22F5_12</vt:lpwstr>
  </property>
</Properties>
</file>