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241E8">
      <w:pPr>
        <w:pStyle w:val="155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12496800</wp:posOffset>
            </wp:positionV>
            <wp:extent cx="393700" cy="419100"/>
            <wp:effectExtent l="0" t="0" r="635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91587944"/>
      <w:r>
        <w:rPr>
          <w:rFonts w:ascii="Times New Roman" w:hAnsi="Times New Roman" w:eastAsia="黑体"/>
          <w:snapToGrid w:val="0"/>
          <w:sz w:val="36"/>
          <w:szCs w:val="36"/>
        </w:rPr>
        <w:t>2024-2025</w:t>
      </w:r>
      <w:r>
        <w:rPr>
          <w:rFonts w:ascii="Times New Roman" w:hAnsi="Times New Roman" w:eastAsia="黑体"/>
          <w:color w:val="000000"/>
          <w:sz w:val="36"/>
          <w:szCs w:val="36"/>
        </w:rPr>
        <w:t>学年八年级物理下学期期中模拟卷</w:t>
      </w:r>
    </w:p>
    <w:p w14:paraId="53B72B0C">
      <w:pPr>
        <w:pStyle w:val="155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（考试时间：100分钟，分值：100分）</w:t>
      </w:r>
    </w:p>
    <w:p w14:paraId="34FB51AD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b/>
          <w:spacing w:val="2"/>
          <w:kern w:val="0"/>
          <w:szCs w:val="21"/>
        </w:rPr>
      </w:pPr>
      <w:r>
        <w:rPr>
          <w:rFonts w:ascii="Times New Roman" w:hAnsi="Times New Roman" w:eastAsia="黑体"/>
          <w:b/>
          <w:spacing w:val="2"/>
          <w:kern w:val="0"/>
          <w:szCs w:val="21"/>
        </w:rPr>
        <w:t>注意事项：</w:t>
      </w:r>
    </w:p>
    <w:p w14:paraId="287921A1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1．答卷前，考生务必将自己的姓名、准考证号等填写在答题卡和试卷指定位置上。</w:t>
      </w:r>
    </w:p>
    <w:p w14:paraId="4A0BF7C7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2．回答选择题时，选出每小题答案后，用铅笔把答题卡上对应题目的答案标号涂黑。如</w:t>
      </w:r>
    </w:p>
    <w:p w14:paraId="482D6269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需改动，用橡皮擦干净后，再选涂其他答案标号。回答非选择题时，将答案写在答题卡上。写</w:t>
      </w:r>
    </w:p>
    <w:p w14:paraId="10253D2D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在本试卷上无效。</w:t>
      </w:r>
    </w:p>
    <w:p w14:paraId="7FA89174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3．测试范围：</w:t>
      </w:r>
      <w:bookmarkStart w:id="1" w:name="_Hlk193839366"/>
      <w:r>
        <w:rPr>
          <w:rFonts w:ascii="Times New Roman" w:hAnsi="Times New Roman" w:eastAsia="黑体"/>
          <w:spacing w:val="2"/>
          <w:kern w:val="0"/>
          <w:szCs w:val="21"/>
        </w:rPr>
        <w:t>第6章～第</w:t>
      </w:r>
      <w:r>
        <w:rPr>
          <w:rFonts w:hint="eastAsia" w:ascii="Times New Roman" w:hAnsi="Times New Roman" w:eastAsia="黑体"/>
          <w:spacing w:val="2"/>
          <w:kern w:val="0"/>
          <w:szCs w:val="21"/>
        </w:rPr>
        <w:t>8</w:t>
      </w:r>
      <w:r>
        <w:rPr>
          <w:rFonts w:ascii="Times New Roman" w:hAnsi="Times New Roman" w:eastAsia="黑体"/>
          <w:spacing w:val="2"/>
          <w:kern w:val="0"/>
          <w:szCs w:val="21"/>
        </w:rPr>
        <w:t>章，苏科版2024八年级下册。</w:t>
      </w:r>
    </w:p>
    <w:bookmarkEnd w:id="1"/>
    <w:p w14:paraId="00E1127E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4．难度系数：0.7。</w:t>
      </w:r>
    </w:p>
    <w:p w14:paraId="558F2F48">
      <w:pPr>
        <w:overflowPunct w:val="0"/>
        <w:adjustRightInd w:val="0"/>
        <w:spacing w:line="360" w:lineRule="auto"/>
        <w:ind w:left="420" w:hanging="420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一、</w:t>
      </w:r>
      <w:r>
        <w:rPr>
          <w:rFonts w:ascii="Times New Roman" w:hAnsi="Times New Roman"/>
          <w:b/>
          <w:bCs/>
          <w:spacing w:val="2"/>
          <w:szCs w:val="21"/>
        </w:rPr>
        <w:t>选择题：本题共15小题，共50分。在每小题给出的四个选项中，第1~10题只有一项符合题目要求，每小题3分；第11~15题有多项符合题目要求，全部选对的得4分，选对但不全的得2分，有选错的得0分</w:t>
      </w:r>
      <w:r>
        <w:rPr>
          <w:rFonts w:ascii="Times New Roman" w:hAnsi="Times New Roman"/>
          <w:b/>
          <w:bCs/>
          <w:szCs w:val="21"/>
        </w:rPr>
        <w:t>。</w:t>
      </w:r>
    </w:p>
    <w:p w14:paraId="7115D03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1．一个物体只受到两个力的作用，若这两个力的三要素完全相同，则（　　）</w:t>
      </w:r>
    </w:p>
    <w:p w14:paraId="6CE2E63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A．这两个力可能是平衡力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B．这两个力一定是平衡力</w:t>
      </w:r>
    </w:p>
    <w:p w14:paraId="57A5AF7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C．这个物体保持静止或做匀速直线运动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D．这个物体的运动状态一定会改变</w:t>
      </w:r>
    </w:p>
    <w:p w14:paraId="0A48E44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2．2024年9月15日“WTT澳门冠军赛”，在1</w:t>
      </w:r>
      <w:r>
        <w:rPr>
          <w:rFonts w:ascii="Cambria Math" w:hAnsi="Cambria Math" w:cs="Cambria Math"/>
        </w:rPr>
        <w:t>∶</w:t>
      </w:r>
      <w:r>
        <w:rPr>
          <w:rFonts w:ascii="Times New Roman" w:hAnsi="Times New Roman"/>
        </w:rPr>
        <w:t>3落后的情况下，孙颖莎逆转出奇迹，最终捧起个人的首个世界杯单打冠军。如图是孙颖莎在比赛时的情景，下列说法正确的是（　　）</w:t>
      </w:r>
    </w:p>
    <w:p w14:paraId="2969A021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79855" cy="914400"/>
            <wp:effectExtent l="0" t="0" r="0" b="0"/>
            <wp:docPr id="100003" name="图片 100003" descr="@@@c5ffceae-8898-4813-8dba-a04c10b3f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5ffceae-8898-4813-8dba-a04c10b3f26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475" cy="9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D7E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A．大力扣杀时，乒乓球受到球拍的力大于球拍受到乒乓球的力</w:t>
      </w:r>
    </w:p>
    <w:p w14:paraId="70D7581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B．乒乓球落到球台反弹后上升的过程中，受到弹力和重力的作用</w:t>
      </w:r>
    </w:p>
    <w:p w14:paraId="105B336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C．改变击球时力的大小、方向和作用点，都会产生不同的发球效果</w:t>
      </w:r>
    </w:p>
    <w:p w14:paraId="15D020E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D．击球时，球拍对乒乓球的力只改变了乒乓球的形状</w:t>
      </w:r>
    </w:p>
    <w:p w14:paraId="6C8A3A7E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3．如图所示，为某中学拔河比赛时的情景。下列措施中，是通过增大压力的方法来增大摩擦力的是（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0DF2DD0D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428750" cy="1038225"/>
            <wp:effectExtent l="0" t="0" r="0" b="0"/>
            <wp:docPr id="100005" name="图片 100005" descr="@@@b8896ff0-d42b-40e9-a7ff-977a0e2be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8896ff0-d42b-40e9-a7ff-977a0e2be98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F724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A．手上戴防滑手套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B．握紧绳子防止打滑</w:t>
      </w:r>
    </w:p>
    <w:p w14:paraId="4113FB7E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C．倾斜身子防止摔倒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D．穿鞋底粗糙的运动鞋</w:t>
      </w:r>
    </w:p>
    <w:p w14:paraId="36A3DB5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4．如图，现将一个长方体包裹放在甲图有台阶的电梯的一节台阶上，另一个相同长方体包裹放在乙图平面式电梯的平面上，两包裹放置方式相同，且都随电梯的上升而运动，则下列说法正确的是（　　）</w:t>
      </w:r>
    </w:p>
    <w:p w14:paraId="4721F517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541145" cy="1142365"/>
            <wp:effectExtent l="0" t="0" r="1905" b="635"/>
            <wp:docPr id="100007" name="图片 100007" descr="@@@9328a788-6c82-4337-8037-8733e3681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28a788-6c82-4337-8037-8733e36817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4256" cy="11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97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A．在甲图中，包裹相对于自己处在的台阶的前一个台阶是运动的</w:t>
      </w:r>
    </w:p>
    <w:p w14:paraId="11428F4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B．在甲图中，包裹受到的重力与电梯台阶受到的压力是一对相互作用力</w:t>
      </w:r>
    </w:p>
    <w:p w14:paraId="4180649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C．在乙图中，包裹受到的重力与台阶给包裹的支持力是平衡力</w:t>
      </w:r>
    </w:p>
    <w:p w14:paraId="75A0236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D．在乙图中，若包裹受到的力全部消失，则包裹沿电梯运行方向匀速运动</w:t>
      </w:r>
    </w:p>
    <w:p w14:paraId="1B7C621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5．如图所示的是我国古代科技著作《天工开物》描述的牛拉磨时的情景。下列说法正确的是（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0DCB130D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19300" cy="1504950"/>
            <wp:effectExtent l="0" t="0" r="0" b="0"/>
            <wp:docPr id="100009" name="图片 100009" descr="@@@9b784249-055a-48b4-a623-9f905108a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784249-055a-48b4-a623-9f905108a6c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8A4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A．磨在磨盘上受到的是滑动摩擦力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B．磨转动得越快，磨的惯性越大</w:t>
      </w:r>
    </w:p>
    <w:p w14:paraId="0A13943F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C．磨匀速转动时，处于平衡状态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D．谷物被磨碎，说明力可以改变物体的形状</w:t>
      </w:r>
      <w:bookmarkStart w:id="2" w:name="_GoBack"/>
      <w:bookmarkEnd w:id="2"/>
    </w:p>
    <w:p w14:paraId="2C2AEF2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6．如图所示的飞天科幻画作品展示了火箭升空的画面．若在发射现场，关于火箭升空的过程，下列说法正确的是（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</w:t>
      </w:r>
      <w:r>
        <w:rPr>
          <w:rFonts w:ascii="Times New Roman" w:hAnsi="Times New Roman"/>
        </w:rPr>
        <w:t>）</w:t>
      </w:r>
    </w:p>
    <w:p w14:paraId="06269DB1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18260" cy="1494155"/>
            <wp:effectExtent l="0" t="0" r="0" b="0"/>
            <wp:docPr id="100011" name="图片 100011" descr="@@@597daeeb-2541-4adf-bb29-68fafd6c7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97daeeb-2541-4adf-bb29-68fafd6c7b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8812" cy="14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4AF2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A．利用了力的作用是相互的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B．火箭及燃料质量保持不变</w:t>
      </w:r>
    </w:p>
    <w:p w14:paraId="4553EFDE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C．火箭不再受到重力的作用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D．火箭始终做匀速直线运动</w:t>
      </w:r>
    </w:p>
    <w:p w14:paraId="4025FC3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7．在测量某液体的密度时，根据实验数据绘制的液体和烧杯总质量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与液体体积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的关系图像如图所示。下列判断正确的是（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0C492798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753870" cy="1245870"/>
            <wp:effectExtent l="0" t="0" r="0" b="0"/>
            <wp:docPr id="1580386753" name="图片 1580386753" descr="@@@5d8f5bd9-56cb-4baf-9a60-0d297e386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6753" name="图片 1580386753" descr="@@@5d8f5bd9-56cb-4baf-9a60-0d297e386d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7906" cy="12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976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A．该液体的密度与质量成正比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B．体积为60cm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的该液体的质量为100g</w:t>
      </w:r>
    </w:p>
    <w:p w14:paraId="793C680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C．所用烧杯的质量为20g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D．该液体的密度为1.0g/cm</w:t>
      </w:r>
      <w:r>
        <w:rPr>
          <w:rFonts w:ascii="Times New Roman" w:hAnsi="Times New Roman"/>
          <w:vertAlign w:val="superscript"/>
        </w:rPr>
        <w:t>3</w:t>
      </w:r>
    </w:p>
    <w:p w14:paraId="1D700E9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8．如图阳阳正在用毛刷清洗家中的地垫，地垫保持静止，下列说法正确的是（　　）</w:t>
      </w:r>
    </w:p>
    <w:p w14:paraId="6EEC914B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66925" cy="704850"/>
            <wp:effectExtent l="0" t="0" r="0" b="0"/>
            <wp:docPr id="1738525541" name="图片 1738525541" descr="@@@8b6f65b5-9d02-4270-b4ec-39fda3700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5541" name="图片 1738525541" descr="@@@8b6f65b5-9d02-4270-b4ec-39fda37007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CD4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A．地垫对毛刷的摩擦力向右，刷毛越弯曲显示受到的摩擦力越大</w:t>
      </w:r>
    </w:p>
    <w:p w14:paraId="7566E1E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B．地垫对毛刷的摩擦力向左，刷毛越弯曲显示受到的摩擦力越大</w:t>
      </w:r>
    </w:p>
    <w:p w14:paraId="06F5607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C．地垫对毛刷的摩擦力向左，刷毛越弯曲显示受到的摩擦力越小</w:t>
      </w:r>
    </w:p>
    <w:p w14:paraId="0E819CE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D．地垫对毛刷的摩擦力向右，刷毛越弯曲显示受到的摩擦力越小</w:t>
      </w:r>
    </w:p>
    <w:p w14:paraId="1D6D193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9．小明在体育课上进行射门练习，如图是他向空中踢出足球到足球落地而停止运动的场景，箭头表示足球的运动方向，当足球运动到最高点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时，若所有外力作用都消失，则足球将（　　）</w:t>
      </w:r>
    </w:p>
    <w:p w14:paraId="7D6C4D61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526790" cy="850265"/>
            <wp:effectExtent l="0" t="0" r="0" b="6985"/>
            <wp:docPr id="1357035961" name="图片 1357035961" descr="@@@700c4094-c869-4416-aadf-fceb44e60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5961" name="图片 1357035961" descr="@@@700c4094-c869-4416-aadf-fceb44e60cf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630" cy="8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79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A．静止不动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B．竖直下落</w:t>
      </w:r>
    </w:p>
    <w:p w14:paraId="6D1C51C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C．向右做匀速直线运动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D．向左做匀速直线运动</w:t>
      </w:r>
    </w:p>
    <w:p w14:paraId="727AEF0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10．劳动课上，小明用不同的方式搬运一个放在水平地面上的箱子。下列说法正确的是（　　）</w:t>
      </w:r>
    </w:p>
    <w:p w14:paraId="7131ADF2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048000" cy="895350"/>
            <wp:effectExtent l="0" t="0" r="0" b="0"/>
            <wp:docPr id="2072458927" name="图片 2072458927" descr="@@@b148b25f-0a2f-45ee-9f85-f6473cef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8927" name="图片 2072458927" descr="@@@b148b25f-0a2f-45ee-9f85-f6473cef13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103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A．甲图：水平用力推箱子，当箱子没有被推动时，推力小于摩擦力</w:t>
      </w:r>
    </w:p>
    <w:p w14:paraId="69DA6FE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B．甲图：水平用力推箱子，当箱子匀速直线运动时，推力等于摩擦力</w:t>
      </w:r>
    </w:p>
    <w:p w14:paraId="7C034A1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C．乙图：当箱子和平板车一起匀速直线运动时，箱子和平板车之间存在摩擦力</w:t>
      </w:r>
    </w:p>
    <w:p w14:paraId="253EC43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D．乙图：平板车下边装有轮子是为了增大摩擦</w:t>
      </w:r>
    </w:p>
    <w:p w14:paraId="73F9C2F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11．小明沿水平方向推箱子前行，推箱子过程中，其</w:t>
      </w:r>
      <w:r>
        <w:rPr>
          <w:rFonts w:ascii="Times New Roman" w:hAnsi="Times New Roman" w:eastAsia="Times New Roman"/>
          <w:i/>
        </w:rPr>
        <w:t>F~t</w:t>
      </w:r>
      <w:r>
        <w:rPr>
          <w:rFonts w:ascii="Times New Roman" w:hAnsi="Times New Roman"/>
        </w:rPr>
        <w:t>和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~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图像分别如图甲、乙所示。则下列判断正确的是（　　）</w:t>
      </w:r>
    </w:p>
    <w:p w14:paraId="4FBAB51C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359785" cy="1360805"/>
            <wp:effectExtent l="0" t="0" r="0" b="0"/>
            <wp:docPr id="1179901222" name="图片 1179901222" descr="@@@af295f85-daa2-4fd1-9284-d1aaa2df0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1222" name="图片 1179901222" descr="@@@af295f85-daa2-4fd1-9284-d1aaa2df0bf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5489" cy="13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D26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A．0～3s内，箱子受到地面的摩擦力为3N</w:t>
      </w:r>
    </w:p>
    <w:p w14:paraId="750EB47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=5s时，箱子受到地面的摩擦力为6N</w:t>
      </w:r>
    </w:p>
    <w:p w14:paraId="502D835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=8s时，箱子受到的推力和摩擦力是一对平衡力</w:t>
      </w:r>
    </w:p>
    <w:p w14:paraId="7D15235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D．若在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=12s时松手，箱子将做匀速直线运动</w:t>
      </w:r>
    </w:p>
    <w:p w14:paraId="2EF9559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12．车站广场上，常常看到人们将旅行包放在拉杆箱上，如图所示，若地面和拉杆箱A的上表面均水平，拉杆箱A和旅行包B在水平推力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的作用下，一起向右做匀速直线运动，不计空气阻力，下列分析不正确的是（　　）</w:t>
      </w:r>
    </w:p>
    <w:p w14:paraId="2E552FF0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456055" cy="1503045"/>
            <wp:effectExtent l="0" t="0" r="0" b="1905"/>
            <wp:docPr id="1828025682" name="图片 1828025682" descr="@@@024446bd-58cb-4b01-ae06-6cf2c52c3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5682" name="图片 1828025682" descr="@@@024446bd-58cb-4b01-ae06-6cf2c52c3c4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2897" cy="15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D8D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A．A对B具有水平向右的摩擦力</w:t>
      </w:r>
    </w:p>
    <w:p w14:paraId="0EB8657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B．B的重力和A对B的支持力是一对平衡力</w:t>
      </w:r>
    </w:p>
    <w:p w14:paraId="531A1FA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C．A的重力和地面对A的支持力是一对平衡力</w:t>
      </w:r>
    </w:p>
    <w:p w14:paraId="2C3D798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D．B对A的压力和B的重力是一对相互作用力</w:t>
      </w:r>
    </w:p>
    <w:p w14:paraId="4D6BEF6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13．小明和小刚相约打台球，小明用球杆将白球击出，白球撞击红球将红球击进球洞，如下图所示。下列说法正确的是（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40CD426D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94230" cy="1190625"/>
            <wp:effectExtent l="0" t="0" r="1270" b="9525"/>
            <wp:docPr id="1796437221" name="图片 1796437221" descr="@@@cb992ad0-f30e-497b-b87e-000c92a8c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7221" name="图片 1796437221" descr="@@@cb992ad0-f30e-497b-b87e-000c92a8c5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0198" cy="119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25E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A．红球被击进球洞，说明力能改变物体的形状</w:t>
      </w:r>
    </w:p>
    <w:p w14:paraId="720D656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B．小明使白球撞击红球侧边，因为力的作用效果与力的作用点有关</w:t>
      </w:r>
    </w:p>
    <w:p w14:paraId="06F954F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C．白球撞击红球后方向改变，说明力的作用是相互的</w:t>
      </w:r>
    </w:p>
    <w:p w14:paraId="263CD16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D．碰撞后白球不受力的作用</w:t>
      </w:r>
    </w:p>
    <w:p w14:paraId="063A688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14．小明在探究甲、乙、丙三种不同物质的质量和体积的关系时，得出了如图所示的图像，根据图像可判断下列说法正确的是（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09C91CE0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638300" cy="1228725"/>
            <wp:effectExtent l="0" t="0" r="0" b="0"/>
            <wp:docPr id="195076709" name="图片 195076709" descr="@@@c62a81c7-fca1-4f9c-aa39-56d2f2af1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709" name="图片 195076709" descr="@@@c62a81c7-fca1-4f9c-aa39-56d2f2af1ea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6D5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A．质量相同的甲、乙两种物质，它们的体积之比</w:t>
      </w:r>
      <w:r>
        <w:rPr>
          <w:rFonts w:ascii="Times New Roman" w:hAnsi="Times New Roman"/>
        </w:rPr>
        <w:object>
          <v:shape id="_x0000_i1025" o:spt="75" alt="eqIdbbe103f073845122c66f22dcb14b711f" type="#_x0000_t75" style="height:12.55pt;width:17.6pt;" o:ole="t" filled="f" o:preferrelative="t" stroked="f" coordsize="21600,21600">
            <v:path/>
            <v:fill on="f" focussize="0,0"/>
            <v:stroke on="f" joinstyle="miter"/>
            <v:imagedata r:id="rId23" o:title="eqIdbbe103f073845122c66f22dcb14b711f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</w:p>
    <w:p w14:paraId="652012F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B．甲、乙两种物质的密度之比</w:t>
      </w:r>
      <w:r>
        <w:rPr>
          <w:rFonts w:ascii="Times New Roman" w:hAnsi="Times New Roman"/>
        </w:rPr>
        <w:object>
          <v:shape id="_x0000_i1026" o:spt="75" alt="eqId0a1a3905123c8f705886d5461d287adf" type="#_x0000_t75" style="height:15.05pt;width:53.6pt;" o:ole="t" filled="f" o:preferrelative="t" stroked="f" coordsize="21600,21600">
            <v:path/>
            <v:fill on="f" focussize="0,0"/>
            <v:stroke on="f" joinstyle="miter"/>
            <v:imagedata r:id="rId25" o:title="eqId0a1a3905123c8f705886d5461d287adf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</w:p>
    <w:p w14:paraId="1A83A92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C．质量相同的乙、丙两种物质，它们的体积之比</w:t>
      </w:r>
      <w:r>
        <w:rPr>
          <w:rFonts w:ascii="Times New Roman" w:hAnsi="Times New Roman"/>
        </w:rPr>
        <w:object>
          <v:shape id="_x0000_i1027" o:spt="75" alt="eqId37d65e051e943ab28fa57aee2fb57994" type="#_x0000_t75" style="height:12.55pt;width:17.6pt;" o:ole="t" filled="f" o:preferrelative="t" stroked="f" coordsize="21600,21600">
            <v:path/>
            <v:fill on="f" focussize="0,0"/>
            <v:stroke on="f" joinstyle="miter"/>
            <v:imagedata r:id="rId27" o:title="eqId37d65e051e943ab28fa57aee2fb57994"/>
            <o:lock v:ext="edit" aspectratio="t"/>
            <w10:wrap type="none"/>
            <w10:anchorlock/>
          </v:shape>
          <o:OLEObject Type="Embed" ProgID="Equation.DSMT4" ShapeID="_x0000_i1027" DrawAspect="Content" ObjectID="_1468075727" r:id="rId26">
            <o:LockedField>false</o:LockedField>
          </o:OLEObject>
        </w:object>
      </w:r>
    </w:p>
    <w:p w14:paraId="47FE065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D．甲、乙、丙三种物质的密度从大到小排列为</w:t>
      </w:r>
      <w:r>
        <w:rPr>
          <w:rFonts w:ascii="Times New Roman" w:hAnsi="Times New Roman"/>
        </w:rPr>
        <w:object>
          <v:shape id="_x0000_i1028" o:spt="75" alt="eqIda42b56d84be95837602653f3a2dba662" type="#_x0000_t75" style="height:15.05pt;width:55.25pt;" o:ole="t" filled="f" o:preferrelative="t" stroked="f" coordsize="21600,21600">
            <v:path/>
            <v:fill on="f" focussize="0,0"/>
            <v:stroke on="f" joinstyle="miter"/>
            <v:imagedata r:id="rId29" o:title="eqIda42b56d84be95837602653f3a2dba66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8">
            <o:LockedField>false</o:LockedField>
          </o:OLEObject>
        </w:object>
      </w:r>
    </w:p>
    <w:p w14:paraId="77459C5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15．如图所示，甲、乙两队正在进行拔河比赛。经过激烈比拼，甲队获胜，下列说法正确的是（　　）</w:t>
      </w:r>
    </w:p>
    <w:p w14:paraId="448B3E39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571750" cy="847725"/>
            <wp:effectExtent l="0" t="0" r="0" b="0"/>
            <wp:docPr id="2038906499" name="图片 2038906499" descr="@@@c62973b8-dff6-438f-936e-b97495f56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6499" name="图片 2038906499" descr="@@@c62973b8-dff6-438f-936e-b97495f5604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E65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A．甲队对乙队的拉力大于乙队对甲队的拉力</w:t>
      </w:r>
    </w:p>
    <w:p w14:paraId="7E37D5C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B．甲队对乙队的拉力等于乙队对甲队的拉力</w:t>
      </w:r>
    </w:p>
    <w:p w14:paraId="3F10E6E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C．甲队受到地面的摩擦力小于乙队受到地面的摩擦力</w:t>
      </w:r>
    </w:p>
    <w:p w14:paraId="0677A50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D．甲队受到地面的摩擦力大于乙队受到地面的摩擦力</w:t>
      </w:r>
    </w:p>
    <w:p w14:paraId="3703E234">
      <w:pPr>
        <w:overflowPunct w:val="0"/>
        <w:adjustRightInd w:val="0"/>
        <w:spacing w:line="360" w:lineRule="auto"/>
        <w:ind w:left="420" w:hanging="420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二、</w:t>
      </w:r>
      <w:r>
        <w:rPr>
          <w:rFonts w:ascii="Times New Roman" w:hAnsi="Times New Roman"/>
          <w:b/>
          <w:bCs/>
          <w:spacing w:val="2"/>
          <w:szCs w:val="21"/>
        </w:rPr>
        <w:t>填空题：本题共6小题，每空1分，共13分。</w:t>
      </w:r>
    </w:p>
    <w:p w14:paraId="2B09AFB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16．你观看过杂技演员表演吗？如图所示，演员一只手支撑在静止的椅子上，演员重500N，则椅子对演员的支持力是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N，它们是一对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力（选填“平衡”或“相互作用”）。</w:t>
      </w:r>
    </w:p>
    <w:p w14:paraId="2DA7F779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52550" cy="895350"/>
            <wp:effectExtent l="0" t="0" r="0" b="0"/>
            <wp:docPr id="463856188" name="图片 463856188" descr="@@@d0b9bd38-f51d-43b4-a115-77c09f15c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6188" name="图片 463856188" descr="@@@d0b9bd38-f51d-43b4-a115-77c09f15c0b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A29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17．工地上常见的活动板房，以彩钢板为骨架，以夹芯板为墙体，构件采用螺栓连接，可方便快捷地进行组装和拆卸。某次技术改造中，把夹芯板中间使用的一块填充材料，由密度为0.4×10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的材料A更换为0.1×10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的材料B，质量减少了15kg。这块填充材料的体积是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。使用材料B时的质量为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kg。</w:t>
      </w:r>
    </w:p>
    <w:p w14:paraId="2EE264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18．快餐配送时经常需要使用保温箱，制作保温箱时要选用隔热性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（好/不好）的材料；有时保温箱还需要长途运输，要有较好的防震性能和抗挤压性能，制作时选用的外壳材料要求硬度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>（大/小）。</w:t>
      </w:r>
    </w:p>
    <w:p w14:paraId="3E3E009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19．如图所示，书法练习时通常用具有一定分量的镇纸放在书写纸张上，这是因为“有分量”的镇纸受到的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力较大，可有效压住纸张保持纸张平整、稳定。在水平桌面上书写“一”时发现笔毫向左弯曲，此时笔毫受到纸张的摩擦力方向水平向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（选填“左”或“右”）。</w:t>
      </w:r>
    </w:p>
    <w:p w14:paraId="6BA896D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43025" cy="942975"/>
            <wp:effectExtent l="0" t="0" r="0" b="0"/>
            <wp:docPr id="1905529022" name="图片 1905529022" descr="@@@01a42800-630f-46ee-b3ee-797ae8759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9022" name="图片 1905529022" descr="@@@01a42800-630f-46ee-b3ee-797ae875926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799E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20．拧螺钉时，螺钉在螺母中转动时的摩擦是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摩擦；用钢笔写字时，笔尖与纸面间的摩擦是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摩擦；滑旱冰时，旱冰鞋与地面间的摩擦是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摩擦。</w:t>
      </w:r>
    </w:p>
    <w:p w14:paraId="0FD96F3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21．踢毽子是深受大众喜爱的健身运动项目。毽子被踢出后，先竖直上升后竖直下落的过程中，均受到空气阻力的作用。若毽子上升未到达最高点时受到的合力是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，下落时受到的合力是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，则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 w:eastAsia="Times New Roman"/>
          <w:i/>
          <w:u w:val="single"/>
        </w:rPr>
        <w:t xml:space="preserve">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（选填“&gt;”“=”或“&lt;”）；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的方向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（选填“竖直向上”或“竖直向下”）。</w:t>
      </w:r>
    </w:p>
    <w:p w14:paraId="238BD856">
      <w:pPr>
        <w:overflowPunct w:val="0"/>
        <w:adjustRightInd w:val="0"/>
        <w:spacing w:line="360" w:lineRule="auto"/>
        <w:ind w:left="420" w:hanging="420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三、</w:t>
      </w:r>
      <w:r>
        <w:rPr>
          <w:rFonts w:ascii="Times New Roman" w:hAnsi="Times New Roman"/>
          <w:b/>
          <w:color w:val="000000"/>
        </w:rPr>
        <w:t>作图</w:t>
      </w:r>
      <w:r>
        <w:rPr>
          <w:rFonts w:ascii="Times New Roman" w:hAnsi="Times New Roman"/>
          <w:b/>
          <w:bCs/>
          <w:spacing w:val="2"/>
          <w:szCs w:val="21"/>
        </w:rPr>
        <w:t>题：本题共2小题，每小题2分，共4分。</w:t>
      </w:r>
    </w:p>
    <w:p w14:paraId="46F728CB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22．如图所示，道路旁的路灯在斜杆的支撑下，处于静止状态，画出受力情况（图中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为路灯的重心）。</w:t>
      </w:r>
    </w:p>
    <w:p w14:paraId="12E4CD83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76275" cy="1009650"/>
            <wp:effectExtent l="0" t="0" r="0" b="0"/>
            <wp:docPr id="100035" name="图片 100035" descr="@@@ceef606e-cfea-4203-83e6-3adc72389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eef606e-cfea-4203-83e6-3adc7238923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E54A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23．一个木块静止在斜面上，请作出木块对斜面的压力及木块所受静摩擦力的示意图。</w:t>
      </w:r>
    </w:p>
    <w:p w14:paraId="79E54BC1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530985" cy="824230"/>
            <wp:effectExtent l="0" t="0" r="0" b="0"/>
            <wp:docPr id="1487150689" name="图片 1487150689" descr="@@@46fc1854-d8da-404b-a77c-1cfc6649c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0689" name="图片 1487150689" descr="@@@46fc1854-d8da-404b-a77c-1cfc6649ce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6869" cy="8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F53">
      <w:pPr>
        <w:overflowPunct w:val="0"/>
        <w:adjustRightInd w:val="0"/>
        <w:spacing w:line="360" w:lineRule="auto"/>
        <w:ind w:left="420" w:hanging="420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四、</w:t>
      </w:r>
      <w:r>
        <w:rPr>
          <w:rFonts w:ascii="Times New Roman" w:hAnsi="Times New Roman"/>
          <w:b/>
          <w:bCs/>
          <w:spacing w:val="2"/>
          <w:szCs w:val="21"/>
        </w:rPr>
        <w:t>实验题：本题共3小题，每空1分，共19分。</w:t>
      </w:r>
    </w:p>
    <w:p w14:paraId="22F6A8DE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24．在“探究影响滑动摩擦力大小的因素”实验中，小明提出了如下四种猜想：</w:t>
      </w:r>
    </w:p>
    <w:p w14:paraId="6BB90DE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猜想A：滑动摩擦力的大小与压力大小有关；</w:t>
      </w:r>
    </w:p>
    <w:p w14:paraId="3557858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猜想B：滑动摩擦力的大小与接触面的粗糙程度有关；</w:t>
      </w:r>
    </w:p>
    <w:p w14:paraId="79A9620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猜想C：滑动摩擦力的大小与接触面积大小有关；</w:t>
      </w:r>
    </w:p>
    <w:p w14:paraId="7222A14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猜想D：滑动摩擦力的大小与物体运动的速度大小有关。</w:t>
      </w:r>
    </w:p>
    <w:p w14:paraId="3591E8A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5124450" cy="1047750"/>
            <wp:effectExtent l="0" t="0" r="0" b="0"/>
            <wp:docPr id="100047" name="图片 100047" descr="@@@8b2d6953-cdf8-4b87-bd51-edd6983c6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b2d6953-cdf8-4b87-bd51-edd6983c69b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09A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(1)如图甲所示，小明将物块放在水平木板上，用弹簧测力计在水平方向.拉动物块，由图甲可知，此时物块所受滑动摩擦力大小为</w:t>
      </w:r>
      <w:r>
        <w:rPr>
          <w:rFonts w:ascii="Times New Roman" w:hAnsi="Times New Roman" w:eastAsia="Times New Roman"/>
          <w:u w:val="single"/>
        </w:rPr>
        <w:t xml:space="preserve">            </w:t>
      </w:r>
      <w:r>
        <w:rPr>
          <w:rFonts w:ascii="Times New Roman" w:hAnsi="Times New Roman"/>
        </w:rPr>
        <w:t>N。</w:t>
      </w:r>
    </w:p>
    <w:p w14:paraId="72598A2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(2)对比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两图的实验，可以验证猜想A，用到的实验方法是</w:t>
      </w:r>
      <w:r>
        <w:rPr>
          <w:rFonts w:ascii="Times New Roman" w:hAnsi="Times New Roman" w:eastAsia="Times New Roman"/>
          <w:u w:val="single"/>
        </w:rPr>
        <w:t xml:space="preserve">                </w:t>
      </w:r>
      <w:r>
        <w:rPr>
          <w:rFonts w:ascii="Times New Roman" w:hAnsi="Times New Roman"/>
        </w:rPr>
        <w:t>。</w:t>
      </w:r>
    </w:p>
    <w:p w14:paraId="7016E9F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(3)为了验证猜想C，如图丁所示，小明将物块沿竖直方向切去一半，比较甲、丁两图的实验，得出“滑动摩擦力大小与接触面积大小有关”的结论。实验过程是否正确?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（选填“正确”或“错误”）。</w:t>
      </w:r>
    </w:p>
    <w:p w14:paraId="3A1B82A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(4)为了验证猜想D，小明用图丙的装置进行了三次实验，实验数据如表，分析实验数据可知，猜想D是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（选填“正确”或“错误”）的。</w:t>
      </w:r>
    </w:p>
    <w:tbl>
      <w:tblPr>
        <w:tblStyle w:val="88"/>
        <w:tblW w:w="55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2100"/>
        <w:gridCol w:w="2100"/>
      </w:tblGrid>
      <w:tr w14:paraId="0889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70F2C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实验次数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1D89AA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木块运动速度/m·s</w:t>
            </w:r>
            <w:r>
              <w:rPr>
                <w:rFonts w:ascii="Times New Roman" w:hAnsi="Times New Roman"/>
                <w:vertAlign w:val="superscript"/>
              </w:rPr>
              <w:t>-1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7176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弹簧测力计示数/N</w:t>
            </w:r>
          </w:p>
        </w:tc>
      </w:tr>
      <w:tr w14:paraId="7D07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0033C1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CE3B59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C77CB5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</w:t>
            </w:r>
          </w:p>
        </w:tc>
      </w:tr>
      <w:tr w14:paraId="6E7C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61BCB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919A43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D7D7C1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</w:t>
            </w:r>
          </w:p>
        </w:tc>
      </w:tr>
      <w:tr w14:paraId="1FAB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845CB2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E4EEE9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AE16BE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</w:t>
            </w:r>
          </w:p>
        </w:tc>
      </w:tr>
    </w:tbl>
    <w:p w14:paraId="0B1ECD65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790700" cy="809625"/>
            <wp:effectExtent l="0" t="0" r="0" b="0"/>
            <wp:docPr id="100049" name="图片 100049" descr="@@@73f1ce87-1228-43e6-a3ee-b8ce19b00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3f1ce87-1228-43e6-a3ee-b8ce19b000e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479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(5)小红对实验装置进行了如图戊所示的改进，下列属于该方案优点的是__________（填序号）</w:t>
      </w:r>
    </w:p>
    <w:p w14:paraId="0059A35C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A．弹簧测力计静止，方便读数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B．木板是否匀速运动不影响实验效果</w:t>
      </w:r>
    </w:p>
    <w:p w14:paraId="09DCADA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25．小王同学为了测量醋的密度，进行以下实验。</w:t>
      </w:r>
    </w:p>
    <w:p w14:paraId="71FFBAF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245225" cy="1254125"/>
            <wp:effectExtent l="0" t="0" r="3175" b="3175"/>
            <wp:docPr id="100051" name="图片 100051" descr="@@@2d2a6c59-43c5-4941-95be-79bc73638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d2a6c59-43c5-4941-95be-79bc73638fc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6729" cy="12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53E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(1)把天平放在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桌面上，将移动游码至标尺左端0刻线处，然后调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，使天平横梁平衡。</w:t>
      </w:r>
    </w:p>
    <w:p w14:paraId="7303F99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(2)接下来进行以下3项操作：</w:t>
      </w:r>
    </w:p>
    <w:p w14:paraId="7A8A2D7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A．用天平测量烧杯和剩余醋的总质量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</w:t>
      </w:r>
    </w:p>
    <w:p w14:paraId="21FFA0A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B．将待测醋倒入烧杯中，用天平测出烧杯和醋的总质量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</w:t>
      </w:r>
    </w:p>
    <w:p w14:paraId="66C1E4F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C．将烧杯中醋的一部分倒入量筒中，测出这部分醋的体积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377A364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以上操作的正确顺序是：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（填字母代号）。</w:t>
      </w:r>
    </w:p>
    <w:p w14:paraId="6680BAA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(3)由图1所示的量筒中的示数可知。醋的密度为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</w:p>
    <w:p w14:paraId="73864ED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(4)另一实验小组的小张同学想测量小石块的密度，他设计了如下实验：</w:t>
      </w:r>
    </w:p>
    <w:p w14:paraId="028C9A8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①</w:t>
      </w:r>
      <w:r>
        <w:rPr>
          <w:rFonts w:ascii="Times New Roman" w:hAnsi="Times New Roman"/>
        </w:rPr>
        <w:t>小张同学用调好的天平测量小石块的质量的过程中，他按合理的程序加减砝码，往右盘放入最小的砝码后，指针仍偏在分度盘中线左侧一点，则他应该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：（选填选项前的字母）</w:t>
      </w:r>
    </w:p>
    <w:p w14:paraId="6711EF7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A．向左调平衡螺母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rPr>
          <w:rFonts w:ascii="Times New Roman" w:hAnsi="Times New Roman"/>
        </w:rPr>
        <w:t>B．向右调平衡螺母</w:t>
      </w:r>
    </w:p>
    <w:p w14:paraId="361C4C5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C．向右盘再加砝码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rPr>
          <w:rFonts w:ascii="Times New Roman" w:hAnsi="Times New Roman"/>
        </w:rPr>
        <w:t>D．向右移动游码</w:t>
      </w:r>
    </w:p>
    <w:p w14:paraId="76A9D1F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②</w:t>
      </w:r>
      <w:r>
        <w:rPr>
          <w:rFonts w:ascii="Times New Roman" w:hAnsi="Times New Roman"/>
        </w:rPr>
        <w:t>如图2所示，A．往烧杯中加入适量的水，把小石块浸没，在水面到达的位置做上标记；B．取出小石块，测得烧杯和水的总质量为122g；</w:t>
      </w:r>
    </w:p>
    <w:p w14:paraId="6BE7DBB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C．往烧杯中加水直到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，再测出此时烧杯和水的总质量为142g；</w:t>
      </w:r>
    </w:p>
    <w:p w14:paraId="38E4311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③</w:t>
      </w:r>
      <w:r>
        <w:rPr>
          <w:rFonts w:ascii="Times New Roman" w:hAnsi="Times New Roman"/>
        </w:rPr>
        <w:t>计算出小石块的体积为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253B980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④</w:t>
      </w:r>
      <w:r>
        <w:rPr>
          <w:rFonts w:ascii="Times New Roman" w:hAnsi="Times New Roman"/>
        </w:rPr>
        <w:t>小张测得的小石块的密度比真实值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（选填“偏大”或“偏小”）。</w:t>
      </w:r>
    </w:p>
    <w:p w14:paraId="7A43C3C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26．小明用如图甲、乙、丙、丁所示的装置来完成探究“二力平衡的条件”的实验，则：</w:t>
      </w:r>
    </w:p>
    <w:p w14:paraId="14BB23A2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384290" cy="998855"/>
            <wp:effectExtent l="0" t="0" r="0" b="0"/>
            <wp:docPr id="100053" name="图片 100053" descr="@@@21997125-3adf-4b6a-8f51-6f19ae817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1997125-3adf-4b6a-8f51-6f19ae8170b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4618" cy="10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AC1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(1)为了减小实验误差，小明设计并按照甲乙丙的实验顺序进行，这样做的目的是减小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对实验的影响；</w:t>
      </w:r>
    </w:p>
    <w:p w14:paraId="00A07E3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(2)在探究“二力的大小”对“二力平衡的条件”的影响时，小明没有用弹簧测力计测量物体在水平方向所受力的大小，而是通过用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来比较水平方向所受二力大小的；</w:t>
      </w:r>
    </w:p>
    <w:p w14:paraId="2817D77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(3)在探究“二力是否在同一直线上”对“二力平衡的条件”的影响时，小明将乙图中的小车扭转一个角度后松手，小车不再平衡，从而得出：只有作用在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（选填“同一直线”或“不同直线”）上的两个力，才能够平衡；</w:t>
      </w:r>
    </w:p>
    <w:p w14:paraId="35B2640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(4)在探究“二力是否作用在同一物体上”对“二力平衡的条件”的影响时，小明将丁图中的卡片剪成两半，此时卡片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（选填“能”或“不能”）平衡，从而得出结论；</w:t>
      </w:r>
    </w:p>
    <w:p w14:paraId="17B507F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(5)小明用丙图来探究“二力的方向”对“二力平衡的条件”的影响时，他在丙图实验完成后，接下来应该进行的操作是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，此时小车不会静止，由此得出二力平衡必须满足“方向相反”这一条件。</w:t>
      </w:r>
    </w:p>
    <w:p w14:paraId="3B05E89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bookmarkEnd w:id="0"/>
    <w:p w14:paraId="6FF29A7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五、计算题：本题共</w:t>
      </w:r>
      <w:r>
        <w:rPr>
          <w:rFonts w:ascii="Times New Roman" w:hAnsi="Times New Roman"/>
          <w:b/>
          <w:bCs/>
          <w:szCs w:val="21"/>
        </w:rPr>
        <w:t>2</w:t>
      </w:r>
      <w:r>
        <w:rPr>
          <w:rFonts w:hint="eastAsia" w:ascii="Times New Roman" w:hAnsi="Times New Roman"/>
          <w:b/>
          <w:bCs/>
          <w:szCs w:val="21"/>
        </w:rPr>
        <w:t>小题，第</w:t>
      </w:r>
      <w:r>
        <w:rPr>
          <w:rFonts w:ascii="Times New Roman" w:hAnsi="Times New Roman"/>
          <w:b/>
          <w:bCs/>
          <w:szCs w:val="21"/>
        </w:rPr>
        <w:t>27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6</w:t>
      </w:r>
      <w:r>
        <w:rPr>
          <w:rFonts w:hint="eastAsia" w:ascii="Times New Roman" w:hAnsi="Times New Roman"/>
          <w:b/>
          <w:bCs/>
          <w:szCs w:val="21"/>
        </w:rPr>
        <w:t>分，第</w:t>
      </w:r>
      <w:r>
        <w:rPr>
          <w:rFonts w:ascii="Times New Roman" w:hAnsi="Times New Roman"/>
          <w:b/>
          <w:bCs/>
          <w:szCs w:val="21"/>
        </w:rPr>
        <w:t>28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8</w:t>
      </w:r>
      <w:r>
        <w:rPr>
          <w:rFonts w:hint="eastAsia" w:ascii="Times New Roman" w:hAnsi="Times New Roman"/>
          <w:b/>
          <w:bCs/>
          <w:szCs w:val="21"/>
        </w:rPr>
        <w:t>分，共</w:t>
      </w:r>
      <w:r>
        <w:rPr>
          <w:rFonts w:ascii="Times New Roman" w:hAnsi="Times New Roman"/>
          <w:b/>
          <w:bCs/>
          <w:szCs w:val="21"/>
        </w:rPr>
        <w:t>14</w:t>
      </w:r>
      <w:r>
        <w:rPr>
          <w:rFonts w:hint="eastAsia" w:ascii="Times New Roman" w:hAnsi="Times New Roman"/>
          <w:b/>
          <w:bCs/>
          <w:szCs w:val="21"/>
        </w:rPr>
        <w:t>分，要求写出必要的文字说明、公式、主要的运算过程、数值和单位。</w:t>
      </w:r>
    </w:p>
    <w:p w14:paraId="462BFCC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27．小悟参观了一场挂饰制作表演：工作人员用蜡先做成挂饰的形状，然后用耐高温泥浆浇在表面，等泥浆干燥后加热，蜡熔化，将蜡汁倒出，然后将熔化的银汁浇铸到模型之中，待冷却后进行打磨，一件精美的银挂饰就呈现在了人们的面前，如图所示。</w:t>
      </w:r>
    </w:p>
    <w:p w14:paraId="208DA8C0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4286250" cy="1038225"/>
            <wp:effectExtent l="0" t="0" r="0" b="0"/>
            <wp:docPr id="100055" name="图片 100055" descr="@@@8fa80d74-f152-4e7c-9000-7334fd272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fa80d74-f152-4e7c-9000-7334fd2728c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9FA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(1)若制作模型时所用蜡的质量为7.2g，蜡的密度</w:t>
      </w:r>
      <w:r>
        <w:rPr>
          <w:rFonts w:ascii="Times New Roman" w:hAnsi="Times New Roman"/>
        </w:rPr>
        <w:object>
          <v:shape id="_x0000_i1029" o:spt="75" alt="eqIdac73c3335df0ea0c4be551fe9e52ed5a" type="#_x0000_t75" style="height:17.6pt;width:87.85pt;" o:ole="t" filled="f" o:preferrelative="t" stroked="f" coordsize="21600,21600">
            <v:path/>
            <v:fill on="f" focussize="0,0"/>
            <v:stroke on="f" joinstyle="miter"/>
            <v:imagedata r:id="rId41" o:title="eqIdac73c3335df0ea0c4be551fe9e52ed5a"/>
            <o:lock v:ext="edit" aspectratio="t"/>
            <w10:wrap type="none"/>
            <w10:anchorlock/>
          </v:shape>
          <o:OLEObject Type="Embed" ProgID="Equation.DSMT4" ShapeID="_x0000_i1029" DrawAspect="Content" ObjectID="_1468075729" r:id="rId40">
            <o:LockedField>false</o:LockedField>
          </o:OLEObject>
        </w:object>
      </w:r>
      <w:r>
        <w:rPr>
          <w:rFonts w:ascii="Times New Roman" w:hAnsi="Times New Roman"/>
        </w:rPr>
        <w:t>，求模型的体积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21EC6B3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(2)已知银的密度为</w:t>
      </w:r>
      <w:r>
        <w:rPr>
          <w:rFonts w:ascii="Times New Roman" w:hAnsi="Times New Roman"/>
        </w:rPr>
        <w:object>
          <v:shape id="_x0000_i1030" o:spt="75" alt="eqId6a53b1e38375ed312e985babde7da723" type="#_x0000_t75" style="height:16.75pt;width:91.25pt;" o:ole="t" filled="f" o:preferrelative="t" stroked="f" coordsize="21600,21600">
            <v:path/>
            <v:fill on="f" focussize="0,0"/>
            <v:stroke on="f" joinstyle="miter"/>
            <v:imagedata r:id="rId43" o:title="eqId6a53b1e38375ed312e985babde7da7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42">
            <o:LockedField>false</o:LockedField>
          </o:OLEObject>
        </w:object>
      </w:r>
      <w:r>
        <w:rPr>
          <w:rFonts w:ascii="Times New Roman" w:hAnsi="Times New Roman"/>
        </w:rPr>
        <w:t>，求这件银挂饰的质量；</w:t>
      </w:r>
    </w:p>
    <w:p w14:paraId="05DAC50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(3)求该挂饰的重力。（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/>
        </w:rPr>
        <w:t>取10N/kg）</w:t>
      </w:r>
    </w:p>
    <w:p w14:paraId="34C5440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0ED0B4D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77B74BB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4DE0859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3972EC0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08D54BB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79C590E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E62BF8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6B0FEC7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E8FB75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0D93AC3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EC9FB2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C601CA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4D1BEB4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45DAB37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48F5C2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0E3B363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6328DD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2B54D25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28．一辆汽车本身的重力为1.5×10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N，现载有重为2.5×10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N的货物在平直公路上匀速前进，若它受到的阻力是车重的0.05倍。求：</w:t>
      </w:r>
    </w:p>
    <w:p w14:paraId="70157CE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(1)路面对汽车的支持力；</w:t>
      </w:r>
    </w:p>
    <w:p w14:paraId="0365F0C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(2)汽车的牵引力；</w:t>
      </w:r>
    </w:p>
    <w:p w14:paraId="78D2DF2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(3)当小汽车在平直路面上加速行驶时，发动机的牵引力变为4×10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N，此时它受到的合力。</w:t>
      </w:r>
    </w:p>
    <w:p w14:paraId="5CE40549"/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3D4E1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4DA62DA3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ADF7F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1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</a:ln>
                    </wps:spPr>
                    <wps:txbx>
                      <w:txbxContent>
                        <w:p w14:paraId="7F3CBCC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aDnAJ3AAAAAsBAAAPAAAAAAAAAAEAIAAAACIAAABkcnMvZG93bnJldi54bWxQSwECFAAUAAAA&#10;CACHTuJABluWyuoBAADjAwAADgAAAAAAAAABACAAAAArAQAAZHJzL2Uyb0RvYy54bWxQSwUGAAAA&#10;AAYABgBZAQAAhwUAAAAA&#10;">
              <v:fill on="t" focussize="0,0"/>
              <v:stroke color="#000000" miterlimit="0" joinstyle="miter"/>
              <v:imagedata o:title=""/>
              <o:lock v:ext="edit" aspectratio="f"/>
              <v:textbox>
                <w:txbxContent>
                  <w:p w14:paraId="7F3CBCC8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A4612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722BF"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28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26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F5037EF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27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516A70A4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D8UNp3QAAAA4BAAAPAAAAAAAAAAEAIAAAACIAAABkcnMvZG93bnJldi54bWxQSwECFAAU&#10;AAAACACHTuJAd7UOY5cCAAAlBwAADgAAAAAAAAABACAAAAAsAQAAZHJzL2Uyb0RvYy54bWxQSwUG&#10;AAAAAAYABgBZAQAANQYAAAAA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aEvCgL0AAADb&#10;AAAADwAAAGRycy9kb3ducmV2LnhtbEWPT2vCQBTE70K/w/IKXkQ3Kg0SXYUKgh6r0l6f2Wf+mH2b&#10;ZteY+uldoeBxmJnfMItVZyrRUuMKywrGowgEcWp1wZmC42EznIFwHlljZZkU/JGD1fKtt8BE2xt/&#10;Ubv3mQgQdgkqyL2vEyldmpNBN7I1cfDOtjHog2wyqRu8Bbip5CSKYmmw4LCQY03rnNLL/moU1D+f&#10;9LFrYzv47b4P5el4T6dlqVT/fRzNQXjq/Cv8395qBZMYnl/C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S8KA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3F5037EF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zAjr1L8AAADb&#10;AAAADwAAAGRycy9kb3ducmV2LnhtbEWPQWvCQBSE7wX/w/KE3prdhGJL6iooKoJSMAq9PrLPJJh9&#10;G7Jbk/bXdwuFHoeZ+YaZL0fbijv1vnGsIU0UCOLSmYYrDZfz9ukVhA/IBlvHpOGLPCwXk4c55sYN&#10;fKJ7ESoRIexz1FCH0OVS+rImiz5xHXH0rq63GKLsK2l6HCLctjJTaiYtNhwXauxoXVN5Kz6thtu4&#10;+14dt++HjywcZsMmfd4dT3utH6epegMRaAz/4b/23mjIXuD3S/wB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I69S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516A70A4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23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22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97A0EB5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PuTQneAAAADgEAAA8AAAAAAAAAAQAgAAAAIgAAAGRycy9kb3ducmV2LnhtbFBLAQIUABQAAAAI&#10;AIdO4kAoSgFNWQIAACAFAAAOAAAAAAAAAAEAIAAAAC0BAABkcnMvZTJvRG9jLnhtbFBLBQYAAAAA&#10;BgAGAFkBAAD4BQAAAAA=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F3DEg70AAADb&#10;AAAADwAAAGRycy9kb3ducmV2LnhtbEWPT2vCQBTE74LfYXlCL1I3RiolugoKgj1WRa/P7Gv+NPs2&#10;ZteY+uldoeBxmJnfMPNlZyrRUuMKywrGowgEcWp1wZmCw37z/gnCeWSNlWVS8EcOlot+b46Jtjf+&#10;pnbnMxEg7BJUkHtfJ1K6NCeDbmRr4uD92MagD7LJpG7wFuCmknEUTaXBgsNCjjWtc0p/d1ejoD6t&#10;6OOrndrhpTvuy/Phnk7KUqm3wTiagfDU+Vf4v73VCuIYnl/C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cMSD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397A0EB5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5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24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727E1E68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2336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J&#10;rmpE3QAAAA0BAAAPAAAAAAAAAAEAIAAAACIAAABkcnMvZG93bnJldi54bWxQSwECFAAUAAAACACH&#10;TuJAyydtLFgCAAAlBQAADgAAAAAAAAABACAAAAAsAQAAZHJzL2Uyb0RvYy54bWxQSwUGAAAAAAYA&#10;BgBZAQAA9gUAAAAA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v0Ot374AAADb&#10;AAAADwAAAGRycy9kb3ducmV2LnhtbEWPQWvCQBSE70L/w/IKvUjd1UrRmE0OlkLoLVrw+pp9JiHZ&#10;tzG7NfbfdwsFj8PMfMOk+c324kqjbx1rWC4UCOLKmZZrDZ/H9+cNCB+QDfaOScMPecizh1mKiXET&#10;l3Q9hFpECPsENTQhDImUvmrIol+4gTh6ZzdaDFGOtTQjThFue7lS6lVabDkuNDjQvqGqO3xbDZvy&#10;w1zat+JrmqtJ4fnlVHfbk9ZPj0u1AxHoFu7h/3ZhNKzW8Pcl/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Ot374A&#10;AADbAAAADwAAAAAAAAABACAAAAAiAAAAZHJzL2Rvd25yZXYueG1sUEsBAhQAFAAAAAgAh07iQDMv&#10;BZ47AAAAOQAAABAAAAAAAAAAAQAgAAAADQEAAGRycy9zaGFwZXhtbC54bWxQSwUGAAAAAAYABgBb&#10;AQAAtwMAAAAA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727E1E68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yOTViMjg0ZmU1MTMwYzhmN2QzYzUwMGY0ZmVhOWU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28C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46A4"/>
    <w:rsid w:val="0027546C"/>
    <w:rsid w:val="0027755A"/>
    <w:rsid w:val="00277D8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3AA0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48BF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0C6E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86BE2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C7545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2B11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14B6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2F09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27D49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0C9A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4078"/>
    <w:rsid w:val="00B25744"/>
    <w:rsid w:val="00B25D4F"/>
    <w:rsid w:val="00B265AC"/>
    <w:rsid w:val="00B275FB"/>
    <w:rsid w:val="00B27DD6"/>
    <w:rsid w:val="00B30A65"/>
    <w:rsid w:val="00B33B51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1E5F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2464"/>
    <w:rsid w:val="00F9493A"/>
    <w:rsid w:val="00F94CDF"/>
    <w:rsid w:val="00F96F5A"/>
    <w:rsid w:val="00FA35E1"/>
    <w:rsid w:val="00FA3A09"/>
    <w:rsid w:val="00FA3DB5"/>
    <w:rsid w:val="00FA42B6"/>
    <w:rsid w:val="00FA5132"/>
    <w:rsid w:val="00FB0841"/>
    <w:rsid w:val="00FB287D"/>
    <w:rsid w:val="00FB3138"/>
    <w:rsid w:val="00FB3E05"/>
    <w:rsid w:val="00FB40FC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1BE3604"/>
    <w:rsid w:val="03EB6DCB"/>
    <w:rsid w:val="04D756AE"/>
    <w:rsid w:val="064E24C0"/>
    <w:rsid w:val="0E2E39A1"/>
    <w:rsid w:val="24AD3668"/>
    <w:rsid w:val="2939710B"/>
    <w:rsid w:val="36BA6313"/>
    <w:rsid w:val="3B3E1CAD"/>
    <w:rsid w:val="40520188"/>
    <w:rsid w:val="42BE4BE9"/>
    <w:rsid w:val="46E04E44"/>
    <w:rsid w:val="4740402F"/>
    <w:rsid w:val="4A710D13"/>
    <w:rsid w:val="5B0679C1"/>
    <w:rsid w:val="5B5F530E"/>
    <w:rsid w:val="61A46B11"/>
    <w:rsid w:val="682B7E87"/>
    <w:rsid w:val="6FE41C21"/>
    <w:rsid w:val="71432549"/>
    <w:rsid w:val="76AC73CA"/>
    <w:rsid w:val="7C7F7ED7"/>
    <w:rsid w:val="7EC7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97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99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1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4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5"/>
    <w:qFormat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qFormat/>
    <w:uiPriority w:val="99"/>
  </w:style>
  <w:style w:type="paragraph" w:styleId="31">
    <w:name w:val="Body Text 3"/>
    <w:basedOn w:val="1"/>
    <w:link w:val="107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qFormat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qFormat/>
    <w:uiPriority w:val="99"/>
    <w:rPr>
      <w:sz w:val="21"/>
      <w:szCs w:val="21"/>
    </w:rPr>
  </w:style>
  <w:style w:type="character" w:customStyle="1" w:styleId="92">
    <w:name w:val="宏文本 字符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字符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4">
    <w:name w:val="标题 2 字符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字符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6">
    <w:name w:val="标题 4 字符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字符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98">
    <w:name w:val="标题 6 字符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字符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0">
    <w:name w:val="标题 8 字符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字符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字符"/>
    <w:link w:val="16"/>
    <w:semiHidden/>
    <w:qFormat/>
    <w:uiPriority w:val="99"/>
    <w:rPr>
      <w:kern w:val="2"/>
      <w:sz w:val="21"/>
      <w:szCs w:val="22"/>
    </w:rPr>
  </w:style>
  <w:style w:type="character" w:customStyle="1" w:styleId="103">
    <w:name w:val="电子邮件签名 字符"/>
    <w:link w:val="19"/>
    <w:semiHidden/>
    <w:qFormat/>
    <w:uiPriority w:val="99"/>
    <w:rPr>
      <w:kern w:val="2"/>
      <w:sz w:val="21"/>
      <w:szCs w:val="22"/>
    </w:rPr>
  </w:style>
  <w:style w:type="character" w:customStyle="1" w:styleId="104">
    <w:name w:val="文档结构图 字符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字符"/>
    <w:link w:val="2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字符"/>
    <w:link w:val="30"/>
    <w:semiHidden/>
    <w:qFormat/>
    <w:uiPriority w:val="99"/>
    <w:rPr>
      <w:kern w:val="2"/>
      <w:sz w:val="21"/>
      <w:szCs w:val="22"/>
    </w:rPr>
  </w:style>
  <w:style w:type="character" w:customStyle="1" w:styleId="107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08">
    <w:name w:val="结束语 字符"/>
    <w:link w:val="32"/>
    <w:semiHidden/>
    <w:qFormat/>
    <w:uiPriority w:val="99"/>
    <w:rPr>
      <w:kern w:val="2"/>
      <w:sz w:val="21"/>
      <w:szCs w:val="22"/>
    </w:rPr>
  </w:style>
  <w:style w:type="character" w:customStyle="1" w:styleId="109">
    <w:name w:val="正文文本 字符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字符"/>
    <w:link w:val="35"/>
    <w:semiHidden/>
    <w:qFormat/>
    <w:uiPriority w:val="99"/>
    <w:rPr>
      <w:kern w:val="2"/>
      <w:sz w:val="21"/>
      <w:szCs w:val="22"/>
    </w:rPr>
  </w:style>
  <w:style w:type="character" w:customStyle="1" w:styleId="111">
    <w:name w:val="HTML 地址 字符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2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字符"/>
    <w:link w:val="50"/>
    <w:semiHidden/>
    <w:qFormat/>
    <w:uiPriority w:val="99"/>
    <w:rPr>
      <w:kern w:val="2"/>
      <w:sz w:val="21"/>
      <w:szCs w:val="22"/>
    </w:rPr>
  </w:style>
  <w:style w:type="character" w:customStyle="1" w:styleId="114">
    <w:name w:val="正文文本缩进 2 字符"/>
    <w:link w:val="51"/>
    <w:semiHidden/>
    <w:qFormat/>
    <w:uiPriority w:val="99"/>
    <w:rPr>
      <w:kern w:val="2"/>
      <w:sz w:val="21"/>
      <w:szCs w:val="22"/>
    </w:rPr>
  </w:style>
  <w:style w:type="character" w:customStyle="1" w:styleId="115">
    <w:name w:val="尾注文本 字符"/>
    <w:link w:val="52"/>
    <w:semiHidden/>
    <w:qFormat/>
    <w:uiPriority w:val="99"/>
    <w:rPr>
      <w:kern w:val="2"/>
      <w:sz w:val="21"/>
      <w:szCs w:val="22"/>
    </w:rPr>
  </w:style>
  <w:style w:type="character" w:customStyle="1" w:styleId="116">
    <w:name w:val="批注框文本 字符"/>
    <w:link w:val="54"/>
    <w:semiHidden/>
    <w:qFormat/>
    <w:uiPriority w:val="99"/>
    <w:rPr>
      <w:sz w:val="18"/>
      <w:szCs w:val="18"/>
    </w:rPr>
  </w:style>
  <w:style w:type="character" w:customStyle="1" w:styleId="117">
    <w:name w:val="页脚 字符"/>
    <w:link w:val="55"/>
    <w:qFormat/>
    <w:uiPriority w:val="99"/>
    <w:rPr>
      <w:sz w:val="18"/>
      <w:szCs w:val="18"/>
    </w:rPr>
  </w:style>
  <w:style w:type="character" w:customStyle="1" w:styleId="118">
    <w:name w:val="页眉 字符"/>
    <w:link w:val="57"/>
    <w:qFormat/>
    <w:uiPriority w:val="99"/>
    <w:rPr>
      <w:sz w:val="18"/>
      <w:szCs w:val="18"/>
    </w:rPr>
  </w:style>
  <w:style w:type="character" w:customStyle="1" w:styleId="119">
    <w:name w:val="签名 字符"/>
    <w:link w:val="58"/>
    <w:semiHidden/>
    <w:qFormat/>
    <w:uiPriority w:val="99"/>
    <w:rPr>
      <w:kern w:val="2"/>
      <w:sz w:val="21"/>
      <w:szCs w:val="22"/>
    </w:rPr>
  </w:style>
  <w:style w:type="character" w:customStyle="1" w:styleId="120">
    <w:name w:val="副标题 字符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22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3">
    <w:name w:val="正文文本 2 字符"/>
    <w:link w:val="76"/>
    <w:semiHidden/>
    <w:qFormat/>
    <w:uiPriority w:val="99"/>
    <w:rPr>
      <w:kern w:val="2"/>
      <w:sz w:val="21"/>
      <w:szCs w:val="22"/>
    </w:rPr>
  </w:style>
  <w:style w:type="character" w:customStyle="1" w:styleId="124">
    <w:name w:val="信息标题 字符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字符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26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字符"/>
    <w:link w:val="84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字符"/>
    <w:link w:val="8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文本首行缩进 字符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文本首行缩进 2 字符"/>
    <w:basedOn w:val="110"/>
    <w:link w:val="87"/>
    <w:semiHidden/>
    <w:qFormat/>
    <w:uiPriority w:val="99"/>
    <w:rPr>
      <w:kern w:val="2"/>
      <w:sz w:val="21"/>
      <w:szCs w:val="22"/>
    </w:rPr>
  </w:style>
  <w:style w:type="character" w:customStyle="1" w:styleId="131">
    <w:name w:val="pl*tixk"/>
    <w:qFormat/>
    <w:uiPriority w:val="0"/>
  </w:style>
  <w:style w:type="paragraph" w:customStyle="1" w:styleId="132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</w:style>
  <w:style w:type="paragraph" w:customStyle="1" w:styleId="135">
    <w:name w:val="DefaultParagraph"/>
    <w:link w:val="136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qFormat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basedOn w:val="90"/>
    <w:qFormat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qFormat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qFormat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qFormat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qFormat/>
    <w:uiPriority w:val="0"/>
  </w:style>
  <w:style w:type="paragraph" w:customStyle="1" w:styleId="147">
    <w:name w:val="_Style 146"/>
    <w:basedOn w:val="3"/>
    <w:next w:val="1"/>
    <w:unhideWhenUsed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字符"/>
    <w:link w:val="148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_Style 149"/>
    <w:basedOn w:val="1"/>
    <w:next w:val="1"/>
    <w:unhideWhenUsed/>
    <w:qFormat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link w:val="152"/>
    <w:qFormat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qFormat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character" w:customStyle="1" w:styleId="156">
    <w:name w:val="latex_linear"/>
    <w:basedOn w:val="9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1.wmf"/><Relationship Id="rId42" Type="http://schemas.openxmlformats.org/officeDocument/2006/relationships/oleObject" Target="embeddings/oleObject6.bin"/><Relationship Id="rId41" Type="http://schemas.openxmlformats.org/officeDocument/2006/relationships/image" Target="media/image30.wmf"/><Relationship Id="rId40" Type="http://schemas.openxmlformats.org/officeDocument/2006/relationships/oleObject" Target="embeddings/oleObject5.bin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jpeg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4.bin"/><Relationship Id="rId27" Type="http://schemas.openxmlformats.org/officeDocument/2006/relationships/image" Target="media/image18.wmf"/><Relationship Id="rId26" Type="http://schemas.openxmlformats.org/officeDocument/2006/relationships/oleObject" Target="embeddings/oleObject3.bin"/><Relationship Id="rId25" Type="http://schemas.openxmlformats.org/officeDocument/2006/relationships/image" Target="media/image17.wmf"/><Relationship Id="rId24" Type="http://schemas.openxmlformats.org/officeDocument/2006/relationships/oleObject" Target="embeddings/oleObject2.bin"/><Relationship Id="rId23" Type="http://schemas.openxmlformats.org/officeDocument/2006/relationships/image" Target="media/image16.wmf"/><Relationship Id="rId22" Type="http://schemas.openxmlformats.org/officeDocument/2006/relationships/oleObject" Target="embeddings/oleObject1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4710</Words>
  <Characters>4955</Characters>
  <Lines>40</Lines>
  <Paragraphs>11</Paragraphs>
  <TotalTime>0</TotalTime>
  <ScaleCrop>false</ScaleCrop>
  <LinksUpToDate>false</LinksUpToDate>
  <CharactersWithSpaces>5330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2025-03-25T15:56:00Z</dcterms:created>
  <dcterms:modified xsi:type="dcterms:W3CDTF">2025-04-09T02:56:18Z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9C9A91EAB88B4360BF9914ABFE58E91C_12</vt:lpwstr>
  </property>
</Properties>
</file>