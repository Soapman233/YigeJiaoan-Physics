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苏科版八年级下册《10.1 压强》2022年同步练习卷</w:t>
      </w:r>
    </w:p>
    <w:p/>
    <w:p>
      <w:r>
        <w:rPr>
          <w:rStyle w:val="164"/>
        </w:rPr>
        <w:t>一 、单选题（本大题共10小题，共30分）</w:t>
      </w:r>
    </w:p>
    <w:p>
      <w:r>
        <w:t>1.（3分）如图所示，两薄壁圆柱形容器内分别盛有甲、乙两种液体放置在水平地面上，现从两容器中分别抽出部分液体，使甲、乙剩余部分的深度均为</w:t>
      </w:r>
      <m:oMath>
        <m:r>
          <m:rPr/>
          <m:t>ℎ</m:t>
        </m:r>
      </m:oMath>
      <w:r>
        <w:t>，若此时两液体对容器底部的压力相等，则原来甲、乙两液体的质量</w:t>
      </w:r>
      <m:oMath>
        <m:sSub>
          <m:sSubPr/>
          <m:e>
            <m:r>
              <m:rPr/>
              <m:t>m</m:t>
            </m:r>
          </m:e>
          <m:sub>
            <m:r>
              <m:rPr/>
              <m:t>甲</m:t>
            </m:r>
          </m:sub>
        </m:sSub>
      </m:oMath>
      <w:r>
        <w:t>、</w:t>
      </w:r>
      <m:oMath>
        <m:sSub>
          <m:sSubPr/>
          <m:e>
            <m:r>
              <m:rPr/>
              <m:t>m</m:t>
            </m:r>
          </m:e>
          <m:sub>
            <m:r>
              <m:rPr/>
              <m:t>乙</m:t>
            </m:r>
          </m:sub>
        </m:sSub>
      </m:oMath>
      <w:r>
        <w:t>及液体对容器底部压强</w:t>
      </w:r>
      <m:oMath>
        <m:sSub>
          <m:sSubPr/>
          <m:e>
            <m:r>
              <m:rPr/>
              <m:t>p</m:t>
            </m:r>
          </m:e>
          <m:sub>
            <m:r>
              <m:rPr/>
              <m:t>甲</m:t>
            </m:r>
          </m:sub>
        </m:sSub>
      </m:oMath>
      <w:r>
        <w:t>、</w:t>
      </w:r>
      <m:oMath>
        <m:sSub>
          <m:sSubPr/>
          <m:e>
            <m:r>
              <m:rPr/>
              <m:t>p</m:t>
            </m:r>
          </m:e>
          <m:sub>
            <m:r>
              <m:rPr/>
              <m:t>乙</m:t>
            </m:r>
          </m:sub>
        </m:sSub>
      </m:oMath>
      <w:r>
        <w:t>的大小关系是</w:t>
      </w:r>
      <m:oMath>
        <m:r>
          <m:rPr/>
          <m:t>()</m:t>
        </m:r>
      </m:oMath>
      <w:r>
        <w:br w:type="textWrapping"/>
      </w:r>
      <w:r>
        <w:drawing>
          <wp:inline distT="0" distB="0" distL="114300" distR="114300">
            <wp:extent cx="2015490" cy="1094105"/>
            <wp:effectExtent l="0" t="0" r="381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15999" cy="1094400"/>
                    </a:xfrm>
                    <a:prstGeom prst="rect">
                      <a:avLst/>
                    </a:prstGeom>
                  </pic:spPr>
                </pic:pic>
              </a:graphicData>
            </a:graphic>
          </wp:inline>
        </w:drawing>
      </w:r>
    </w:p>
    <w:p>
      <w:pPr>
        <w:tabs>
          <w:tab w:val="left" w:pos="4195"/>
        </w:tabs>
        <w:ind w:left="420"/>
      </w:pPr>
      <w:r>
        <w:t xml:space="preserve">A. </w:t>
      </w:r>
      <m:oMath>
        <m:sSub>
          <m:sSubPr/>
          <m:e>
            <m:r>
              <m:rPr/>
              <m:t>m</m:t>
            </m:r>
          </m:e>
          <m:sub>
            <m:r>
              <m:rPr/>
              <m:t>甲</m:t>
            </m:r>
          </m:sub>
        </m:sSub>
        <m:r>
          <m:rPr/>
          <m:t>=</m:t>
        </m:r>
        <m:sSub>
          <m:sSubPr/>
          <m:e>
            <m:r>
              <m:rPr/>
              <m:t>m</m:t>
            </m:r>
          </m:e>
          <m:sub>
            <m:r>
              <m:rPr/>
              <m:t>乙</m:t>
            </m:r>
          </m:sub>
        </m:sSub>
      </m:oMath>
      <w:r>
        <w:t>    </w:t>
      </w:r>
      <m:oMath>
        <m:sSub>
          <m:sSubPr/>
          <m:e>
            <m:r>
              <m:rPr/>
              <m:t>p</m:t>
            </m:r>
          </m:e>
          <m:sub>
            <m:r>
              <m:rPr/>
              <m:t>甲</m:t>
            </m:r>
          </m:sub>
        </m:sSub>
        <m:r>
          <m:rPr/>
          <m:t>&lt;</m:t>
        </m:r>
        <m:sSub>
          <m:sSubPr/>
          <m:e>
            <m:r>
              <m:rPr/>
              <m:t>p</m:t>
            </m:r>
          </m:e>
          <m:sub>
            <m:r>
              <m:rPr/>
              <m:t>乙</m:t>
            </m:r>
          </m:sub>
        </m:sSub>
      </m:oMath>
      <w:r>
        <w:tab/>
      </w:r>
      <w:r>
        <w:t xml:space="preserve">B. </w:t>
      </w:r>
      <m:oMath>
        <m:sSub>
          <m:sSubPr/>
          <m:e>
            <m:r>
              <m:rPr/>
              <m:t>m</m:t>
            </m:r>
          </m:e>
          <m:sub>
            <m:r>
              <m:rPr/>
              <m:t>甲</m:t>
            </m:r>
          </m:sub>
        </m:sSub>
        <m:r>
          <m:rPr/>
          <m:t>&lt;</m:t>
        </m:r>
        <m:sSub>
          <m:sSubPr/>
          <m:e>
            <m:r>
              <m:rPr/>
              <m:t>m</m:t>
            </m:r>
          </m:e>
          <m:sub>
            <m:r>
              <m:rPr/>
              <m:t>乙</m:t>
            </m:r>
          </m:sub>
        </m:sSub>
      </m:oMath>
      <w:r>
        <w:t>      </w:t>
      </w:r>
      <m:oMath>
        <m:sSub>
          <m:sSubPr/>
          <m:e>
            <m:r>
              <m:rPr/>
              <m:t>p</m:t>
            </m:r>
          </m:e>
          <m:sub>
            <m:r>
              <m:rPr/>
              <m:t>甲</m:t>
            </m:r>
          </m:sub>
        </m:sSub>
        <m:r>
          <m:rPr/>
          <m:t>&gt;</m:t>
        </m:r>
        <m:sSub>
          <m:sSubPr/>
          <m:e>
            <m:r>
              <m:rPr/>
              <m:t>p</m:t>
            </m:r>
          </m:e>
          <m:sub>
            <m:r>
              <m:rPr/>
              <m:t>乙</m:t>
            </m:r>
          </m:sub>
        </m:sSub>
      </m:oMath>
      <w:r>
        <w:br w:type="textWrapping"/>
      </w:r>
      <w:r>
        <w:t xml:space="preserve">C. </w:t>
      </w:r>
      <m:oMath>
        <m:sSub>
          <m:sSubPr/>
          <m:e>
            <m:r>
              <m:rPr/>
              <m:t>m</m:t>
            </m:r>
          </m:e>
          <m:sub>
            <m:r>
              <m:rPr/>
              <m:t>甲</m:t>
            </m:r>
          </m:sub>
        </m:sSub>
        <m:r>
          <m:rPr/>
          <m:t>&lt;</m:t>
        </m:r>
        <m:sSub>
          <m:sSubPr/>
          <m:e>
            <m:r>
              <m:rPr/>
              <m:t>m</m:t>
            </m:r>
          </m:e>
          <m:sub>
            <m:r>
              <m:rPr/>
              <m:t>乙</m:t>
            </m:r>
          </m:sub>
        </m:sSub>
      </m:oMath>
      <w:r>
        <w:t>   </w:t>
      </w:r>
      <m:oMath>
        <m:sSub>
          <m:sSubPr/>
          <m:e>
            <m:r>
              <m:rPr/>
              <m:t>p</m:t>
            </m:r>
          </m:e>
          <m:sub>
            <m:r>
              <m:rPr/>
              <m:t>甲</m:t>
            </m:r>
          </m:sub>
        </m:sSub>
        <m:r>
          <m:rPr/>
          <m:t>&lt;</m:t>
        </m:r>
        <m:sSub>
          <m:sSubPr/>
          <m:e>
            <m:r>
              <m:rPr/>
              <m:t>p</m:t>
            </m:r>
          </m:e>
          <m:sub>
            <m:r>
              <m:rPr/>
              <m:t>乙</m:t>
            </m:r>
          </m:sub>
        </m:sSub>
      </m:oMath>
      <w:r>
        <w:tab/>
      </w:r>
      <w:r>
        <w:t>D. 条件不足，无法判断</w:t>
      </w:r>
    </w:p>
    <w:p>
      <w:r>
        <w:t>2.（3分）下列实例中，属于减小压强的是</w:t>
      </w:r>
      <m:oMath>
        <m:r>
          <m:rPr/>
          <m:t>()</m:t>
        </m:r>
      </m:oMath>
    </w:p>
    <w:p>
      <w:pPr>
        <w:tabs>
          <w:tab w:val="left" w:pos="4195"/>
        </w:tabs>
        <w:ind w:left="420"/>
      </w:pPr>
      <w:r>
        <w:t>A. 月球车的宽大轮子</w:t>
      </w:r>
      <w:r>
        <w:tab/>
      </w:r>
      <w:r>
        <w:t>B. 磨得很薄的刀刃</w:t>
      </w:r>
      <w:r>
        <w:br w:type="textWrapping"/>
      </w:r>
      <w:r>
        <w:t>C. 啄木鸟的尖喙</w:t>
      </w:r>
      <w:r>
        <w:tab/>
      </w:r>
      <w:r>
        <w:t>D. 尖锐的逃生锤尖</w:t>
      </w:r>
    </w:p>
    <w:p>
      <w:r>
        <w:t>3.（3分）静止在斜面上的金属块，重为</w:t>
      </w:r>
      <m:oMath>
        <m:r>
          <m:rPr/>
          <m:t>10N</m:t>
        </m:r>
      </m:oMath>
      <w:r>
        <w:t>，金属块对斜面的压力为</w:t>
      </w:r>
      <m:oMath>
        <m:r>
          <m:rPr/>
          <m:t>8N</m:t>
        </m:r>
      </m:oMath>
      <w:r>
        <w:t>，金属块与斜面的接触面积为</w:t>
      </w:r>
      <m:oMath>
        <m:sSup>
          <m:sSupPr/>
          <m:e>
            <m:r>
              <m:rPr>
                <m:sty m:val="p"/>
              </m:rPr>
              <m:t>20cm</m:t>
            </m:r>
          </m:e>
          <m:sup>
            <m:r>
              <m:rPr/>
              <m:t>2</m:t>
            </m:r>
          </m:sup>
        </m:sSup>
      </m:oMath>
      <w:r>
        <w:t>，则金属块对斜面的压强是</w:t>
      </w:r>
      <m:oMath>
        <m:r>
          <m:rPr/>
          <m:t>()</m:t>
        </m:r>
      </m:oMath>
    </w:p>
    <w:p>
      <w:pPr>
        <w:tabs>
          <w:tab w:val="left" w:pos="4195"/>
        </w:tabs>
        <w:ind w:left="420"/>
      </w:pPr>
      <w:r>
        <w:t xml:space="preserve">A. </w:t>
      </w:r>
      <m:oMath>
        <m:r>
          <m:rPr/>
          <m:t>5×</m:t>
        </m:r>
        <m:sSup>
          <m:sSupPr/>
          <m:e>
            <m:r>
              <m:rPr/>
              <m:t>10</m:t>
            </m:r>
          </m:e>
          <m:sup>
            <m:r>
              <m:rPr/>
              <m:t>3</m:t>
            </m:r>
          </m:sup>
        </m:sSup>
        <m:r>
          <m:rPr/>
          <m:t>Pa</m:t>
        </m:r>
      </m:oMath>
      <w:r>
        <w:tab/>
      </w:r>
      <w:r>
        <w:t xml:space="preserve">B. </w:t>
      </w:r>
      <m:oMath>
        <m:r>
          <m:rPr/>
          <m:t>3×</m:t>
        </m:r>
        <m:sSup>
          <m:sSupPr/>
          <m:e>
            <m:r>
              <m:rPr/>
              <m:t>10</m:t>
            </m:r>
          </m:e>
          <m:sup>
            <m:r>
              <m:rPr/>
              <m:t>3</m:t>
            </m:r>
          </m:sup>
        </m:sSup>
        <m:r>
          <m:rPr/>
          <m:t>Pa</m:t>
        </m:r>
      </m:oMath>
      <w:r>
        <w:br w:type="textWrapping"/>
      </w:r>
      <w:r>
        <w:t xml:space="preserve">C. </w:t>
      </w:r>
      <m:oMath>
        <m:r>
          <m:rPr/>
          <m:t>4×</m:t>
        </m:r>
        <m:sSup>
          <m:sSupPr/>
          <m:e>
            <m:r>
              <m:rPr/>
              <m:t>10</m:t>
            </m:r>
          </m:e>
          <m:sup>
            <m:r>
              <m:rPr/>
              <m:t>3</m:t>
            </m:r>
          </m:sup>
        </m:sSup>
        <m:r>
          <m:rPr/>
          <m:t>Pa</m:t>
        </m:r>
      </m:oMath>
      <w:r>
        <w:tab/>
      </w:r>
      <w:r>
        <w:t xml:space="preserve">D. </w:t>
      </w:r>
      <m:oMath>
        <m:r>
          <m:rPr/>
          <m:t>8×</m:t>
        </m:r>
        <m:sSup>
          <m:sSupPr/>
          <m:e>
            <m:r>
              <m:rPr/>
              <m:t>10</m:t>
            </m:r>
          </m:e>
          <m:sup>
            <m:r>
              <m:rPr/>
              <m:t>3</m:t>
            </m:r>
          </m:sup>
        </m:sSup>
      </m:oMath>
      <w:r>
        <w:t> </w:t>
      </w:r>
      <m:oMath>
        <m:r>
          <m:rPr/>
          <m:t>Pa</m:t>
        </m:r>
      </m:oMath>
    </w:p>
    <w:p>
      <w:r>
        <w:t>4.（3分）人站在水平地面上时对地面的压力和压强，与人走路时相比较</w:t>
      </w:r>
      <m:oMath>
        <m:r>
          <m:rPr/>
          <m:t>(</m:t>
        </m:r>
        <m:r>
          <m:rPr>
            <m:nor/>
            <m:sty m:val="p"/>
          </m:rPr>
          <w:rPr>
            <w:b w:val="0"/>
            <w:i w:val="0"/>
          </w:rPr>
          <m:t> </m:t>
        </m:r>
        <m:r>
          <m:rPr/>
          <m:t>)</m:t>
        </m:r>
      </m:oMath>
    </w:p>
    <w:p>
      <w:pPr>
        <w:tabs>
          <w:tab w:val="left" w:pos="4195"/>
        </w:tabs>
        <w:ind w:left="420"/>
      </w:pPr>
      <w:r>
        <w:t xml:space="preserve">A. </w:t>
      </w:r>
      <m:oMath>
        <m:sSub>
          <m:sSubPr/>
          <m:e>
            <m:r>
              <m:rPr/>
              <m:t>F</m:t>
            </m:r>
          </m:e>
          <m:sub>
            <m:r>
              <m:rPr/>
              <m:t>立</m:t>
            </m:r>
          </m:sub>
        </m:sSub>
        <m:r>
          <m:rPr/>
          <m:t>&gt;</m:t>
        </m:r>
        <m:sSub>
          <m:sSubPr/>
          <m:e>
            <m:r>
              <m:rPr/>
              <m:t>F</m:t>
            </m:r>
          </m:e>
          <m:sub>
            <m:r>
              <m:rPr/>
              <m:t>走</m:t>
            </m:r>
          </m:sub>
        </m:sSub>
      </m:oMath>
      <w:r>
        <w:t>，</w:t>
      </w:r>
      <m:oMath>
        <m:sSub>
          <m:sSubPr/>
          <m:e>
            <m:r>
              <m:rPr/>
              <m:t>p</m:t>
            </m:r>
          </m:e>
          <m:sub>
            <m:r>
              <m:rPr/>
              <m:t>立</m:t>
            </m:r>
          </m:sub>
        </m:sSub>
        <m:r>
          <m:rPr/>
          <m:t>&lt;</m:t>
        </m:r>
        <m:sSub>
          <m:sSubPr/>
          <m:e>
            <m:r>
              <m:rPr/>
              <m:t>p</m:t>
            </m:r>
          </m:e>
          <m:sub>
            <m:r>
              <m:rPr/>
              <m:t>走</m:t>
            </m:r>
          </m:sub>
        </m:sSub>
      </m:oMath>
      <w:r>
        <w:tab/>
      </w:r>
      <w:r>
        <w:t xml:space="preserve">B. </w:t>
      </w:r>
      <m:oMath>
        <m:sSub>
          <m:sSubPr/>
          <m:e>
            <m:r>
              <m:rPr/>
              <m:t>F</m:t>
            </m:r>
          </m:e>
          <m:sub>
            <m:r>
              <m:rPr/>
              <m:t>立</m:t>
            </m:r>
          </m:sub>
        </m:sSub>
        <m:r>
          <m:rPr/>
          <m:t>&lt;</m:t>
        </m:r>
        <m:sSub>
          <m:sSubPr/>
          <m:e>
            <m:r>
              <m:rPr/>
              <m:t>F</m:t>
            </m:r>
          </m:e>
          <m:sub>
            <m:r>
              <m:rPr/>
              <m:t>走</m:t>
            </m:r>
          </m:sub>
        </m:sSub>
      </m:oMath>
      <w:r>
        <w:t>，</w:t>
      </w:r>
      <m:oMath>
        <m:sSub>
          <m:sSubPr/>
          <m:e>
            <m:r>
              <m:rPr/>
              <m:t>p</m:t>
            </m:r>
          </m:e>
          <m:sub>
            <m:r>
              <m:rPr/>
              <m:t>立</m:t>
            </m:r>
          </m:sub>
        </m:sSub>
        <m:r>
          <m:rPr/>
          <m:t>&gt;</m:t>
        </m:r>
        <m:sSub>
          <m:sSubPr/>
          <m:e>
            <m:r>
              <m:rPr/>
              <m:t>p</m:t>
            </m:r>
          </m:e>
          <m:sub>
            <m:r>
              <m:rPr/>
              <m:t>走</m:t>
            </m:r>
          </m:sub>
        </m:sSub>
      </m:oMath>
      <w:r>
        <w:br w:type="textWrapping"/>
      </w:r>
      <w:r>
        <w:t xml:space="preserve">C. </w:t>
      </w:r>
      <m:oMath>
        <m:sSub>
          <m:sSubPr/>
          <m:e>
            <m:r>
              <m:rPr/>
              <m:t>F</m:t>
            </m:r>
          </m:e>
          <m:sub>
            <m:r>
              <m:rPr/>
              <m:t>立</m:t>
            </m:r>
          </m:sub>
        </m:sSub>
        <m:r>
          <m:rPr/>
          <m:t>=</m:t>
        </m:r>
        <m:sSub>
          <m:sSubPr/>
          <m:e>
            <m:r>
              <m:rPr/>
              <m:t>F</m:t>
            </m:r>
          </m:e>
          <m:sub>
            <m:r>
              <m:rPr/>
              <m:t>走</m:t>
            </m:r>
          </m:sub>
        </m:sSub>
      </m:oMath>
      <w:r>
        <w:t>，</w:t>
      </w:r>
      <m:oMath>
        <m:sSub>
          <m:sSubPr/>
          <m:e>
            <m:r>
              <m:rPr/>
              <m:t>p</m:t>
            </m:r>
          </m:e>
          <m:sub>
            <m:r>
              <m:rPr/>
              <m:t>立</m:t>
            </m:r>
          </m:sub>
        </m:sSub>
        <m:r>
          <m:rPr/>
          <m:t>&lt;</m:t>
        </m:r>
        <m:sSub>
          <m:sSubPr/>
          <m:e>
            <m:r>
              <m:rPr/>
              <m:t>p</m:t>
            </m:r>
          </m:e>
          <m:sub>
            <m:r>
              <m:rPr/>
              <m:t>走</m:t>
            </m:r>
          </m:sub>
        </m:sSub>
      </m:oMath>
      <w:r>
        <w:tab/>
      </w:r>
      <w:r>
        <w:t xml:space="preserve">D. </w:t>
      </w:r>
      <m:oMath>
        <m:sSub>
          <m:sSubPr/>
          <m:e>
            <m:r>
              <m:rPr/>
              <m:t>F</m:t>
            </m:r>
          </m:e>
          <m:sub>
            <m:r>
              <m:rPr/>
              <m:t>立</m:t>
            </m:r>
          </m:sub>
        </m:sSub>
        <m:r>
          <m:rPr/>
          <m:t>=</m:t>
        </m:r>
        <m:sSub>
          <m:sSubPr/>
          <m:e>
            <m:r>
              <m:rPr/>
              <m:t>F</m:t>
            </m:r>
          </m:e>
          <m:sub>
            <m:r>
              <m:rPr/>
              <m:t>走</m:t>
            </m:r>
          </m:sub>
        </m:sSub>
      </m:oMath>
      <w:r>
        <w:t>，</w:t>
      </w:r>
      <m:oMath>
        <m:sSub>
          <m:sSubPr/>
          <m:e>
            <m:r>
              <m:rPr/>
              <m:t>p</m:t>
            </m:r>
          </m:e>
          <m:sub>
            <m:r>
              <m:rPr/>
              <m:t>立</m:t>
            </m:r>
          </m:sub>
        </m:sSub>
        <m:r>
          <m:rPr/>
          <m:t>&gt;</m:t>
        </m:r>
        <m:sSub>
          <m:sSubPr/>
          <m:e>
            <m:r>
              <m:rPr/>
              <m:t>p</m:t>
            </m:r>
          </m:e>
          <m:sub>
            <m:r>
              <m:rPr/>
              <m:t>走</m:t>
            </m:r>
          </m:sub>
        </m:sSub>
      </m:oMath>
    </w:p>
    <w:p>
      <w:r>
        <w:t>5.（3分）如图所示，实心均匀正方体甲和乙放置在水平地面上，此时对水平地面的压强相等。现沿水平虚线切去上面部分后，甲、乙剩余部分的高度均为</w:t>
      </w:r>
      <m:oMath>
        <m:r>
          <m:rPr/>
          <m:t>ℎ</m:t>
        </m:r>
      </m:oMath>
      <w:r>
        <w:t>。比较此时甲、乙剩余部分的质量</w:t>
      </w:r>
      <m:oMath>
        <m:sSub>
          <m:sSubPr/>
          <m:e>
            <m:r>
              <m:rPr/>
              <m:t>m</m:t>
            </m:r>
          </m:e>
          <m:sub>
            <m:r>
              <m:rPr/>
              <m:t>甲</m:t>
            </m:r>
          </m:sub>
        </m:sSub>
      </m:oMath>
      <w:r>
        <w:t>和</w:t>
      </w:r>
      <m:oMath>
        <m:sSub>
          <m:sSubPr/>
          <m:e>
            <m:r>
              <m:rPr/>
              <m:t>m</m:t>
            </m:r>
          </m:e>
          <m:sub>
            <m:r>
              <m:rPr/>
              <m:t>乙</m:t>
            </m:r>
          </m:sub>
        </m:sSub>
      </m:oMath>
      <w:r>
        <w:t>以及对地面的压强</w:t>
      </w:r>
      <m:oMath>
        <m:sSub>
          <m:sSubPr/>
          <m:e>
            <m:r>
              <m:rPr/>
              <m:t>p</m:t>
            </m:r>
          </m:e>
          <m:sub>
            <m:r>
              <m:rPr/>
              <m:t>甲</m:t>
            </m:r>
          </m:sub>
        </m:sSub>
      </m:oMath>
      <w:r>
        <w:t>和</w:t>
      </w:r>
      <m:oMath>
        <m:sSub>
          <m:sSubPr/>
          <m:e>
            <m:r>
              <m:rPr/>
              <m:t>p</m:t>
            </m:r>
          </m:e>
          <m:sub>
            <m:r>
              <m:rPr/>
              <m:t>乙</m:t>
            </m:r>
          </m:sub>
        </m:sSub>
      </m:oMath>
      <w:r>
        <w:t>的大小关系正确的是</w:t>
      </w:r>
      <m:oMath>
        <m:r>
          <m:rPr/>
          <m:t>()</m:t>
        </m:r>
      </m:oMath>
      <w:r>
        <w:br w:type="textWrapping"/>
      </w:r>
      <w:r>
        <w:drawing>
          <wp:inline distT="0" distB="0" distL="114300" distR="114300">
            <wp:extent cx="1889760" cy="7772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890000" cy="777600"/>
                    </a:xfrm>
                    <a:prstGeom prst="rect">
                      <a:avLst/>
                    </a:prstGeom>
                  </pic:spPr>
                </pic:pic>
              </a:graphicData>
            </a:graphic>
          </wp:inline>
        </w:drawing>
      </w:r>
    </w:p>
    <w:p>
      <w:pPr>
        <w:tabs>
          <w:tab w:val="left" w:pos="4195"/>
        </w:tabs>
        <w:ind w:left="420"/>
      </w:pPr>
      <w:r>
        <w:t xml:space="preserve">A. </w:t>
      </w:r>
      <m:oMath>
        <m:sSub>
          <m:sSubPr/>
          <m:e>
            <m:r>
              <m:rPr/>
              <m:t>m</m:t>
            </m:r>
          </m:e>
          <m:sub>
            <m:r>
              <m:rPr/>
              <m:t>甲</m:t>
            </m:r>
          </m:sub>
        </m:sSub>
      </m:oMath>
      <w:r>
        <w:t>可能小于</w:t>
      </w:r>
      <m:oMath>
        <m:sSub>
          <m:sSubPr/>
          <m:e>
            <m:r>
              <m:rPr/>
              <m:t>m</m:t>
            </m:r>
          </m:e>
          <m:sub>
            <m:r>
              <m:rPr/>
              <m:t>乙</m:t>
            </m:r>
          </m:sub>
        </m:sSub>
      </m:oMath>
      <w:r>
        <w:t>，</w:t>
      </w:r>
      <m:oMath>
        <m:sSub>
          <m:sSubPr/>
          <m:e>
            <m:r>
              <m:rPr/>
              <m:t>p</m:t>
            </m:r>
          </m:e>
          <m:sub>
            <m:r>
              <m:rPr/>
              <m:t>甲</m:t>
            </m:r>
          </m:sub>
        </m:sSub>
      </m:oMath>
      <w:r>
        <w:t>一定小于</w:t>
      </w:r>
      <m:oMath>
        <m:sSub>
          <m:sSubPr/>
          <m:e>
            <m:r>
              <m:rPr/>
              <m:t>p</m:t>
            </m:r>
          </m:e>
          <m:sub>
            <m:r>
              <m:rPr/>
              <m:t>乙</m:t>
            </m:r>
          </m:sub>
        </m:sSub>
      </m:oMath>
      <w:r>
        <w:tab/>
      </w:r>
      <w:r>
        <w:t xml:space="preserve">B. </w:t>
      </w:r>
      <m:oMath>
        <m:sSub>
          <m:sSubPr/>
          <m:e>
            <m:r>
              <m:rPr/>
              <m:t>m</m:t>
            </m:r>
          </m:e>
          <m:sub>
            <m:r>
              <m:rPr/>
              <m:t>甲</m:t>
            </m:r>
          </m:sub>
        </m:sSub>
      </m:oMath>
      <w:r>
        <w:t>一定小于</w:t>
      </w:r>
      <m:oMath>
        <m:sSub>
          <m:sSubPr/>
          <m:e>
            <m:r>
              <m:rPr/>
              <m:t>m</m:t>
            </m:r>
          </m:e>
          <m:sub>
            <m:r>
              <m:rPr/>
              <m:t>乙</m:t>
            </m:r>
          </m:sub>
        </m:sSub>
      </m:oMath>
      <w:r>
        <w:t>，</w:t>
      </w:r>
      <m:oMath>
        <m:sSub>
          <m:sSubPr/>
          <m:e>
            <m:r>
              <m:rPr/>
              <m:t>p</m:t>
            </m:r>
          </m:e>
          <m:sub>
            <m:r>
              <m:rPr/>
              <m:t>甲</m:t>
            </m:r>
          </m:sub>
        </m:sSub>
      </m:oMath>
      <w:r>
        <w:t>一定小于</w:t>
      </w:r>
      <m:oMath>
        <m:sSub>
          <m:sSubPr/>
          <m:e>
            <m:r>
              <m:rPr/>
              <m:t>p</m:t>
            </m:r>
          </m:e>
          <m:sub>
            <m:r>
              <m:rPr/>
              <m:t>乙</m:t>
            </m:r>
          </m:sub>
        </m:sSub>
      </m:oMath>
      <w:r>
        <w:br w:type="textWrapping"/>
      </w:r>
      <w:r>
        <w:t xml:space="preserve">C. </w:t>
      </w:r>
      <m:oMath>
        <m:sSub>
          <m:sSubPr/>
          <m:e>
            <m:r>
              <m:rPr/>
              <m:t>m</m:t>
            </m:r>
          </m:e>
          <m:sub>
            <m:r>
              <m:rPr/>
              <m:t>甲</m:t>
            </m:r>
          </m:sub>
        </m:sSub>
      </m:oMath>
      <w:r>
        <w:t>一定大于</w:t>
      </w:r>
      <m:oMath>
        <m:sSub>
          <m:sSubPr/>
          <m:e>
            <m:r>
              <m:rPr/>
              <m:t>m</m:t>
            </m:r>
          </m:e>
          <m:sub>
            <m:r>
              <m:rPr/>
              <m:t>乙</m:t>
            </m:r>
          </m:sub>
        </m:sSub>
      </m:oMath>
      <w:r>
        <w:t>，</w:t>
      </w:r>
      <m:oMath>
        <m:sSub>
          <m:sSubPr/>
          <m:e>
            <m:r>
              <m:rPr/>
              <m:t>p</m:t>
            </m:r>
          </m:e>
          <m:sub>
            <m:r>
              <m:rPr/>
              <m:t>甲</m:t>
            </m:r>
          </m:sub>
        </m:sSub>
      </m:oMath>
      <w:r>
        <w:t>可能等于</w:t>
      </w:r>
      <m:oMath>
        <m:sSub>
          <m:sSubPr/>
          <m:e>
            <m:r>
              <m:rPr/>
              <m:t>p</m:t>
            </m:r>
          </m:e>
          <m:sub>
            <m:r>
              <m:rPr/>
              <m:t>乙</m:t>
            </m:r>
          </m:sub>
        </m:sSub>
      </m:oMath>
      <w:r>
        <w:tab/>
      </w:r>
      <w:r>
        <w:t xml:space="preserve">D. </w:t>
      </w:r>
      <m:oMath>
        <m:sSub>
          <m:sSubPr/>
          <m:e>
            <m:r>
              <m:rPr/>
              <m:t>m</m:t>
            </m:r>
          </m:e>
          <m:sub>
            <m:r>
              <m:rPr/>
              <m:t>甲</m:t>
            </m:r>
          </m:sub>
        </m:sSub>
      </m:oMath>
      <w:r>
        <w:t>一定大于</w:t>
      </w:r>
      <m:oMath>
        <m:sSub>
          <m:sSubPr/>
          <m:e>
            <m:r>
              <m:rPr/>
              <m:t>m</m:t>
            </m:r>
          </m:e>
          <m:sub>
            <m:r>
              <m:rPr/>
              <m:t>乙</m:t>
            </m:r>
          </m:sub>
        </m:sSub>
      </m:oMath>
      <w:r>
        <w:t>，</w:t>
      </w:r>
      <m:oMath>
        <m:sSub>
          <m:sSubPr/>
          <m:e>
            <m:r>
              <m:rPr/>
              <m:t>p</m:t>
            </m:r>
          </m:e>
          <m:sub>
            <m:r>
              <m:rPr/>
              <m:t>甲</m:t>
            </m:r>
          </m:sub>
        </m:sSub>
      </m:oMath>
      <w:r>
        <w:t>一定小于</w:t>
      </w:r>
      <m:oMath>
        <m:sSub>
          <m:sSubPr/>
          <m:e>
            <m:r>
              <m:rPr/>
              <m:t>p</m:t>
            </m:r>
          </m:e>
          <m:sub>
            <m:r>
              <m:rPr/>
              <m:t>乙</m:t>
            </m:r>
          </m:sub>
        </m:sSub>
      </m:oMath>
    </w:p>
    <w:p>
      <w:r>
        <w:t>6.（3分）为了探究压强大小跟哪些因素有关，老师准备了如图所示的器材： </w:t>
      </w:r>
      <w:r>
        <w:br w:type="textWrapping"/>
      </w:r>
      <m:oMath>
        <m:r>
          <m:rPr/>
          <m:t>①</m:t>
        </m:r>
      </m:oMath>
      <w:r>
        <w:t>用钉子做腿的小桌；</w:t>
      </w:r>
      <m:oMath>
        <m:r>
          <m:rPr/>
          <m:t>②</m:t>
        </m:r>
      </m:oMath>
      <w:r>
        <w:t>海绵；</w:t>
      </w:r>
      <m:oMath>
        <m:r>
          <m:rPr/>
          <m:t>③</m:t>
        </m:r>
      </m:oMath>
      <w:r>
        <w:t>砝码；</w:t>
      </w:r>
      <m:oMath>
        <m:r>
          <m:rPr/>
          <m:t>④</m:t>
        </m:r>
      </m:oMath>
      <w:r>
        <w:t>木板； </w:t>
      </w:r>
      <w:r>
        <w:br w:type="textWrapping"/>
      </w:r>
      <m:oMath>
        <m:r>
          <m:rPr/>
          <m:t>⑤</m:t>
        </m:r>
      </m:oMath>
      <w:r>
        <w:t>盛有适量水的矿泉水瓶；</w:t>
      </w:r>
      <m:oMath>
        <m:r>
          <m:rPr/>
          <m:t>⑥</m:t>
        </m:r>
      </m:oMath>
      <w:r>
        <w:t>装有沙的容器等供同学们选择。 </w:t>
      </w:r>
      <w:r>
        <w:br w:type="textWrapping"/>
      </w:r>
      <w:r>
        <w:t>同学所选的四组器材中，不能达到探究目的是</w:t>
      </w:r>
      <m:oMath>
        <m:r>
          <m:rPr/>
          <m:t>(</m:t>
        </m:r>
        <m:r>
          <m:rPr>
            <m:nor/>
            <m:sty m:val="p"/>
          </m:rPr>
          <w:rPr>
            <w:b w:val="0"/>
            <w:i w:val="0"/>
          </w:rPr>
          <m:t>    </m:t>
        </m:r>
        <m:r>
          <m:rPr/>
          <m:t>)</m:t>
        </m:r>
      </m:oMath>
      <w:r>
        <w:br w:type="textWrapping"/>
      </w:r>
      <w:r>
        <w:drawing>
          <wp:inline distT="0" distB="0" distL="114300" distR="114300">
            <wp:extent cx="1482725" cy="89217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1483200" cy="892800"/>
                    </a:xfrm>
                    <a:prstGeom prst="rect">
                      <a:avLst/>
                    </a:prstGeom>
                  </pic:spPr>
                </pic:pic>
              </a:graphicData>
            </a:graphic>
          </wp:inline>
        </w:drawing>
      </w:r>
    </w:p>
    <w:p>
      <w:pPr>
        <w:tabs>
          <w:tab w:val="left" w:pos="2307"/>
          <w:tab w:val="left" w:pos="4195"/>
          <w:tab w:val="left" w:pos="6083"/>
        </w:tabs>
        <w:ind w:left="420"/>
      </w:pPr>
      <w:r>
        <w:t xml:space="preserve">A. </w:t>
      </w:r>
      <m:oMath>
        <m:r>
          <m:rPr>
            <m:nor/>
            <m:sty m:val="p"/>
          </m:rPr>
          <w:rPr>
            <w:b w:val="0"/>
            <w:i w:val="0"/>
          </w:rPr>
          <m:t>①③⑥</m:t>
        </m:r>
      </m:oMath>
      <w:r>
        <w:tab/>
      </w:r>
      <w:r>
        <w:t xml:space="preserve">B. </w:t>
      </w:r>
      <m:oMath>
        <m:r>
          <m:rPr>
            <m:nor/>
            <m:sty m:val="p"/>
          </m:rPr>
          <w:rPr>
            <w:b w:val="0"/>
            <w:i w:val="0"/>
          </w:rPr>
          <m:t>②⑤</m:t>
        </m:r>
      </m:oMath>
      <w:r>
        <w:tab/>
      </w:r>
      <w:r>
        <w:t xml:space="preserve">C. </w:t>
      </w:r>
      <m:oMath>
        <m:r>
          <m:rPr>
            <m:nor/>
            <m:sty m:val="p"/>
          </m:rPr>
          <w:rPr>
            <w:b w:val="0"/>
            <w:i w:val="0"/>
          </w:rPr>
          <m:t>②③④</m:t>
        </m:r>
      </m:oMath>
      <w:r>
        <w:tab/>
      </w:r>
      <w:r>
        <w:t xml:space="preserve">D. </w:t>
      </w:r>
      <m:oMath>
        <m:r>
          <m:rPr>
            <m:nor/>
            <m:sty m:val="p"/>
          </m:rPr>
          <w:rPr>
            <w:b w:val="0"/>
            <w:i w:val="0"/>
          </w:rPr>
          <m:t>③④⑤</m:t>
        </m:r>
      </m:oMath>
    </w:p>
    <w:p>
      <w:r>
        <w:t>7.（3分）一块长方体砖的长、宽、高分别为</w:t>
      </w:r>
      <m:oMath>
        <m:r>
          <m:rPr>
            <m:nor/>
            <m:sty m:val="p"/>
          </m:rPr>
          <w:rPr>
            <w:b w:val="0"/>
            <w:i w:val="0"/>
          </w:rPr>
          <m:t>20cm</m:t>
        </m:r>
      </m:oMath>
      <w:r>
        <w:t>、</w:t>
      </w:r>
      <m:oMath>
        <m:r>
          <m:rPr>
            <m:nor/>
            <m:sty m:val="p"/>
          </m:rPr>
          <w:rPr>
            <w:b w:val="0"/>
            <w:i w:val="0"/>
          </w:rPr>
          <m:t>10cm</m:t>
        </m:r>
      </m:oMath>
      <w:r>
        <w:t>、</w:t>
      </w:r>
      <m:oMath>
        <m:r>
          <m:rPr>
            <m:nor/>
            <m:sty m:val="p"/>
          </m:rPr>
          <w:rPr>
            <w:b w:val="0"/>
            <w:i w:val="0"/>
          </w:rPr>
          <m:t>5cm</m:t>
        </m:r>
      </m:oMath>
      <w:r>
        <w:t>，将其不同的平面放在水平地面上时对地面会产生不同的压强，其中最大压强和最小压强之比为</w:t>
      </w:r>
      <m:oMath>
        <m:r>
          <m:rPr/>
          <m:t>(</m:t>
        </m:r>
        <m:r>
          <m:rPr>
            <m:nor/>
            <m:sty m:val="p"/>
          </m:rPr>
          <w:rPr>
            <w:b w:val="0"/>
            <w:i w:val="0"/>
          </w:rPr>
          <m:t> </m:t>
        </m:r>
        <m:r>
          <m:rPr/>
          <m:t>)</m:t>
        </m:r>
      </m:oMath>
    </w:p>
    <w:p>
      <w:pPr>
        <w:tabs>
          <w:tab w:val="left" w:pos="2307"/>
          <w:tab w:val="left" w:pos="4195"/>
          <w:tab w:val="left" w:pos="6083"/>
        </w:tabs>
        <w:ind w:left="420"/>
      </w:pPr>
      <w:r>
        <w:t xml:space="preserve">A. </w:t>
      </w:r>
      <m:oMath>
        <m:r>
          <m:rPr/>
          <m:t>4</m:t>
        </m:r>
      </m:oMath>
      <w:r>
        <w:t>：</w:t>
      </w:r>
      <m:oMath>
        <m:r>
          <m:rPr/>
          <m:t>1</m:t>
        </m:r>
      </m:oMath>
      <w:r>
        <w:tab/>
      </w:r>
      <w:r>
        <w:t xml:space="preserve">B. </w:t>
      </w:r>
      <m:oMath>
        <m:r>
          <m:rPr/>
          <m:t>3</m:t>
        </m:r>
      </m:oMath>
      <w:r>
        <w:t>：</w:t>
      </w:r>
      <m:oMath>
        <m:r>
          <m:rPr/>
          <m:t>1</m:t>
        </m:r>
      </m:oMath>
      <w:r>
        <w:tab/>
      </w:r>
      <w:r>
        <w:t xml:space="preserve">C. </w:t>
      </w:r>
      <m:oMath>
        <m:r>
          <m:rPr/>
          <m:t>5</m:t>
        </m:r>
      </m:oMath>
      <w:r>
        <w:t>：</w:t>
      </w:r>
      <m:oMath>
        <m:r>
          <m:rPr/>
          <m:t>2</m:t>
        </m:r>
      </m:oMath>
      <w:r>
        <w:tab/>
      </w:r>
      <w:r>
        <w:t xml:space="preserve">D. </w:t>
      </w:r>
      <m:oMath>
        <m:r>
          <m:rPr/>
          <m:t>2</m:t>
        </m:r>
      </m:oMath>
      <w:r>
        <w:t>：</w:t>
      </w:r>
      <m:oMath>
        <m:r>
          <m:rPr/>
          <m:t>1</m:t>
        </m:r>
      </m:oMath>
    </w:p>
    <w:p>
      <w:r>
        <w:t>8.（3分）有一均匀正方体对水平地面的压力是</w:t>
      </w:r>
      <m:oMath>
        <m:r>
          <m:rPr/>
          <m:t>F</m:t>
        </m:r>
      </m:oMath>
      <w:r>
        <w:t>，压强是</w:t>
      </w:r>
      <m:oMath>
        <m:r>
          <m:rPr/>
          <m:t>P</m:t>
        </m:r>
      </m:oMath>
      <w:r>
        <w:t>，如图所示，若切去阴影部分，则剩余部分对地面的压力和压强分别为</w:t>
      </w:r>
      <m:oMath>
        <m:r>
          <m:rPr/>
          <m:t>(</m:t>
        </m:r>
        <m:r>
          <m:rPr>
            <m:nor/>
            <m:sty m:val="p"/>
          </m:rPr>
          <w:rPr>
            <w:b w:val="0"/>
            <w:i w:val="0"/>
          </w:rPr>
          <m:t> </m:t>
        </m:r>
        <m:r>
          <m:rPr/>
          <m:t>)</m:t>
        </m:r>
      </m:oMath>
      <w:r>
        <w:br w:type="textWrapping"/>
      </w:r>
      <w:r>
        <w:drawing>
          <wp:inline distT="0" distB="0" distL="114300" distR="114300">
            <wp:extent cx="1169670" cy="1169670"/>
            <wp:effectExtent l="0" t="0" r="1143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1170000" cy="1170000"/>
                    </a:xfrm>
                    <a:prstGeom prst="rect">
                      <a:avLst/>
                    </a:prstGeom>
                  </pic:spPr>
                </pic:pic>
              </a:graphicData>
            </a:graphic>
          </wp:inline>
        </w:drawing>
      </w:r>
    </w:p>
    <w:p>
      <w:pPr>
        <w:tabs>
          <w:tab w:val="left" w:pos="2307"/>
          <w:tab w:val="left" w:pos="4195"/>
          <w:tab w:val="left" w:pos="6083"/>
        </w:tabs>
        <w:ind w:left="420"/>
      </w:pPr>
      <w:r>
        <w:t xml:space="preserve">A. </w:t>
      </w:r>
      <m:oMath>
        <m:r>
          <m:rPr/>
          <m:t>F</m:t>
        </m:r>
      </m:oMath>
      <w:r>
        <w:t>、</w:t>
      </w:r>
      <m:oMath>
        <m:r>
          <m:rPr/>
          <m:t>P</m:t>
        </m:r>
      </m:oMath>
      <w:r>
        <w:tab/>
      </w:r>
      <w:r>
        <w:t xml:space="preserve">B. </w:t>
      </w:r>
      <m:oMath>
        <m:f>
          <m:fPr/>
          <m:num>
            <m:r>
              <m:rPr/>
              <m:t>7</m:t>
            </m:r>
          </m:num>
          <m:den>
            <m:r>
              <m:rPr/>
              <m:t>8</m:t>
            </m:r>
          </m:den>
        </m:f>
        <m:r>
          <m:rPr/>
          <m:t>F</m:t>
        </m:r>
      </m:oMath>
      <w:r>
        <w:t>、</w:t>
      </w:r>
      <m:oMath>
        <m:f>
          <m:fPr/>
          <m:num>
            <m:r>
              <m:rPr/>
              <m:t>7</m:t>
            </m:r>
          </m:num>
          <m:den>
            <m:r>
              <m:rPr/>
              <m:t>6</m:t>
            </m:r>
          </m:den>
        </m:f>
        <m:r>
          <m:rPr/>
          <m:t>P</m:t>
        </m:r>
      </m:oMath>
      <w:r>
        <w:tab/>
      </w:r>
      <w:r>
        <w:t xml:space="preserve">C. </w:t>
      </w:r>
      <m:oMath>
        <m:f>
          <m:fPr/>
          <m:num>
            <m:r>
              <m:rPr/>
              <m:t>7</m:t>
            </m:r>
          </m:num>
          <m:den>
            <m:r>
              <m:rPr/>
              <m:t>8</m:t>
            </m:r>
          </m:den>
        </m:f>
        <m:r>
          <m:rPr/>
          <m:t>F</m:t>
        </m:r>
      </m:oMath>
      <w:r>
        <w:t>、</w:t>
      </w:r>
      <m:oMath>
        <m:f>
          <m:fPr/>
          <m:num>
            <m:r>
              <m:rPr/>
              <m:t>7</m:t>
            </m:r>
          </m:num>
          <m:den>
            <m:r>
              <m:rPr/>
              <m:t>8</m:t>
            </m:r>
          </m:den>
        </m:f>
        <m:r>
          <m:rPr/>
          <m:t>P</m:t>
        </m:r>
      </m:oMath>
      <w:r>
        <w:tab/>
      </w:r>
      <w:r>
        <w:t xml:space="preserve">D. </w:t>
      </w:r>
      <m:oMath>
        <m:f>
          <m:fPr/>
          <m:num>
            <m:r>
              <m:rPr/>
              <m:t>3</m:t>
            </m:r>
          </m:num>
          <m:den>
            <m:r>
              <m:rPr/>
              <m:t>4</m:t>
            </m:r>
          </m:den>
        </m:f>
        <m:r>
          <m:rPr/>
          <m:t>F</m:t>
        </m:r>
      </m:oMath>
      <w:r>
        <w:t>、</w:t>
      </w:r>
      <m:oMath>
        <m:f>
          <m:fPr/>
          <m:num>
            <m:r>
              <m:rPr/>
              <m:t>3</m:t>
            </m:r>
          </m:num>
          <m:den>
            <m:r>
              <m:rPr/>
              <m:t>2</m:t>
            </m:r>
          </m:den>
        </m:f>
        <m:r>
          <m:rPr/>
          <m:t>P</m:t>
        </m:r>
      </m:oMath>
    </w:p>
    <w:p>
      <w:r>
        <w:t>9.（3分）圆柱形实心均匀物体</w:t>
      </w:r>
      <m:oMath>
        <m:r>
          <m:rPr/>
          <m:t>A</m:t>
        </m:r>
      </m:oMath>
      <w:r>
        <w:t>、</w:t>
      </w:r>
      <m:oMath>
        <m:r>
          <m:rPr/>
          <m:t>B</m:t>
        </m:r>
      </m:oMath>
      <w:r>
        <w:t>高度相同，质量分别为</w:t>
      </w:r>
      <m:oMath>
        <m:sSub>
          <m:sSubPr/>
          <m:e>
            <m:r>
              <m:rPr/>
              <m:t>m</m:t>
            </m:r>
          </m:e>
          <m:sub>
            <m:r>
              <m:rPr/>
              <m:t>A</m:t>
            </m:r>
          </m:sub>
        </m:sSub>
      </m:oMath>
      <w:r>
        <w:t>、</w:t>
      </w:r>
      <m:oMath>
        <m:sSub>
          <m:sSubPr/>
          <m:e>
            <m:r>
              <m:rPr/>
              <m:t>m</m:t>
            </m:r>
          </m:e>
          <m:sub>
            <m:r>
              <m:rPr/>
              <m:t>B</m:t>
            </m:r>
          </m:sub>
        </m:sSub>
      </m:oMath>
      <w:r>
        <w:t>。密度分别为</w:t>
      </w:r>
      <m:oMath>
        <m:sSub>
          <m:sSubPr/>
          <m:e>
            <m:r>
              <m:rPr/>
              <m:t>ρ</m:t>
            </m:r>
          </m:e>
          <m:sub>
            <m:r>
              <m:rPr/>
              <m:t>A</m:t>
            </m:r>
          </m:sub>
        </m:sSub>
      </m:oMath>
      <w:r>
        <w:t>、</w:t>
      </w:r>
      <m:oMath>
        <m:sSub>
          <m:sSubPr/>
          <m:e>
            <m:r>
              <m:rPr/>
              <m:t>ρ</m:t>
            </m:r>
          </m:e>
          <m:sub>
            <m:r>
              <m:rPr/>
              <m:t>B</m:t>
            </m:r>
          </m:sub>
        </m:sSub>
      </m:oMath>
      <w:r>
        <w:t>，两物体重叠后放置在水平桌面上，如图甲和乙所示，设</w:t>
      </w:r>
      <m:oMath>
        <m:r>
          <m:rPr/>
          <m:t>A</m:t>
        </m:r>
      </m:oMath>
      <w:r>
        <w:t>对</w:t>
      </w:r>
      <m:oMath>
        <m:r>
          <m:rPr/>
          <m:t>B</m:t>
        </m:r>
      </m:oMath>
      <w:r>
        <w:t>的压强为</w:t>
      </w:r>
      <m:oMath>
        <m:sSub>
          <m:sSubPr/>
          <m:e>
            <m:r>
              <m:rPr/>
              <m:t>p</m:t>
            </m:r>
          </m:e>
          <m:sub>
            <m:r>
              <m:rPr/>
              <m:t>1</m:t>
            </m:r>
          </m:sub>
        </m:sSub>
      </m:oMath>
      <w:r>
        <w:t>，</w:t>
      </w:r>
      <m:oMath>
        <m:r>
          <m:rPr/>
          <m:t>B</m:t>
        </m:r>
      </m:oMath>
      <w:r>
        <w:t>对桌面的压强为</w:t>
      </w:r>
      <m:oMath>
        <m:sSub>
          <m:sSubPr/>
          <m:e>
            <m:r>
              <m:rPr/>
              <m:t>p</m:t>
            </m:r>
          </m:e>
          <m:sub>
            <m:r>
              <m:rPr/>
              <m:t>2</m:t>
            </m:r>
          </m:sub>
        </m:sSub>
      </m:oMath>
      <w:r>
        <w:t>；图乙中，设</w:t>
      </w:r>
      <m:oMath>
        <m:r>
          <m:rPr/>
          <m:t>B</m:t>
        </m:r>
      </m:oMath>
      <w:r>
        <w:t>对</w:t>
      </w:r>
      <m:oMath>
        <m:r>
          <m:rPr/>
          <m:t>A</m:t>
        </m:r>
      </m:oMath>
      <w:r>
        <w:t>的压强为</w:t>
      </w:r>
      <m:oMath>
        <m:sSub>
          <m:sSubPr/>
          <m:e>
            <m:r>
              <m:rPr/>
              <m:t>p</m:t>
            </m:r>
          </m:e>
          <m:sub>
            <m:r>
              <m:rPr/>
              <m:t>3</m:t>
            </m:r>
          </m:sub>
        </m:sSub>
      </m:oMath>
      <w:r>
        <w:t>，</w:t>
      </w:r>
      <m:oMath>
        <m:r>
          <m:rPr/>
          <m:t>A</m:t>
        </m:r>
      </m:oMath>
      <w:r>
        <w:t>对桌面的压强为</w:t>
      </w:r>
      <m:oMath>
        <m:sSub>
          <m:sSubPr/>
          <m:e>
            <m:r>
              <m:rPr/>
              <m:t>p</m:t>
            </m:r>
          </m:e>
          <m:sub>
            <m:r>
              <m:rPr/>
              <m:t>4</m:t>
            </m:r>
          </m:sub>
        </m:sSub>
      </m:oMath>
      <w:r>
        <w:t>，则下列比例关系正确的是</w:t>
      </w:r>
      <m:oMath>
        <m:r>
          <m:rPr/>
          <m:t>()</m:t>
        </m:r>
      </m:oMath>
      <w:r>
        <w:br w:type="textWrapping"/>
      </w:r>
      <w:r>
        <w:drawing>
          <wp:inline distT="0" distB="0" distL="114300" distR="114300">
            <wp:extent cx="2015490" cy="119824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015999" cy="1198800"/>
                    </a:xfrm>
                    <a:prstGeom prst="rect">
                      <a:avLst/>
                    </a:prstGeom>
                  </pic:spPr>
                </pic:pic>
              </a:graphicData>
            </a:graphic>
          </wp:inline>
        </w:drawing>
      </w:r>
    </w:p>
    <w:p>
      <w:pPr>
        <w:ind w:left="420"/>
      </w:pPr>
      <w:r>
        <w:t xml:space="preserve">A. </w:t>
      </w:r>
      <m:oMath>
        <m:sSub>
          <m:sSubPr/>
          <m:e>
            <m:r>
              <m:rPr/>
              <m:t>p</m:t>
            </m:r>
          </m:e>
          <m:sub>
            <m:r>
              <m:rPr/>
              <m:t>1</m:t>
            </m:r>
          </m:sub>
        </m:sSub>
      </m:oMath>
      <w:r>
        <w:t>：</w:t>
      </w:r>
      <m:oMath>
        <m:sSub>
          <m:sSubPr/>
          <m:e>
            <m:r>
              <m:rPr/>
              <m:t>p</m:t>
            </m:r>
          </m:e>
          <m:sub>
            <m:r>
              <m:rPr/>
              <m:t>2</m:t>
            </m:r>
          </m:sub>
        </m:sSub>
        <m:r>
          <m:rPr/>
          <m:t>=[</m:t>
        </m:r>
        <m:sSub>
          <m:sSubPr/>
          <m:e>
            <m:r>
              <m:rPr/>
              <m:t>m</m:t>
            </m:r>
          </m:e>
          <m:sub>
            <m:r>
              <m:rPr/>
              <m:t>A</m:t>
            </m:r>
          </m:sub>
        </m:sSub>
        <m:sSub>
          <m:sSubPr/>
          <m:e>
            <m:r>
              <m:rPr/>
              <m:t>ρ</m:t>
            </m:r>
          </m:e>
          <m:sub>
            <m:r>
              <m:rPr/>
              <m:t>A</m:t>
            </m:r>
          </m:sub>
        </m:sSub>
        <m:r>
          <m:rPr/>
          <m:t>]</m:t>
        </m:r>
      </m:oMath>
      <w:r>
        <w:t>：</w:t>
      </w:r>
      <m:oMath>
        <m:r>
          <m:rPr/>
          <m:t>[(</m:t>
        </m:r>
        <m:sSub>
          <m:sSubPr/>
          <m:e>
            <m:r>
              <m:rPr/>
              <m:t>m</m:t>
            </m:r>
          </m:e>
          <m:sub>
            <m:r>
              <m:rPr/>
              <m:t>A</m:t>
            </m:r>
          </m:sub>
        </m:sSub>
        <m:r>
          <m:rPr/>
          <m:t>+</m:t>
        </m:r>
        <m:sSub>
          <m:sSubPr/>
          <m:e>
            <m:r>
              <m:rPr/>
              <m:t>m</m:t>
            </m:r>
          </m:e>
          <m:sub>
            <m:r>
              <m:rPr/>
              <m:t>B</m:t>
            </m:r>
          </m:sub>
        </m:sSub>
        <m:r>
          <m:rPr/>
          <m:t>)</m:t>
        </m:r>
        <m:sSub>
          <m:sSubPr/>
          <m:e>
            <m:r>
              <m:rPr/>
              <m:t>ρ</m:t>
            </m:r>
          </m:e>
          <m:sub>
            <m:r>
              <m:rPr/>
              <m:t>B</m:t>
            </m:r>
          </m:sub>
        </m:sSub>
        <m:r>
          <m:rPr/>
          <m:t>]</m:t>
        </m:r>
      </m:oMath>
      <w:r>
        <w:br w:type="textWrapping"/>
      </w:r>
      <w:r>
        <w:t xml:space="preserve">B. </w:t>
      </w:r>
      <m:oMath>
        <m:sSub>
          <m:sSubPr/>
          <m:e>
            <m:r>
              <m:rPr/>
              <m:t>p</m:t>
            </m:r>
          </m:e>
          <m:sub>
            <m:r>
              <m:rPr/>
              <m:t>1</m:t>
            </m:r>
          </m:sub>
        </m:sSub>
      </m:oMath>
      <w:r>
        <w:t>：</w:t>
      </w:r>
      <m:oMath>
        <m:sSub>
          <m:sSubPr/>
          <m:e>
            <m:r>
              <m:rPr/>
              <m:t>p</m:t>
            </m:r>
          </m:e>
          <m:sub>
            <m:r>
              <m:rPr/>
              <m:t>4</m:t>
            </m:r>
          </m:sub>
        </m:sSub>
        <m:r>
          <m:rPr/>
          <m:t>=</m:t>
        </m:r>
        <m:sSub>
          <m:sSubPr/>
          <m:e>
            <m:r>
              <m:rPr/>
              <m:t>m</m:t>
            </m:r>
          </m:e>
          <m:sub>
            <m:r>
              <m:rPr/>
              <m:t>B</m:t>
            </m:r>
          </m:sub>
        </m:sSub>
      </m:oMath>
      <w:r>
        <w:t>：</w:t>
      </w:r>
      <m:oMath>
        <m:r>
          <m:rPr/>
          <m:t>(</m:t>
        </m:r>
        <m:sSub>
          <m:sSubPr/>
          <m:e>
            <m:r>
              <m:rPr/>
              <m:t>m</m:t>
            </m:r>
          </m:e>
          <m:sub>
            <m:r>
              <m:rPr/>
              <m:t>A</m:t>
            </m:r>
          </m:sub>
        </m:sSub>
        <m:r>
          <m:rPr/>
          <m:t>+</m:t>
        </m:r>
        <m:sSub>
          <m:sSubPr/>
          <m:e>
            <m:r>
              <m:rPr/>
              <m:t>m</m:t>
            </m:r>
          </m:e>
          <m:sub>
            <m:r>
              <m:rPr/>
              <m:t>B</m:t>
            </m:r>
          </m:sub>
        </m:sSub>
        <m:r>
          <m:rPr/>
          <m:t>)</m:t>
        </m:r>
      </m:oMath>
      <w:r>
        <w:br w:type="textWrapping"/>
      </w:r>
      <w:r>
        <w:t xml:space="preserve">C. </w:t>
      </w:r>
      <m:oMath>
        <m:sSub>
          <m:sSubPr/>
          <m:e>
            <m:r>
              <m:rPr/>
              <m:t>p</m:t>
            </m:r>
          </m:e>
          <m:sub>
            <m:r>
              <m:rPr/>
              <m:t>2</m:t>
            </m:r>
          </m:sub>
        </m:sSub>
      </m:oMath>
      <w:r>
        <w:t>：</w:t>
      </w:r>
      <m:oMath>
        <m:sSub>
          <m:sSubPr/>
          <m:e>
            <m:r>
              <m:rPr/>
              <m:t>p</m:t>
            </m:r>
          </m:e>
          <m:sub>
            <m:r>
              <m:rPr/>
              <m:t>4</m:t>
            </m:r>
          </m:sub>
        </m:sSub>
        <m:r>
          <m:rPr/>
          <m:t>=[</m:t>
        </m:r>
        <m:sSub>
          <m:sSubPr/>
          <m:e>
            <m:r>
              <m:rPr/>
              <m:t>m</m:t>
            </m:r>
          </m:e>
          <m:sub>
            <m:r>
              <m:rPr/>
              <m:t>B</m:t>
            </m:r>
          </m:sub>
        </m:sSub>
        <m:sSub>
          <m:sSubPr/>
          <m:e>
            <m:r>
              <m:rPr/>
              <m:t>ρ</m:t>
            </m:r>
          </m:e>
          <m:sub>
            <m:r>
              <m:rPr/>
              <m:t>A</m:t>
            </m:r>
          </m:sub>
        </m:sSub>
        <m:r>
          <m:rPr/>
          <m:t>]</m:t>
        </m:r>
      </m:oMath>
      <w:r>
        <w:t>：</w:t>
      </w:r>
      <m:oMath>
        <m:r>
          <m:rPr/>
          <m:t>[</m:t>
        </m:r>
        <m:sSub>
          <m:sSubPr/>
          <m:e>
            <m:r>
              <m:rPr/>
              <m:t>m</m:t>
            </m:r>
          </m:e>
          <m:sub>
            <m:r>
              <m:rPr/>
              <m:t>A</m:t>
            </m:r>
          </m:sub>
        </m:sSub>
        <m:sSub>
          <m:sSubPr/>
          <m:e>
            <m:r>
              <m:rPr/>
              <m:t>ρ</m:t>
            </m:r>
          </m:e>
          <m:sub>
            <m:r>
              <m:rPr/>
              <m:t>B</m:t>
            </m:r>
          </m:sub>
        </m:sSub>
        <m:r>
          <m:rPr/>
          <m:t>]</m:t>
        </m:r>
      </m:oMath>
      <w:r>
        <w:br w:type="textWrapping"/>
      </w:r>
      <w:r>
        <w:t xml:space="preserve">D. </w:t>
      </w:r>
      <m:oMath>
        <m:sSub>
          <m:sSubPr/>
          <m:e>
            <m:r>
              <m:rPr/>
              <m:t>p</m:t>
            </m:r>
          </m:e>
          <m:sub>
            <m:r>
              <m:rPr/>
              <m:t>2</m:t>
            </m:r>
          </m:sub>
        </m:sSub>
      </m:oMath>
      <w:r>
        <w:t>：</w:t>
      </w:r>
      <m:oMath>
        <m:sSub>
          <m:sSubPr/>
          <m:e>
            <m:r>
              <m:rPr/>
              <m:t>p</m:t>
            </m:r>
          </m:e>
          <m:sub>
            <m:r>
              <m:rPr/>
              <m:t>3</m:t>
            </m:r>
          </m:sub>
        </m:sSub>
        <m:r>
          <m:rPr/>
          <m:t>=[</m:t>
        </m:r>
        <m:sSub>
          <m:sSubPr/>
          <m:e>
            <m:r>
              <m:rPr/>
              <m:t>m</m:t>
            </m:r>
          </m:e>
          <m:sub>
            <m:r>
              <m:rPr/>
              <m:t>A</m:t>
            </m:r>
          </m:sub>
        </m:sSub>
        <m:r>
          <m:rPr/>
          <m:t>(</m:t>
        </m:r>
        <m:sSub>
          <m:sSubPr/>
          <m:e>
            <m:r>
              <m:rPr/>
              <m:t>m</m:t>
            </m:r>
          </m:e>
          <m:sub>
            <m:r>
              <m:rPr/>
              <m:t>A</m:t>
            </m:r>
          </m:sub>
        </m:sSub>
        <m:r>
          <m:rPr/>
          <m:t>+</m:t>
        </m:r>
        <m:sSub>
          <m:sSubPr/>
          <m:e>
            <m:r>
              <m:rPr/>
              <m:t>m</m:t>
            </m:r>
          </m:e>
          <m:sub>
            <m:r>
              <m:rPr/>
              <m:t>B</m:t>
            </m:r>
          </m:sub>
        </m:sSub>
        <m:r>
          <m:rPr/>
          <m:t>)</m:t>
        </m:r>
        <m:sSub>
          <m:sSubPr/>
          <m:e>
            <m:r>
              <m:rPr/>
              <m:t>ρ</m:t>
            </m:r>
          </m:e>
          <m:sub>
            <m:r>
              <m:rPr/>
              <m:t>B</m:t>
            </m:r>
          </m:sub>
        </m:sSub>
        <m:r>
          <m:rPr/>
          <m:t>]</m:t>
        </m:r>
      </m:oMath>
      <w:r>
        <w:t>：</w:t>
      </w:r>
      <m:oMath>
        <m:r>
          <m:rPr/>
          <m:t>[</m:t>
        </m:r>
        <m:sSubSup>
          <m:sSubSupPr/>
          <m:e>
            <m:r>
              <m:rPr/>
              <m:t>m</m:t>
            </m:r>
          </m:e>
          <m:sub>
            <m:r>
              <m:rPr/>
              <m:t>B</m:t>
            </m:r>
          </m:sub>
          <m:sup>
            <m:r>
              <m:rPr/>
              <m:t>2</m:t>
            </m:r>
          </m:sup>
        </m:sSubSup>
        <m:sSub>
          <m:sSubPr/>
          <m:e>
            <m:r>
              <m:rPr/>
              <m:t>ρ</m:t>
            </m:r>
          </m:e>
          <m:sub>
            <m:r>
              <m:rPr/>
              <m:t>A</m:t>
            </m:r>
          </m:sub>
        </m:sSub>
        <m:r>
          <m:rPr/>
          <m:t>]</m:t>
        </m:r>
      </m:oMath>
    </w:p>
    <w:p>
      <w:r>
        <w:t>10.（3分）如图所示，将质量相同的三种液体，分别装入放在水平桌面上质量和底面积都相同的</w:t>
      </w:r>
      <m:oMath>
        <m:r>
          <m:rPr/>
          <m:t>a</m:t>
        </m:r>
      </m:oMath>
      <w:r>
        <w:t>、</w:t>
      </w:r>
      <m:oMath>
        <m:r>
          <m:rPr/>
          <m:t>b</m:t>
        </m:r>
      </m:oMath>
      <w:r>
        <w:t>、</w:t>
      </w:r>
      <m:oMath>
        <m:r>
          <m:rPr/>
          <m:t>c</m:t>
        </m:r>
      </m:oMath>
      <w:r>
        <w:t>三个容器中，发现三容器中液面相平，用</w:t>
      </w:r>
      <m:oMath>
        <m:r>
          <m:rPr>
            <m:nor/>
            <m:sty m:val="p"/>
          </m:rPr>
          <w:rPr>
            <w:b w:val="0"/>
            <w:i w:val="0"/>
          </w:rPr>
          <m:t>Pa</m:t>
        </m:r>
      </m:oMath>
      <w:r>
        <w:t>、</w:t>
      </w:r>
      <m:oMath>
        <m:sSub>
          <m:sSubPr/>
          <m:e>
            <m:r>
              <m:rPr/>
              <m:t>P</m:t>
            </m:r>
          </m:e>
          <m:sub>
            <m:r>
              <m:rPr/>
              <m:t>b</m:t>
            </m:r>
          </m:sub>
        </m:sSub>
      </m:oMath>
      <w:r>
        <w:t>、</w:t>
      </w:r>
      <m:oMath>
        <m:sSub>
          <m:sSubPr/>
          <m:e>
            <m:r>
              <m:rPr/>
              <m:t>P</m:t>
            </m:r>
          </m:e>
          <m:sub>
            <m:r>
              <m:rPr/>
              <m:t>c</m:t>
            </m:r>
          </m:sub>
        </m:sSub>
      </m:oMath>
      <w:r>
        <w:t>分别表示杯内液体对容器底的压强，用</w:t>
      </w:r>
      <m:oMath>
        <m:r>
          <m:rPr>
            <m:nor/>
            <m:sty m:val="p"/>
          </m:rPr>
          <w:rPr>
            <w:b w:val="0"/>
            <w:i w:val="0"/>
          </w:rPr>
          <m:t>Paˈ</m:t>
        </m:r>
      </m:oMath>
      <w:r>
        <w:t>、</w:t>
      </w:r>
      <m:oMath>
        <m:sSub>
          <m:sSubPr/>
          <m:e>
            <m:r>
              <m:rPr/>
              <m:t>P</m:t>
            </m:r>
          </m:e>
          <m:sub>
            <m:r>
              <m:rPr/>
              <m:t>B</m:t>
            </m:r>
          </m:sub>
        </m:sSub>
        <m:r>
          <m:rPr/>
          <m:t>ˈ</m:t>
        </m:r>
      </m:oMath>
      <w:r>
        <w:t>、</w:t>
      </w:r>
      <m:oMath>
        <m:sSub>
          <m:sSubPr/>
          <m:e>
            <m:r>
              <m:rPr/>
              <m:t>P</m:t>
            </m:r>
          </m:e>
          <m:sub>
            <m:r>
              <m:rPr/>
              <m:t>C</m:t>
            </m:r>
          </m:sub>
        </m:sSub>
        <m:r>
          <m:rPr/>
          <m:t>ˈ</m:t>
        </m:r>
      </m:oMath>
      <w:r>
        <w:t>分别表示容器对桌面的压强</w:t>
      </w:r>
      <m:oMath>
        <m:r>
          <m:rPr/>
          <m:t>(</m:t>
        </m:r>
      </m:oMath>
      <w:r>
        <w:t>容器重忽略不计</w:t>
      </w:r>
      <m:oMath>
        <m:r>
          <m:rPr/>
          <m:t>)</m:t>
        </m:r>
      </m:oMath>
      <w:r>
        <w:t>，则下列说法正确的是</w:t>
      </w:r>
      <m:oMath>
        <m:r>
          <m:rPr/>
          <m:t>(</m:t>
        </m:r>
        <m:r>
          <m:rPr>
            <m:nor/>
            <m:sty m:val="p"/>
          </m:rPr>
          <w:rPr>
            <w:b w:val="0"/>
            <w:i w:val="0"/>
          </w:rPr>
          <m:t> </m:t>
        </m:r>
        <m:r>
          <m:rPr/>
          <m:t>)</m:t>
        </m:r>
      </m:oMath>
      <w:r>
        <w:drawing>
          <wp:inline distT="0" distB="0" distL="114300" distR="114300">
            <wp:extent cx="1303020" cy="608330"/>
            <wp:effectExtent l="0" t="0" r="1143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1303200" cy="608400"/>
                    </a:xfrm>
                    <a:prstGeom prst="rect">
                      <a:avLst/>
                    </a:prstGeom>
                  </pic:spPr>
                </pic:pic>
              </a:graphicData>
            </a:graphic>
          </wp:inline>
        </w:drawing>
      </w:r>
    </w:p>
    <w:p>
      <w:pPr>
        <w:ind w:left="420"/>
      </w:pPr>
    </w:p>
    <w:p>
      <w:pPr>
        <w:tabs>
          <w:tab w:val="left" w:pos="4195"/>
        </w:tabs>
        <w:ind w:left="420"/>
      </w:pPr>
      <w:r>
        <w:t xml:space="preserve">A. </w:t>
      </w:r>
      <m:oMath>
        <m:r>
          <m:rPr>
            <m:nor/>
            <m:sty m:val="p"/>
          </m:rPr>
          <w:rPr>
            <w:b w:val="0"/>
            <w:i w:val="0"/>
          </w:rPr>
          <m:t>Pa</m:t>
        </m:r>
        <m:r>
          <m:rPr/>
          <m:t>&gt;</m:t>
        </m:r>
        <m:sSub>
          <m:sSubPr/>
          <m:e>
            <m:r>
              <m:rPr/>
              <m:t>P</m:t>
            </m:r>
          </m:e>
          <m:sub>
            <m:r>
              <m:rPr/>
              <m:t>b</m:t>
            </m:r>
          </m:sub>
        </m:sSub>
        <m:r>
          <m:rPr/>
          <m:t>&gt;</m:t>
        </m:r>
        <m:sSub>
          <m:sSubPr/>
          <m:e>
            <m:r>
              <m:rPr/>
              <m:t>P</m:t>
            </m:r>
          </m:e>
          <m:sub>
            <m:r>
              <m:rPr/>
              <m:t>c</m:t>
            </m:r>
          </m:sub>
        </m:sSub>
      </m:oMath>
      <w:r>
        <w:t>，</w:t>
      </w:r>
      <m:oMath>
        <m:r>
          <m:rPr>
            <m:nor/>
            <m:sty m:val="p"/>
          </m:rPr>
          <w:rPr>
            <w:b w:val="0"/>
            <w:i w:val="0"/>
          </w:rPr>
          <m:t>Paˈ</m:t>
        </m:r>
        <m:r>
          <m:rPr/>
          <m:t>=</m:t>
        </m:r>
        <m:sSub>
          <m:sSubPr/>
          <m:e>
            <m:r>
              <m:rPr/>
              <m:t>P</m:t>
            </m:r>
          </m:e>
          <m:sub>
            <m:r>
              <m:rPr/>
              <m:t>B</m:t>
            </m:r>
          </m:sub>
        </m:sSub>
        <m:r>
          <m:rPr/>
          <m:t>ˈ=</m:t>
        </m:r>
        <m:sSub>
          <m:sSubPr/>
          <m:e>
            <m:r>
              <m:rPr/>
              <m:t>P</m:t>
            </m:r>
          </m:e>
          <m:sub>
            <m:r>
              <m:rPr/>
              <m:t>C</m:t>
            </m:r>
          </m:sub>
        </m:sSub>
        <m:r>
          <m:rPr/>
          <m:t>ˈ</m:t>
        </m:r>
        <m:r>
          <m:rPr>
            <m:nor/>
            <m:sty m:val="p"/>
          </m:rPr>
          <w:rPr>
            <w:b w:val="0"/>
            <w:i w:val="0"/>
          </w:rPr>
          <m:t>                                                           </m:t>
        </m:r>
      </m:oMath>
      <w:r>
        <w:tab/>
      </w:r>
      <w:r>
        <w:t xml:space="preserve">B. </w:t>
      </w:r>
      <m:oMath>
        <m:r>
          <m:rPr>
            <m:nor/>
            <m:sty m:val="p"/>
          </m:rPr>
          <w:rPr>
            <w:b w:val="0"/>
            <w:i w:val="0"/>
          </w:rPr>
          <m:t>Pa</m:t>
        </m:r>
        <m:r>
          <m:rPr/>
          <m:t>=</m:t>
        </m:r>
        <m:sSub>
          <m:sSubPr/>
          <m:e>
            <m:r>
              <m:rPr/>
              <m:t>P</m:t>
            </m:r>
          </m:e>
          <m:sub>
            <m:r>
              <m:rPr/>
              <m:t>b</m:t>
            </m:r>
          </m:sub>
        </m:sSub>
        <m:r>
          <m:rPr/>
          <m:t>=</m:t>
        </m:r>
        <m:sSub>
          <m:sSubPr/>
          <m:e>
            <m:r>
              <m:rPr/>
              <m:t>P</m:t>
            </m:r>
          </m:e>
          <m:sub>
            <m:r>
              <m:rPr/>
              <m:t>c</m:t>
            </m:r>
          </m:sub>
        </m:sSub>
      </m:oMath>
      <w:r>
        <w:t>，</w:t>
      </w:r>
      <m:oMath>
        <m:r>
          <m:rPr>
            <m:nor/>
            <m:sty m:val="p"/>
          </m:rPr>
          <w:rPr>
            <w:b w:val="0"/>
            <w:i w:val="0"/>
          </w:rPr>
          <m:t>Paˈ</m:t>
        </m:r>
        <m:r>
          <m:rPr/>
          <m:t>&lt;</m:t>
        </m:r>
        <m:sSub>
          <m:sSubPr/>
          <m:e>
            <m:r>
              <m:rPr/>
              <m:t>P</m:t>
            </m:r>
          </m:e>
          <m:sub>
            <m:r>
              <m:rPr/>
              <m:t>B</m:t>
            </m:r>
          </m:sub>
        </m:sSub>
        <m:r>
          <m:rPr/>
          <m:t>ˈ&lt;</m:t>
        </m:r>
        <m:sSub>
          <m:sSubPr/>
          <m:e>
            <m:r>
              <m:rPr/>
              <m:t>P</m:t>
            </m:r>
          </m:e>
          <m:sub>
            <m:r>
              <m:rPr/>
              <m:t>C</m:t>
            </m:r>
          </m:sub>
        </m:sSub>
        <m:r>
          <m:rPr/>
          <m:t>ˈ</m:t>
        </m:r>
      </m:oMath>
      <w:r>
        <w:br w:type="textWrapping"/>
      </w:r>
      <w:r>
        <w:t xml:space="preserve">C. </w:t>
      </w:r>
      <m:oMath>
        <m:r>
          <m:rPr>
            <m:nor/>
            <m:sty m:val="p"/>
          </m:rPr>
          <w:rPr>
            <w:b w:val="0"/>
            <w:i w:val="0"/>
          </w:rPr>
          <m:t>Pa</m:t>
        </m:r>
        <m:r>
          <m:rPr/>
          <m:t>=</m:t>
        </m:r>
        <m:sSub>
          <m:sSubPr/>
          <m:e>
            <m:r>
              <m:rPr/>
              <m:t>P</m:t>
            </m:r>
          </m:e>
          <m:sub>
            <m:r>
              <m:rPr/>
              <m:t>b</m:t>
            </m:r>
          </m:sub>
        </m:sSub>
        <m:r>
          <m:rPr/>
          <m:t>=</m:t>
        </m:r>
        <m:sSub>
          <m:sSubPr/>
          <m:e>
            <m:r>
              <m:rPr/>
              <m:t>P</m:t>
            </m:r>
          </m:e>
          <m:sub>
            <m:r>
              <m:rPr/>
              <m:t>c</m:t>
            </m:r>
          </m:sub>
        </m:sSub>
      </m:oMath>
      <w:r>
        <w:t>，</w:t>
      </w:r>
      <m:oMath>
        <m:r>
          <m:rPr>
            <m:nor/>
            <m:sty m:val="p"/>
          </m:rPr>
          <w:rPr>
            <w:b w:val="0"/>
            <w:i w:val="0"/>
          </w:rPr>
          <m:t>Paˈ</m:t>
        </m:r>
        <m:r>
          <m:rPr/>
          <m:t>&gt;</m:t>
        </m:r>
        <m:sSub>
          <m:sSubPr/>
          <m:e>
            <m:r>
              <m:rPr/>
              <m:t>P</m:t>
            </m:r>
          </m:e>
          <m:sub>
            <m:r>
              <m:rPr/>
              <m:t>B</m:t>
            </m:r>
          </m:sub>
        </m:sSub>
        <m:r>
          <m:rPr/>
          <m:t>ˈ&gt;</m:t>
        </m:r>
        <m:sSub>
          <m:sSubPr/>
          <m:e>
            <m:r>
              <m:rPr/>
              <m:t>P</m:t>
            </m:r>
          </m:e>
          <m:sub>
            <m:r>
              <m:rPr/>
              <m:t>C</m:t>
            </m:r>
          </m:sub>
        </m:sSub>
        <m:r>
          <m:rPr/>
          <m:t>ˈ</m:t>
        </m:r>
        <m:r>
          <m:rPr>
            <m:nor/>
            <m:sty m:val="p"/>
          </m:rPr>
          <w:rPr>
            <w:b w:val="0"/>
            <w:i w:val="0"/>
          </w:rPr>
          <m:t>                                                           </m:t>
        </m:r>
      </m:oMath>
      <w:r>
        <w:tab/>
      </w:r>
      <w:r>
        <w:t xml:space="preserve">D. </w:t>
      </w:r>
      <m:oMath>
        <m:r>
          <m:rPr>
            <m:nor/>
            <m:sty m:val="p"/>
          </m:rPr>
          <w:rPr>
            <w:b w:val="0"/>
            <w:i w:val="0"/>
          </w:rPr>
          <m:t>Pa</m:t>
        </m:r>
        <m:r>
          <m:rPr/>
          <m:t>&lt;</m:t>
        </m:r>
        <m:sSub>
          <m:sSubPr/>
          <m:e>
            <m:r>
              <m:rPr/>
              <m:t>P</m:t>
            </m:r>
          </m:e>
          <m:sub>
            <m:r>
              <m:rPr/>
              <m:t>b</m:t>
            </m:r>
          </m:sub>
        </m:sSub>
        <m:r>
          <m:rPr/>
          <m:t>&lt;</m:t>
        </m:r>
        <m:sSub>
          <m:sSubPr/>
          <m:e>
            <m:r>
              <m:rPr/>
              <m:t>P</m:t>
            </m:r>
          </m:e>
          <m:sub>
            <m:r>
              <m:rPr/>
              <m:t>c</m:t>
            </m:r>
          </m:sub>
        </m:sSub>
      </m:oMath>
      <w:r>
        <w:t>，</w:t>
      </w:r>
      <m:oMath>
        <m:r>
          <m:rPr>
            <m:nor/>
            <m:sty m:val="p"/>
          </m:rPr>
          <w:rPr>
            <w:b w:val="0"/>
            <w:i w:val="0"/>
          </w:rPr>
          <m:t>Paˈ</m:t>
        </m:r>
        <m:r>
          <m:rPr/>
          <m:t>=</m:t>
        </m:r>
        <m:sSub>
          <m:sSubPr/>
          <m:e>
            <m:r>
              <m:rPr/>
              <m:t>P</m:t>
            </m:r>
          </m:e>
          <m:sub>
            <m:r>
              <m:rPr/>
              <m:t>B</m:t>
            </m:r>
          </m:sub>
        </m:sSub>
        <m:r>
          <m:rPr/>
          <m:t>ˈ=</m:t>
        </m:r>
        <m:sSub>
          <m:sSubPr/>
          <m:e>
            <m:r>
              <m:rPr/>
              <m:t>P</m:t>
            </m:r>
          </m:e>
          <m:sub>
            <m:r>
              <m:rPr/>
              <m:t>C</m:t>
            </m:r>
          </m:sub>
        </m:sSub>
        <m:r>
          <m:rPr/>
          <m:t>ˈ</m:t>
        </m:r>
      </m:oMath>
    </w:p>
    <w:p>
      <w:r>
        <w:rPr>
          <w:rStyle w:val="164"/>
        </w:rPr>
        <w:t>二 、填空题（本大题共5小题，共20分）</w:t>
      </w:r>
    </w:p>
    <w:p>
      <w:r>
        <w:t>11.（4分）______ 叫压强，压强是表示 ______ 的物理量。在国际单位制中，压强的单位是 ______ ，用</w:t>
      </w:r>
      <m:oMath>
        <m:r>
          <m:rPr/>
          <m:t>50</m:t>
        </m:r>
      </m:oMath>
      <w:r>
        <w:t>牛的压力作用在</w:t>
      </w:r>
      <m:oMath>
        <m:r>
          <m:rPr/>
          <m:t>2</m:t>
        </m:r>
      </m:oMath>
      <w:r>
        <w:t>米</w:t>
      </w:r>
      <m:oMath>
        <m:sSup>
          <m:sSupPr/>
          <m:e>
            <m:r>
              <m:rPr>
                <m:nor/>
                <m:sty m:val="p"/>
              </m:rPr>
              <w:rPr>
                <w:b w:val="0"/>
                <w:i w:val="0"/>
              </w:rPr>
              <m:t> </m:t>
            </m:r>
          </m:e>
          <m:sup>
            <m:r>
              <m:rPr/>
              <m:t>2</m:t>
            </m:r>
          </m:sup>
        </m:sSup>
      </m:oMath>
      <w:r>
        <w:t>面积上产生的压强是 ______ ，它表示的意思是 ______ 。</w:t>
      </w:r>
    </w:p>
    <w:p>
      <w:r>
        <w:t>12.（4分）如图，正方体物块</w:t>
      </w:r>
      <m:oMath>
        <m:r>
          <m:rPr/>
          <m:t>A</m:t>
        </m:r>
      </m:oMath>
      <w:r>
        <w:t>的质量与正方体物块</w:t>
      </w:r>
      <m:oMath>
        <m:r>
          <m:rPr/>
          <m:t>B</m:t>
        </m:r>
      </m:oMath>
      <w:r>
        <w:t>的质量之比为</w:t>
      </w:r>
      <m:oMath>
        <m:r>
          <m:rPr/>
          <m:t>3</m:t>
        </m:r>
      </m:oMath>
      <w:r>
        <w:t>：</w:t>
      </w:r>
      <m:oMath>
        <m:r>
          <m:rPr/>
          <m:t>1</m:t>
        </m:r>
      </m:oMath>
      <w:r>
        <w:t>，底面积之比为</w:t>
      </w:r>
      <m:oMath>
        <m:r>
          <m:rPr/>
          <m:t>2</m:t>
        </m:r>
      </m:oMath>
      <w:r>
        <w:t>：</w:t>
      </w:r>
      <m:oMath>
        <m:r>
          <m:rPr/>
          <m:t>1</m:t>
        </m:r>
      </m:oMath>
      <w:r>
        <w:t>，那么物块</w:t>
      </w:r>
      <m:oMath>
        <m:r>
          <m:rPr/>
          <m:t>A</m:t>
        </m:r>
      </m:oMath>
      <w:r>
        <w:t>对物块</w:t>
      </w:r>
      <m:oMath>
        <m:r>
          <m:rPr/>
          <m:t>B</m:t>
        </m:r>
      </m:oMath>
      <w:r>
        <w:t>的压强</w:t>
      </w:r>
      <m:oMath>
        <m:sSub>
          <m:sSubPr/>
          <m:e>
            <m:r>
              <m:rPr/>
              <m:t>p</m:t>
            </m:r>
          </m:e>
          <m:sub>
            <m:r>
              <m:rPr/>
              <m:t>A</m:t>
            </m:r>
          </m:sub>
        </m:sSub>
      </m:oMath>
      <w:r>
        <w:t>与物块</w:t>
      </w:r>
      <m:oMath>
        <m:r>
          <m:rPr/>
          <m:t>B</m:t>
        </m:r>
      </m:oMath>
      <w:r>
        <w:t>对桌面的压强</w:t>
      </w:r>
      <m:oMath>
        <m:sSub>
          <m:sSubPr/>
          <m:e>
            <m:r>
              <m:rPr/>
              <m:t>p</m:t>
            </m:r>
          </m:e>
          <m:sub>
            <m:r>
              <m:rPr/>
              <m:t>B</m:t>
            </m:r>
          </m:sub>
        </m:sSub>
      </m:oMath>
      <w:r>
        <w:t>之比</w:t>
      </w:r>
      <m:oMath>
        <m:sSub>
          <m:sSubPr/>
          <m:e>
            <m:r>
              <m:rPr/>
              <m:t>p</m:t>
            </m:r>
          </m:e>
          <m:sub>
            <m:r>
              <m:rPr/>
              <m:t>A</m:t>
            </m:r>
          </m:sub>
        </m:sSub>
      </m:oMath>
      <w:r>
        <w:t>：</w:t>
      </w:r>
      <m:oMath>
        <m:sSub>
          <m:sSubPr/>
          <m:e>
            <m:r>
              <m:rPr/>
              <m:t>p</m:t>
            </m:r>
          </m:e>
          <m:sub>
            <m:r>
              <m:rPr/>
              <m:t>B</m:t>
            </m:r>
          </m:sub>
        </m:sSub>
        <m:r>
          <m:rPr/>
          <m:t>=</m:t>
        </m:r>
      </m:oMath>
      <w:r>
        <w:t>______。</w:t>
      </w:r>
      <w:r>
        <w:br w:type="textWrapping"/>
      </w:r>
      <w:r>
        <w:drawing>
          <wp:inline distT="0" distB="0" distL="114300" distR="114300">
            <wp:extent cx="989965" cy="119824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990000" cy="1198800"/>
                    </a:xfrm>
                    <a:prstGeom prst="rect">
                      <a:avLst/>
                    </a:prstGeom>
                  </pic:spPr>
                </pic:pic>
              </a:graphicData>
            </a:graphic>
          </wp:inline>
        </w:drawing>
      </w:r>
    </w:p>
    <w:p>
      <w:r>
        <w:t>13.（4分）如图所示</w:t>
      </w:r>
      <m:oMath>
        <m:r>
          <m:rPr/>
          <m:t>A</m:t>
        </m:r>
      </m:oMath>
      <w:r>
        <w:t>、</w:t>
      </w:r>
      <m:oMath>
        <m:r>
          <m:rPr/>
          <m:t>B</m:t>
        </m:r>
      </m:oMath>
      <w:r>
        <w:t>两个质地均匀的实心正方体，它们的质量相等，密度之比为</w:t>
      </w:r>
      <m:oMath>
        <m:sSub>
          <m:sSubPr/>
          <m:e>
            <m:r>
              <m:rPr/>
              <m:t>ρ</m:t>
            </m:r>
          </m:e>
          <m:sub>
            <m:r>
              <m:rPr/>
              <m:t>A</m:t>
            </m:r>
          </m:sub>
        </m:sSub>
      </m:oMath>
      <w:r>
        <w:t>：</w:t>
      </w:r>
      <m:oMath>
        <m:sSub>
          <m:sSubPr/>
          <m:e>
            <m:r>
              <m:rPr/>
              <m:t>ρ</m:t>
            </m:r>
          </m:e>
          <m:sub>
            <m:r>
              <m:rPr/>
              <m:t>B</m:t>
            </m:r>
          </m:sub>
        </m:sSub>
        <m:r>
          <m:rPr/>
          <m:t>=8</m:t>
        </m:r>
      </m:oMath>
      <w:r>
        <w:t>：</w:t>
      </w:r>
      <m:oMath>
        <m:r>
          <m:rPr/>
          <m:t>1</m:t>
        </m:r>
      </m:oMath>
      <w:r>
        <w:t>，若按甲、乙两种不同的叠放方式放在水平地面上，则地面受到的压力之比为</w:t>
      </w:r>
      <m:oMath>
        <m:sSub>
          <m:sSubPr/>
          <m:e>
            <m:r>
              <m:rPr/>
              <m:t>F</m:t>
            </m:r>
          </m:e>
          <m:sub>
            <m:r>
              <m:rPr/>
              <m:t>甲</m:t>
            </m:r>
          </m:sub>
        </m:sSub>
      </m:oMath>
      <w:r>
        <w:t>：</w:t>
      </w:r>
      <m:oMath>
        <m:sSub>
          <m:sSubPr/>
          <m:e>
            <m:r>
              <m:rPr/>
              <m:t>F</m:t>
            </m:r>
          </m:e>
          <m:sub>
            <m:r>
              <m:rPr/>
              <m:t>乙</m:t>
            </m:r>
          </m:sub>
        </m:sSub>
        <m:r>
          <m:rPr/>
          <m:t>=</m:t>
        </m:r>
      </m:oMath>
      <w:r>
        <w:t>______；压强之比为</w:t>
      </w:r>
      <m:oMath>
        <m:sSub>
          <m:sSubPr/>
          <m:e>
            <m:r>
              <m:rPr/>
              <m:t>p</m:t>
            </m:r>
          </m:e>
          <m:sub>
            <m:r>
              <m:rPr/>
              <m:t>甲</m:t>
            </m:r>
          </m:sub>
        </m:sSub>
      </m:oMath>
      <w:r>
        <w:t>：</w:t>
      </w:r>
      <m:oMath>
        <m:sSub>
          <m:sSubPr/>
          <m:e>
            <m:r>
              <m:rPr/>
              <m:t>p</m:t>
            </m:r>
          </m:e>
          <m:sub>
            <m:r>
              <m:rPr/>
              <m:t>乙</m:t>
            </m:r>
          </m:sub>
        </m:sSub>
        <m:r>
          <m:rPr/>
          <m:t>=</m:t>
        </m:r>
      </m:oMath>
      <w:r>
        <w:t>______。</w:t>
      </w:r>
      <w:r>
        <w:br w:type="textWrapping"/>
      </w:r>
      <w:r>
        <w:drawing>
          <wp:inline distT="0" distB="0" distL="114300" distR="114300">
            <wp:extent cx="2195830" cy="1094105"/>
            <wp:effectExtent l="0" t="0" r="1397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196000" cy="1094400"/>
                    </a:xfrm>
                    <a:prstGeom prst="rect">
                      <a:avLst/>
                    </a:prstGeom>
                  </pic:spPr>
                </pic:pic>
              </a:graphicData>
            </a:graphic>
          </wp:inline>
        </w:drawing>
      </w:r>
    </w:p>
    <w:p>
      <w:r>
        <w:t>14.（4分）如图所示，</w:t>
      </w:r>
      <m:oMath>
        <m:r>
          <m:rPr/>
          <m:t>a</m:t>
        </m:r>
      </m:oMath>
      <w:r>
        <w:t>、</w:t>
      </w:r>
      <m:oMath>
        <m:r>
          <m:rPr/>
          <m:t>b</m:t>
        </m:r>
      </m:oMath>
      <w:r>
        <w:t>为放在水平地面上的两个均匀圆柱体，已知底面积</w:t>
      </w:r>
      <m:oMath>
        <m:sSub>
          <m:sSubPr/>
          <m:e>
            <m:r>
              <m:rPr/>
              <m:t>S</m:t>
            </m:r>
          </m:e>
          <m:sub>
            <m:r>
              <m:rPr/>
              <m:t>a</m:t>
            </m:r>
          </m:sub>
        </m:sSub>
        <m:r>
          <m:rPr/>
          <m:t>=3</m:t>
        </m:r>
        <m:sSub>
          <m:sSubPr/>
          <m:e>
            <m:r>
              <m:rPr/>
              <m:t>S</m:t>
            </m:r>
          </m:e>
          <m:sub>
            <m:r>
              <m:rPr/>
              <m:t>b</m:t>
            </m:r>
          </m:sub>
        </m:sSub>
      </m:oMath>
      <w:r>
        <w:t>，高度</w:t>
      </w:r>
      <m:oMath>
        <m:sSub>
          <m:sSubPr/>
          <m:e>
            <m:r>
              <m:rPr/>
              <m:t>ℎ</m:t>
            </m:r>
          </m:e>
          <m:sub>
            <m:r>
              <m:rPr/>
              <m:t>b</m:t>
            </m:r>
          </m:sub>
        </m:sSub>
        <m:r>
          <m:rPr/>
          <m:t>=2</m:t>
        </m:r>
        <m:sSub>
          <m:sSubPr/>
          <m:e>
            <m:r>
              <m:rPr/>
              <m:t>ℎ</m:t>
            </m:r>
          </m:e>
          <m:sub>
            <m:r>
              <m:rPr/>
              <m:t>a</m:t>
            </m:r>
          </m:sub>
        </m:sSub>
      </m:oMath>
      <w:r>
        <w:t>，对地面的压强</w:t>
      </w:r>
      <m:oMath>
        <m:sSub>
          <m:sSubPr/>
          <m:e>
            <m:r>
              <m:rPr/>
              <m:t>P</m:t>
            </m:r>
          </m:e>
          <m:sub>
            <m:r>
              <m:rPr/>
              <m:t>a</m:t>
            </m:r>
          </m:sub>
        </m:sSub>
        <m:r>
          <m:rPr/>
          <m:t>=</m:t>
        </m:r>
        <m:sSub>
          <m:sSubPr/>
          <m:e>
            <m:r>
              <m:rPr/>
              <m:t>P</m:t>
            </m:r>
          </m:e>
          <m:sub>
            <m:r>
              <m:rPr/>
              <m:t>b</m:t>
            </m:r>
          </m:sub>
        </m:sSub>
      </m:oMath>
      <w:r>
        <w:t>，圆柱体密度分别为</w:t>
      </w:r>
      <m:oMath>
        <m:sSub>
          <m:sSubPr/>
          <m:e>
            <m:r>
              <m:rPr>
                <m:nor/>
                <m:sty m:val="p"/>
              </m:rPr>
              <w:rPr>
                <w:b w:val="0"/>
                <w:i w:val="0"/>
              </w:rPr>
              <m:t>ρ</m:t>
            </m:r>
          </m:e>
          <m:sub>
            <m:r>
              <m:rPr/>
              <m:t>a</m:t>
            </m:r>
          </m:sub>
        </m:sSub>
      </m:oMath>
      <w:r>
        <w:t>和</w:t>
      </w:r>
      <m:oMath>
        <m:sSub>
          <m:sSubPr/>
          <m:e>
            <m:r>
              <m:rPr>
                <m:nor/>
                <m:sty m:val="p"/>
              </m:rPr>
              <w:rPr>
                <w:b w:val="0"/>
                <w:i w:val="0"/>
              </w:rPr>
              <m:t>ρ</m:t>
            </m:r>
          </m:e>
          <m:sub>
            <m:r>
              <m:rPr/>
              <m:t>b</m:t>
            </m:r>
          </m:sub>
        </m:sSub>
      </m:oMath>
      <w:r>
        <w:t>，对地面的压力分别</w:t>
      </w:r>
      <m:oMath>
        <m:sSub>
          <m:sSubPr/>
          <m:e>
            <m:r>
              <m:rPr/>
              <m:t>F</m:t>
            </m:r>
          </m:e>
          <m:sub>
            <m:r>
              <m:rPr/>
              <m:t>a</m:t>
            </m:r>
          </m:sub>
        </m:sSub>
      </m:oMath>
      <w:r>
        <w:t>和</w:t>
      </w:r>
      <m:oMath>
        <m:sSub>
          <m:sSubPr/>
          <m:e>
            <m:r>
              <m:rPr/>
              <m:t>F</m:t>
            </m:r>
          </m:e>
          <m:sub>
            <m:r>
              <m:rPr/>
              <m:t>b</m:t>
            </m:r>
          </m:sub>
        </m:sSub>
      </m:oMath>
      <w:r>
        <w:t>，则</w:t>
      </w:r>
      <m:oMath>
        <m:sSub>
          <m:sSubPr/>
          <m:e>
            <m:r>
              <m:rPr>
                <m:nor/>
                <m:sty m:val="p"/>
              </m:rPr>
              <w:rPr>
                <w:b w:val="0"/>
                <w:i w:val="0"/>
              </w:rPr>
              <m:t>ρ</m:t>
            </m:r>
          </m:e>
          <m:sub>
            <m:r>
              <m:rPr/>
              <m:t>a</m:t>
            </m:r>
          </m:sub>
        </m:sSub>
        <m:r>
          <m:rPr/>
          <m:t>=</m:t>
        </m:r>
      </m:oMath>
      <w:r>
        <w:t xml:space="preserve">______ </w:t>
      </w:r>
      <m:oMath>
        <m:sSub>
          <m:sSubPr/>
          <m:e>
            <m:r>
              <m:rPr>
                <m:nor/>
                <m:sty m:val="p"/>
              </m:rPr>
              <w:rPr>
                <w:b w:val="0"/>
                <w:i w:val="0"/>
              </w:rPr>
              <m:t>ρ</m:t>
            </m:r>
          </m:e>
          <m:sub>
            <m:r>
              <m:rPr/>
              <m:t>b</m:t>
            </m:r>
          </m:sub>
        </m:sSub>
      </m:oMath>
      <w:r>
        <w:t>，</w:t>
      </w:r>
      <m:oMath>
        <m:sSub>
          <m:sSubPr/>
          <m:e>
            <m:r>
              <m:rPr/>
              <m:t>F</m:t>
            </m:r>
          </m:e>
          <m:sub>
            <m:r>
              <m:rPr/>
              <m:t>a</m:t>
            </m:r>
          </m:sub>
        </m:sSub>
        <m:r>
          <m:rPr/>
          <m:t>=</m:t>
        </m:r>
      </m:oMath>
      <w:r>
        <w:t xml:space="preserve">______ </w:t>
      </w:r>
      <m:oMath>
        <m:sSub>
          <m:sSubPr/>
          <m:e>
            <m:r>
              <m:rPr/>
              <m:t>F</m:t>
            </m:r>
          </m:e>
          <m:sub>
            <m:r>
              <m:rPr/>
              <m:t>b</m:t>
            </m:r>
          </m:sub>
        </m:sSub>
      </m:oMath>
      <w:r>
        <w:br w:type="textWrapping"/>
      </w:r>
      <w:r>
        <w:drawing>
          <wp:inline distT="0" distB="0" distL="114300" distR="114300">
            <wp:extent cx="1349375" cy="989965"/>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1350000" cy="990000"/>
                    </a:xfrm>
                    <a:prstGeom prst="rect">
                      <a:avLst/>
                    </a:prstGeom>
                  </pic:spPr>
                </pic:pic>
              </a:graphicData>
            </a:graphic>
          </wp:inline>
        </w:drawing>
      </w:r>
    </w:p>
    <w:p>
      <w:r>
        <w:t>15.（4分）如图是苍溪嘉陵江大桥，一个桥墩的体积是</w:t>
      </w:r>
      <m:oMath>
        <m:r>
          <m:rPr/>
          <m:t>900</m:t>
        </m:r>
        <m:sSup>
          <m:sSupPr/>
          <m:e>
            <m:r>
              <m:rPr/>
              <m:t>m</m:t>
            </m:r>
          </m:e>
          <m:sup>
            <m:r>
              <m:rPr/>
              <m:t>3</m:t>
            </m:r>
          </m:sup>
        </m:sSup>
      </m:oMath>
      <w:r>
        <w:t>，水下的体积是</w:t>
      </w:r>
      <m:oMath>
        <m:r>
          <m:rPr/>
          <m:t>200</m:t>
        </m:r>
        <m:sSup>
          <m:sSupPr/>
          <m:e>
            <m:r>
              <m:rPr/>
              <m:t>m</m:t>
            </m:r>
          </m:e>
          <m:sup>
            <m:r>
              <m:rPr/>
              <m:t>3</m:t>
            </m:r>
          </m:sup>
        </m:sSup>
      </m:oMath>
      <w:r>
        <w:t>，则这个桥墩受到水的浮力是______</w:t>
      </w:r>
      <m:oMath>
        <m:r>
          <m:rPr/>
          <m:t>N</m:t>
        </m:r>
      </m:oMath>
      <w:r>
        <w:t>，而桥面上有一辆质量为</w:t>
      </w:r>
      <m:oMath>
        <m:r>
          <m:rPr/>
          <m:t>1.</m:t>
        </m:r>
        <m:r>
          <m:rPr>
            <m:nor/>
            <m:sty m:val="p"/>
          </m:rPr>
          <w:rPr>
            <w:b w:val="0"/>
            <w:i w:val="0"/>
          </w:rPr>
          <m:t>3t</m:t>
        </m:r>
      </m:oMath>
      <w:r>
        <w:t>的国产长安小轿车正在匀速行使，每个轮胎与桥面接触面积为</w:t>
      </w:r>
      <m:oMath>
        <m:r>
          <m:rPr>
            <m:nor/>
            <m:sty m:val="p"/>
          </m:rPr>
          <w:rPr>
            <w:b w:val="0"/>
            <w:i w:val="0"/>
          </w:rPr>
          <m:t>250c</m:t>
        </m:r>
        <m:sSup>
          <m:sSupPr/>
          <m:e>
            <m:r>
              <m:rPr/>
              <m:t>m</m:t>
            </m:r>
          </m:e>
          <m:sup>
            <m:r>
              <m:rPr/>
              <m:t>2</m:t>
            </m:r>
          </m:sup>
        </m:sSup>
      </m:oMath>
      <w:r>
        <w:t>，这时对桥面的压强是 ______</w:t>
      </w:r>
      <m:oMath>
        <m:r>
          <m:rPr>
            <m:nor/>
            <m:sty m:val="p"/>
          </m:rPr>
          <w:rPr>
            <w:b w:val="0"/>
            <w:i w:val="0"/>
          </w:rPr>
          <m:t>Pa</m:t>
        </m:r>
      </m:oMath>
      <w:r>
        <w:t>。</w:t>
      </w:r>
      <m:oMath>
        <m:r>
          <m:rPr/>
          <m:t>(g=</m:t>
        </m:r>
        <m:r>
          <m:rPr>
            <m:nor/>
            <m:sty m:val="p"/>
          </m:rPr>
          <w:rPr>
            <w:b w:val="0"/>
            <w:i w:val="0"/>
          </w:rPr>
          <m:t>10N/kg</m:t>
        </m:r>
        <m:r>
          <m:rPr/>
          <m:t>)</m:t>
        </m:r>
      </m:oMath>
      <w:r>
        <w:br w:type="textWrapping"/>
      </w:r>
      <w:r>
        <w:drawing>
          <wp:inline distT="0" distB="0" distL="114300" distR="114300">
            <wp:extent cx="1767205" cy="1310005"/>
            <wp:effectExtent l="0" t="0" r="444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1767600" cy="1310400"/>
                    </a:xfrm>
                    <a:prstGeom prst="rect">
                      <a:avLst/>
                    </a:prstGeom>
                  </pic:spPr>
                </pic:pic>
              </a:graphicData>
            </a:graphic>
          </wp:inline>
        </w:drawing>
      </w:r>
    </w:p>
    <w:p>
      <w:r>
        <w:rPr>
          <w:rStyle w:val="164"/>
        </w:rPr>
        <w:t>三 、简答题（本大题共1小题，共6分）</w:t>
      </w:r>
    </w:p>
    <w:p>
      <w:r>
        <w:t>16.（6分）小明同学利用洗手间的肥皂及海绵探究“压力的作用效果与哪些因素有关”，实验探究过程如图所示。 </w:t>
      </w:r>
      <w:r>
        <w:br w:type="textWrapping"/>
      </w:r>
      <m:oMath>
        <m:r>
          <m:rPr/>
          <m:t>(1)</m:t>
        </m:r>
      </m:oMath>
      <w:r>
        <w:t>分析比较甲、乙两图中的实验现象，得到的结论是什么？ </w:t>
      </w:r>
      <w:r>
        <w:br w:type="textWrapping"/>
      </w:r>
      <m:oMath>
        <m:r>
          <m:rPr/>
          <m:t>(2)</m:t>
        </m:r>
      </m:oMath>
      <w:r>
        <w:t>图乙和图丙探究的问题是什么？ </w:t>
      </w:r>
      <w:r>
        <w:br w:type="textWrapping"/>
      </w:r>
      <m:oMath>
        <m:r>
          <m:rPr/>
          <m:t>(3)</m:t>
        </m:r>
      </m:oMath>
      <w:r>
        <w:t>小明将肥皂沿竖直方向切成大小不同的两块，如图丁所示，由实验现象，他经过分析、论证得到的结论是：压力的作用效果与受力面积无关。分析评估他的实验结论。</w:t>
      </w:r>
      <w:r>
        <w:br w:type="textWrapping"/>
      </w:r>
      <w:r>
        <w:drawing>
          <wp:inline distT="0" distB="0" distL="114300" distR="114300">
            <wp:extent cx="3412490" cy="723265"/>
            <wp:effectExtent l="0" t="0" r="165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3412800" cy="723599"/>
                    </a:xfrm>
                    <a:prstGeom prst="rect">
                      <a:avLst/>
                    </a:prstGeom>
                  </pic:spPr>
                </pic:pic>
              </a:graphicData>
            </a:graphic>
          </wp:inline>
        </w:drawing>
      </w:r>
    </w:p>
    <w:p>
      <w:r>
        <w:rPr>
          <w:rStyle w:val="164"/>
        </w:rPr>
        <w:t>四 、实验题（本大题共2小题，共12分）</w:t>
      </w:r>
    </w:p>
    <w:p>
      <w:r>
        <w:t>17.（6分）某学习小组对“影响压力作用效果的因素”进行了探究，他们采取了如下的方法：图甲把小桌放在海绵上；图乙在小桌上放一个砝码；图丙把小桌翻过来，桌面朝下并在它上面放一个砝码。</w:t>
      </w:r>
    </w:p>
    <w:p>
      <w:pPr>
        <w:ind w:left="420"/>
      </w:pPr>
      <w:r>
        <w:drawing>
          <wp:inline distT="0" distB="0" distL="114300" distR="114300">
            <wp:extent cx="2185035" cy="751840"/>
            <wp:effectExtent l="0" t="0" r="571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2185200" cy="752400"/>
                    </a:xfrm>
                    <a:prstGeom prst="rect">
                      <a:avLst/>
                    </a:prstGeom>
                  </pic:spPr>
                </pic:pic>
              </a:graphicData>
            </a:graphic>
          </wp:inline>
        </w:drawing>
      </w:r>
    </w:p>
    <w:p>
      <w:pPr>
        <w:ind w:left="420"/>
      </w:pPr>
      <m:oMath>
        <m:r>
          <m:rPr/>
          <m:t>(1)</m:t>
        </m:r>
      </m:oMath>
      <w:r>
        <w:t>实验中通过观察_________________来比较压力作用效果。</w:t>
      </w:r>
      <m:oMath>
        <m:r>
          <m:rPr/>
          <m:t>(2)</m:t>
        </m:r>
      </m:oMath>
      <w:r>
        <w:t>比较___________两图可知，当受力面积一定时，压力越大，压力的作用效果越明显； </w:t>
      </w:r>
      <w:r>
        <w:br w:type="textWrapping"/>
      </w:r>
      <m:oMath>
        <m:r>
          <m:rPr/>
          <m:t>(3)</m:t>
        </m:r>
      </m:oMath>
      <w:r>
        <w:t>对比乙丙两图可以得出________________________________________。</w:t>
      </w:r>
    </w:p>
    <w:p>
      <w:pPr>
        <w:ind w:left="420"/>
      </w:pPr>
      <m:oMath>
        <m:r>
          <m:rPr/>
          <m:t>(4)</m:t>
        </m:r>
      </m:oMath>
      <w:r>
        <w:t>此实验_______________</w:t>
      </w:r>
      <m:oMath>
        <m:r>
          <m:rPr/>
          <m:t>(</m:t>
        </m:r>
      </m:oMath>
      <w:r>
        <w:t>选填“能”或“不能”</w:t>
      </w:r>
      <m:oMath>
        <m:r>
          <m:rPr/>
          <m:t>)</m:t>
        </m:r>
      </m:oMath>
      <w:r>
        <w:t>用硬纸板代替海绵，原因是____________________。</w:t>
      </w:r>
    </w:p>
    <w:p>
      <w:r>
        <w:t>18.（6分）小明用质地均匀、桌面为长方体的小桌，质量相等的重物</w:t>
      </w:r>
      <m:oMath>
        <m:r>
          <m:rPr/>
          <m:t>(</m:t>
        </m:r>
      </m:oMath>
      <w:r>
        <w:t>若干</w:t>
      </w:r>
      <m:oMath>
        <m:r>
          <m:rPr/>
          <m:t>)</m:t>
        </m:r>
      </m:oMath>
      <w:r>
        <w:t>，海绵等 </w:t>
      </w:r>
      <w:r>
        <w:br w:type="textWrapping"/>
      </w:r>
      <w:r>
        <w:t>器材进行以下实验。 </w:t>
      </w:r>
      <w:r>
        <w:br w:type="textWrapping"/>
      </w:r>
      <w:r>
        <w:t>实验：用小桌、重物、海绵按如图</w:t>
      </w:r>
      <m:oMath>
        <m:r>
          <m:rPr/>
          <m:t>1</m:t>
        </m:r>
      </m:oMath>
      <w:r>
        <w:t>所示方式进行实验。 </w:t>
      </w:r>
      <w:r>
        <w:br w:type="textWrapping"/>
      </w:r>
      <m:oMath>
        <m:r>
          <m:rPr/>
          <m:t>(1)</m:t>
        </m:r>
      </m:oMath>
      <w:r>
        <w:t>本实验可以通过观察 ______来比较压力作用效果的大小，这是因为力可以使物体发生 ______。 </w:t>
      </w:r>
      <w:r>
        <w:br w:type="textWrapping"/>
      </w:r>
      <m:oMath>
        <m:r>
          <m:rPr/>
          <m:t>(2)</m:t>
        </m:r>
      </m:oMath>
      <w:r>
        <w:t>若要探究压力作用效果与受力面积的关系，应选择图</w:t>
      </w:r>
      <m:oMath>
        <m:r>
          <m:rPr/>
          <m:t>1</m:t>
        </m:r>
      </m:oMath>
      <w:r>
        <w:t>中的 ______</w:t>
      </w:r>
      <m:oMath>
        <m:r>
          <m:rPr/>
          <m:t>(</m:t>
        </m:r>
      </m:oMath>
      <w:r>
        <w:t>选填“甲”、“乙”或“丙”</w:t>
      </w:r>
      <m:oMath>
        <m:r>
          <m:rPr/>
          <m:t>)</m:t>
        </m:r>
      </m:oMath>
      <w:r>
        <w:t>两次实验。 </w:t>
      </w:r>
      <w:r>
        <w:br w:type="textWrapping"/>
      </w:r>
      <m:oMath>
        <m:r>
          <m:rPr/>
          <m:t>(3)</m:t>
        </m:r>
      </m:oMath>
      <w:r>
        <w:t>通过比较图中甲、乙两次实验现象，可得出的结论是 ______。</w:t>
      </w:r>
      <w:r>
        <w:br w:type="textWrapping"/>
      </w:r>
      <w:r>
        <w:drawing>
          <wp:inline distT="0" distB="0" distL="114300" distR="114300">
            <wp:extent cx="2260600" cy="996950"/>
            <wp:effectExtent l="0" t="0" r="635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2260800" cy="997200"/>
                    </a:xfrm>
                    <a:prstGeom prst="rect">
                      <a:avLst/>
                    </a:prstGeom>
                  </pic:spPr>
                </pic:pic>
              </a:graphicData>
            </a:graphic>
          </wp:inline>
        </w:drawing>
      </w:r>
    </w:p>
    <w:p>
      <w:r>
        <w:br w:type="page"/>
      </w:r>
    </w:p>
    <w:p>
      <w:pPr>
        <w:jc w:val="center"/>
      </w:pPr>
      <w:r>
        <w:rPr>
          <w:b/>
          <w:sz w:val="32"/>
        </w:rPr>
        <w:t>答案和解析</w:t>
      </w:r>
    </w:p>
    <w:p>
      <w:r>
        <w:rPr>
          <w:color w:val="3333FF"/>
        </w:rPr>
        <w:t>1.【答案】</w:t>
      </w:r>
      <w:r>
        <w:t>C;</w:t>
      </w:r>
    </w:p>
    <w:p>
      <w:r>
        <w:rPr>
          <w:color w:val="3333FF"/>
        </w:rPr>
        <w:t>【解析】</w:t>
      </w:r>
      <w:r>
        <w:t>解： </w:t>
      </w:r>
      <w:r>
        <w:br w:type="textWrapping"/>
      </w:r>
      <w:r>
        <w:t>①从两容器中分别抽出部分液体，使甲、乙剩余部分的深度均为</w:t>
      </w:r>
      <m:oMath>
        <m:r>
          <m:rPr/>
          <m:t>ℎ</m:t>
        </m:r>
      </m:oMath>
      <w:r>
        <w:t>，若此时两液体对容器底部的压力相等，即</w:t>
      </w:r>
      <m:oMath>
        <m:sSup>
          <m:sSupPr/>
          <m:e>
            <m:sSub>
              <m:sSubPr/>
              <m:e>
                <m:r>
                  <m:rPr/>
                  <m:t>F</m:t>
                </m:r>
              </m:e>
              <m:sub>
                <m:r>
                  <m:rPr/>
                  <m:t>甲</m:t>
                </m:r>
              </m:sub>
            </m:sSub>
          </m:e>
          <m:sup>
            <m:r>
              <m:rPr/>
              <m:t>′</m:t>
            </m:r>
          </m:sup>
        </m:sSup>
        <m:r>
          <m:rPr/>
          <m:t>=</m:t>
        </m:r>
        <m:sSup>
          <m:sSupPr/>
          <m:e>
            <m:sSub>
              <m:sSubPr/>
              <m:e>
                <m:r>
                  <m:rPr/>
                  <m:t>F</m:t>
                </m:r>
              </m:e>
              <m:sub>
                <m:r>
                  <m:rPr/>
                  <m:t>乙</m:t>
                </m:r>
              </m:sub>
            </m:sSub>
          </m:e>
          <m:sup>
            <m:r>
              <m:rPr/>
              <m:t>′</m:t>
            </m:r>
          </m:sup>
        </m:sSup>
      </m:oMath>
      <w:r>
        <w:t>； </w:t>
      </w:r>
      <w:r>
        <w:br w:type="textWrapping"/>
      </w:r>
      <w:r>
        <w:t>由</w:t>
      </w:r>
      <m:oMath>
        <m:r>
          <m:rPr/>
          <m:t>F=pS</m:t>
        </m:r>
      </m:oMath>
      <w:r>
        <w:t>和</w:t>
      </w:r>
      <m:oMath>
        <m:r>
          <m:rPr/>
          <m:t>p=ρgℎ</m:t>
        </m:r>
      </m:oMath>
      <w:r>
        <w:t>得：</w:t>
      </w:r>
      <m:oMath>
        <m:sSub>
          <m:sSubPr/>
          <m:e>
            <m:r>
              <m:rPr/>
              <m:t>ρ</m:t>
            </m:r>
          </m:e>
          <m:sub>
            <m:r>
              <m:rPr/>
              <m:t>甲</m:t>
            </m:r>
          </m:sub>
        </m:sSub>
        <m:r>
          <m:rPr/>
          <m:t>gℎ</m:t>
        </m:r>
        <m:sSub>
          <m:sSubPr/>
          <m:e>
            <m:r>
              <m:rPr/>
              <m:t>S</m:t>
            </m:r>
          </m:e>
          <m:sub>
            <m:r>
              <m:rPr/>
              <m:t>甲</m:t>
            </m:r>
          </m:sub>
        </m:sSub>
        <m:r>
          <m:rPr/>
          <m:t>=</m:t>
        </m:r>
        <m:sSub>
          <m:sSubPr/>
          <m:e>
            <m:r>
              <m:rPr/>
              <m:t>ρ</m:t>
            </m:r>
          </m:e>
          <m:sub>
            <m:r>
              <m:rPr/>
              <m:t>乙</m:t>
            </m:r>
          </m:sub>
        </m:sSub>
        <m:r>
          <m:rPr/>
          <m:t>gℎ</m:t>
        </m:r>
        <m:sSub>
          <m:sSubPr/>
          <m:e>
            <m:r>
              <m:rPr/>
              <m:t>S</m:t>
            </m:r>
          </m:e>
          <m:sub>
            <m:r>
              <m:rPr/>
              <m:t>乙</m:t>
            </m:r>
          </m:sub>
        </m:sSub>
      </m:oMath>
      <w:r>
        <w:t>； </w:t>
      </w:r>
      <w:r>
        <w:br w:type="textWrapping"/>
      </w:r>
      <w:r>
        <w:t>所以，</w:t>
      </w:r>
      <m:oMath>
        <m:sSub>
          <m:sSubPr/>
          <m:e>
            <m:r>
              <m:rPr/>
              <m:t>ρ</m:t>
            </m:r>
          </m:e>
          <m:sub>
            <m:r>
              <m:rPr/>
              <m:t>甲</m:t>
            </m:r>
          </m:sub>
        </m:sSub>
        <m:sSub>
          <m:sSubPr/>
          <m:e>
            <m:r>
              <m:rPr/>
              <m:t>S</m:t>
            </m:r>
          </m:e>
          <m:sub>
            <m:r>
              <m:rPr/>
              <m:t>甲</m:t>
            </m:r>
          </m:sub>
        </m:sSub>
        <m:r>
          <m:rPr/>
          <m:t>=</m:t>
        </m:r>
        <m:sSub>
          <m:sSubPr/>
          <m:e>
            <m:r>
              <m:rPr/>
              <m:t>ρ</m:t>
            </m:r>
          </m:e>
          <m:sub>
            <m:r>
              <m:rPr/>
              <m:t>乙</m:t>
            </m:r>
          </m:sub>
        </m:sSub>
        <m:sSub>
          <m:sSubPr/>
          <m:e>
            <m:r>
              <m:rPr/>
              <m:t>S</m:t>
            </m:r>
          </m:e>
          <m:sub>
            <m:r>
              <m:rPr/>
              <m:t>乙</m:t>
            </m:r>
          </m:sub>
        </m:sSub>
      </m:oMath>
      <w:r>
        <w:t>； </w:t>
      </w:r>
      <w:r>
        <w:br w:type="textWrapping"/>
      </w:r>
      <w:r>
        <w:t>由图可知原来两液体的深度关系为：</w:t>
      </w:r>
      <m:oMath>
        <m:sSub>
          <m:sSubPr/>
          <m:e>
            <m:r>
              <m:rPr/>
              <m:t>ℎ</m:t>
            </m:r>
          </m:e>
          <m:sub>
            <m:r>
              <m:rPr/>
              <m:t>甲</m:t>
            </m:r>
          </m:sub>
        </m:sSub>
        <m:r>
          <m:rPr/>
          <m:t>&lt;</m:t>
        </m:r>
        <m:sSub>
          <m:sSubPr/>
          <m:e>
            <m:r>
              <m:rPr/>
              <m:t>ℎ</m:t>
            </m:r>
          </m:e>
          <m:sub>
            <m:r>
              <m:rPr/>
              <m:t>乙</m:t>
            </m:r>
          </m:sub>
        </m:sSub>
      </m:oMath>
      <w:r>
        <w:t>， </w:t>
      </w:r>
      <w:r>
        <w:br w:type="textWrapping"/>
      </w:r>
      <w:r>
        <w:t>由</w:t>
      </w:r>
      <m:oMath>
        <m:r>
          <m:rPr/>
          <m:t>ρ=</m:t>
        </m:r>
        <m:f>
          <m:fPr/>
          <m:num>
            <m:r>
              <m:rPr/>
              <m:t>m</m:t>
            </m:r>
          </m:num>
          <m:den>
            <m:r>
              <m:rPr/>
              <m:t>V</m:t>
            </m:r>
          </m:den>
        </m:f>
      </m:oMath>
      <w:r>
        <w:t>可得，原来液体甲的质量：</w:t>
      </w:r>
      <m:oMath>
        <m:sSub>
          <m:sSubPr/>
          <m:e>
            <m:r>
              <m:rPr/>
              <m:t>m</m:t>
            </m:r>
          </m:e>
          <m:sub>
            <m:r>
              <m:rPr/>
              <m:t>甲</m:t>
            </m:r>
          </m:sub>
        </m:sSub>
        <m:r>
          <m:rPr/>
          <m:t>=</m:t>
        </m:r>
        <m:sSub>
          <m:sSubPr/>
          <m:e>
            <m:r>
              <m:rPr/>
              <m:t>ρ</m:t>
            </m:r>
          </m:e>
          <m:sub>
            <m:r>
              <m:rPr/>
              <m:t>甲</m:t>
            </m:r>
          </m:sub>
        </m:sSub>
        <m:sSub>
          <m:sSubPr/>
          <m:e>
            <m:r>
              <m:rPr/>
              <m:t>V</m:t>
            </m:r>
          </m:e>
          <m:sub>
            <m:r>
              <m:rPr/>
              <m:t>甲</m:t>
            </m:r>
          </m:sub>
        </m:sSub>
        <m:r>
          <m:rPr/>
          <m:t>=</m:t>
        </m:r>
        <m:sSub>
          <m:sSubPr/>
          <m:e>
            <m:r>
              <m:rPr/>
              <m:t>ρ</m:t>
            </m:r>
          </m:e>
          <m:sub>
            <m:r>
              <m:rPr/>
              <m:t>甲</m:t>
            </m:r>
          </m:sub>
        </m:sSub>
        <m:sSub>
          <m:sSubPr/>
          <m:e>
            <m:r>
              <m:rPr/>
              <m:t>S</m:t>
            </m:r>
          </m:e>
          <m:sub>
            <m:r>
              <m:rPr/>
              <m:t>甲</m:t>
            </m:r>
          </m:sub>
        </m:sSub>
        <m:sSub>
          <m:sSubPr/>
          <m:e>
            <m:r>
              <m:rPr/>
              <m:t>ℎ</m:t>
            </m:r>
          </m:e>
          <m:sub>
            <m:r>
              <m:rPr/>
              <m:t>甲</m:t>
            </m:r>
          </m:sub>
        </m:sSub>
      </m:oMath>
      <w:r>
        <w:t>， </w:t>
      </w:r>
      <w:r>
        <w:br w:type="textWrapping"/>
      </w:r>
      <w:r>
        <w:t>原来液体乙的质量：</w:t>
      </w:r>
      <m:oMath>
        <m:sSub>
          <m:sSubPr/>
          <m:e>
            <m:r>
              <m:rPr/>
              <m:t>m</m:t>
            </m:r>
          </m:e>
          <m:sub>
            <m:r>
              <m:rPr/>
              <m:t>乙</m:t>
            </m:r>
          </m:sub>
        </m:sSub>
        <m:r>
          <m:rPr/>
          <m:t>=</m:t>
        </m:r>
        <m:sSub>
          <m:sSubPr/>
          <m:e>
            <m:r>
              <m:rPr/>
              <m:t>ρ</m:t>
            </m:r>
          </m:e>
          <m:sub>
            <m:r>
              <m:rPr/>
              <m:t>乙</m:t>
            </m:r>
          </m:sub>
        </m:sSub>
        <m:sSub>
          <m:sSubPr/>
          <m:e>
            <m:r>
              <m:rPr/>
              <m:t>V</m:t>
            </m:r>
          </m:e>
          <m:sub>
            <m:r>
              <m:rPr/>
              <m:t>乙</m:t>
            </m:r>
          </m:sub>
        </m:sSub>
        <m:r>
          <m:rPr/>
          <m:t>=</m:t>
        </m:r>
        <m:sSub>
          <m:sSubPr/>
          <m:e>
            <m:r>
              <m:rPr/>
              <m:t>ρ</m:t>
            </m:r>
          </m:e>
          <m:sub>
            <m:r>
              <m:rPr/>
              <m:t>乙</m:t>
            </m:r>
          </m:sub>
        </m:sSub>
        <m:sSub>
          <m:sSubPr/>
          <m:e>
            <m:r>
              <m:rPr/>
              <m:t>S</m:t>
            </m:r>
          </m:e>
          <m:sub>
            <m:r>
              <m:rPr/>
              <m:t>乙</m:t>
            </m:r>
          </m:sub>
        </m:sSub>
        <m:sSub>
          <m:sSubPr/>
          <m:e>
            <m:r>
              <m:rPr/>
              <m:t>ℎ</m:t>
            </m:r>
          </m:e>
          <m:sub>
            <m:r>
              <m:rPr/>
              <m:t>乙</m:t>
            </m:r>
          </m:sub>
        </m:sSub>
      </m:oMath>
      <w:r>
        <w:t>， </w:t>
      </w:r>
      <w:r>
        <w:br w:type="textWrapping"/>
      </w:r>
      <w:r>
        <w:t>所以原来两液体的质量关系为</w:t>
      </w:r>
      <m:oMath>
        <m:sSub>
          <m:sSubPr/>
          <m:e>
            <m:r>
              <m:rPr/>
              <m:t>m</m:t>
            </m:r>
          </m:e>
          <m:sub>
            <m:r>
              <m:rPr/>
              <m:t>甲</m:t>
            </m:r>
          </m:sub>
        </m:sSub>
        <m:r>
          <m:rPr/>
          <m:t>&lt;</m:t>
        </m:r>
        <m:sSub>
          <m:sSubPr/>
          <m:e>
            <m:r>
              <m:rPr/>
              <m:t>m</m:t>
            </m:r>
          </m:e>
          <m:sub>
            <m:r>
              <m:rPr/>
              <m:t>乙</m:t>
            </m:r>
          </m:sub>
        </m:sSub>
      </m:oMath>
      <w:r>
        <w:t>； </w:t>
      </w:r>
      <w:r>
        <w:br w:type="textWrapping"/>
      </w:r>
      <w:r>
        <w:t>②由</w:t>
      </w:r>
      <m:oMath>
        <m:r>
          <m:rPr/>
          <m:t>G=mg</m:t>
        </m:r>
      </m:oMath>
      <w:r>
        <w:t>可知，原来两液体的重力关系：</w:t>
      </w:r>
      <m:oMath>
        <m:sSub>
          <m:sSubPr/>
          <m:e>
            <m:r>
              <m:rPr/>
              <m:t>G</m:t>
            </m:r>
          </m:e>
          <m:sub>
            <m:r>
              <m:rPr/>
              <m:t>甲</m:t>
            </m:r>
          </m:sub>
        </m:sSub>
        <m:r>
          <m:rPr/>
          <m:t>&lt;</m:t>
        </m:r>
        <m:sSub>
          <m:sSubPr/>
          <m:e>
            <m:r>
              <m:rPr/>
              <m:t>G</m:t>
            </m:r>
          </m:e>
          <m:sub>
            <m:r>
              <m:rPr/>
              <m:t>乙</m:t>
            </m:r>
          </m:sub>
        </m:sSub>
      </m:oMath>
      <w:r>
        <w:t>， </w:t>
      </w:r>
      <w:r>
        <w:br w:type="textWrapping"/>
      </w:r>
      <w:r>
        <w:t>由于容器为圆柱形容器，所以容器底部受到的压力等于液体的重力， </w:t>
      </w:r>
      <w:r>
        <w:br w:type="textWrapping"/>
      </w:r>
      <w:r>
        <w:t>由图可知</w:t>
      </w:r>
      <m:oMath>
        <m:sSub>
          <m:sSubPr/>
          <m:e>
            <m:r>
              <m:rPr/>
              <m:t>S</m:t>
            </m:r>
          </m:e>
          <m:sub>
            <m:r>
              <m:rPr/>
              <m:t>甲</m:t>
            </m:r>
          </m:sub>
        </m:sSub>
        <m:r>
          <m:rPr/>
          <m:t>&gt;</m:t>
        </m:r>
        <m:sSub>
          <m:sSubPr/>
          <m:e>
            <m:r>
              <m:rPr/>
              <m:t>S</m:t>
            </m:r>
          </m:e>
          <m:sub>
            <m:r>
              <m:rPr/>
              <m:t>乙</m:t>
            </m:r>
          </m:sub>
        </m:sSub>
      </m:oMath>
      <w:r>
        <w:t>，且</w:t>
      </w:r>
      <m:oMath>
        <m:sSub>
          <m:sSubPr/>
          <m:e>
            <m:r>
              <m:rPr/>
              <m:t>G</m:t>
            </m:r>
          </m:e>
          <m:sub>
            <m:r>
              <m:rPr/>
              <m:t>甲</m:t>
            </m:r>
          </m:sub>
        </m:sSub>
        <m:r>
          <m:rPr/>
          <m:t>&lt;</m:t>
        </m:r>
        <m:sSub>
          <m:sSubPr/>
          <m:e>
            <m:r>
              <m:rPr/>
              <m:t>G</m:t>
            </m:r>
          </m:e>
          <m:sub>
            <m:r>
              <m:rPr/>
              <m:t>乙</m:t>
            </m:r>
          </m:sub>
        </m:sSub>
      </m:oMath>
      <w:r>
        <w:t>，所以由</w:t>
      </w:r>
      <m:oMath>
        <m:r>
          <m:rPr/>
          <m:t>p=</m:t>
        </m:r>
        <m:f>
          <m:fPr/>
          <m:num>
            <m:r>
              <m:rPr/>
              <m:t>F</m:t>
            </m:r>
          </m:num>
          <m:den>
            <m:r>
              <m:rPr/>
              <m:t>S</m:t>
            </m:r>
          </m:den>
        </m:f>
        <m:r>
          <m:rPr/>
          <m:t>=</m:t>
        </m:r>
        <m:f>
          <m:fPr/>
          <m:num>
            <m:r>
              <m:rPr/>
              <m:t>G</m:t>
            </m:r>
          </m:num>
          <m:den>
            <m:r>
              <m:rPr/>
              <m:t>S</m:t>
            </m:r>
          </m:den>
        </m:f>
      </m:oMath>
      <w:r>
        <w:t>可知，原来液体对容器底部的压强关系为</w:t>
      </w:r>
      <m:oMath>
        <m:sSub>
          <m:sSubPr/>
          <m:e>
            <m:r>
              <m:rPr/>
              <m:t>p</m:t>
            </m:r>
          </m:e>
          <m:sub>
            <m:r>
              <m:rPr/>
              <m:t>甲</m:t>
            </m:r>
          </m:sub>
        </m:sSub>
        <m:r>
          <m:rPr/>
          <m:t>&lt;</m:t>
        </m:r>
        <m:sSub>
          <m:sSubPr/>
          <m:e>
            <m:r>
              <m:rPr/>
              <m:t>p</m:t>
            </m:r>
          </m:e>
          <m:sub>
            <m:r>
              <m:rPr/>
              <m:t>乙</m:t>
            </m:r>
          </m:sub>
        </m:sSub>
      </m:oMath>
      <w:r>
        <w:t>。 </w:t>
      </w:r>
      <w:r>
        <w:br w:type="textWrapping"/>
      </w:r>
      <w:r>
        <w:t>故选：</w:t>
      </w:r>
      <m:oMath>
        <m:r>
          <m:rPr/>
          <m:t>C</m:t>
        </m:r>
      </m:oMath>
      <w:r>
        <w:t>。 </w:t>
      </w:r>
      <w:r>
        <w:br w:type="textWrapping"/>
      </w:r>
      <w:r>
        <w:t>①先根据液体压强公式</w:t>
      </w:r>
      <m:oMath>
        <m:r>
          <m:rPr/>
          <m:t>p=ρgℎ</m:t>
        </m:r>
      </m:oMath>
      <w:r>
        <w:t>和</w:t>
      </w:r>
      <m:oMath>
        <m:r>
          <m:rPr/>
          <m:t>p=</m:t>
        </m:r>
        <m:f>
          <m:fPr/>
          <m:num>
            <m:r>
              <m:rPr/>
              <m:t>F</m:t>
            </m:r>
          </m:num>
          <m:den>
            <m:r>
              <m:rPr/>
              <m:t>S</m:t>
            </m:r>
          </m:den>
        </m:f>
      </m:oMath>
      <w:r>
        <w:t>得出甲、乙的密度和底面积的关系式，然后再根据密度公式表示出甲、乙液体原来的质量，结合原来两液体的深度关系进一步比较液体质量的大小关系； </w:t>
      </w:r>
      <w:r>
        <w:br w:type="textWrapping"/>
      </w:r>
      <w:r>
        <w:t>②根据</w:t>
      </w:r>
      <m:oMath>
        <m:r>
          <m:rPr/>
          <m:t>G=mg</m:t>
        </m:r>
      </m:oMath>
      <w:r>
        <w:t>可知原来两液体重力的大小关系，根据圆柱形容器底部受到液体的压力等于液体重力和</w:t>
      </w:r>
      <m:oMath>
        <m:r>
          <m:rPr/>
          <m:t>p=</m:t>
        </m:r>
        <m:f>
          <m:fPr/>
          <m:num>
            <m:r>
              <m:rPr/>
              <m:t>F</m:t>
            </m:r>
          </m:num>
          <m:den>
            <m:r>
              <m:rPr/>
              <m:t>S</m:t>
            </m:r>
          </m:den>
        </m:f>
        <m:r>
          <m:rPr/>
          <m:t>=</m:t>
        </m:r>
        <m:f>
          <m:fPr/>
          <m:num>
            <m:r>
              <m:rPr/>
              <m:t>G</m:t>
            </m:r>
          </m:num>
          <m:den>
            <m:r>
              <m:rPr/>
              <m:t>S</m:t>
            </m:r>
          </m:den>
        </m:f>
      </m:oMath>
      <w:r>
        <w:t>比较原来液体对容器底部压强的大小关系。 </w:t>
      </w:r>
      <w:r>
        <w:br w:type="textWrapping"/>
      </w:r>
      <w:r>
        <w:t>此题主要考查了学生对密度公式、压强公式的掌握和运用，关键是知道柱状容器底部受到液体的压力等于液体的重力。</w:t>
      </w:r>
      <w:r>
        <w:br w:type="textWrapping"/>
      </w:r>
    </w:p>
    <w:p>
      <w:r>
        <w:rPr>
          <w:color w:val="3333FF"/>
        </w:rPr>
        <w:t>2.【答案】</w:t>
      </w:r>
      <w:r>
        <w:t>A;</w:t>
      </w:r>
    </w:p>
    <w:p>
      <w:r>
        <w:rPr>
          <w:color w:val="3333FF"/>
        </w:rPr>
        <w:t>【解析】</w:t>
      </w:r>
      <w:r>
        <w:t>解：</w:t>
      </w:r>
      <m:oMath>
        <m:r>
          <m:rPr/>
          <m:t>A</m:t>
        </m:r>
      </m:oMath>
      <w:r>
        <w:t>、月球车的宽大轮子，是在压力一定时，通过增大受力面积来减小压强，故</w:t>
      </w:r>
      <m:oMath>
        <m:r>
          <m:rPr/>
          <m:t>A</m:t>
        </m:r>
      </m:oMath>
      <w:r>
        <w:t>符合题意； </w:t>
      </w:r>
      <w:r>
        <w:br w:type="textWrapping"/>
      </w:r>
      <m:oMath>
        <m:r>
          <m:rPr/>
          <m:t>B</m:t>
        </m:r>
      </m:oMath>
      <w:r>
        <w:t>、磨得很薄的刀刃，是在压力一定时，通过减小受力面积来增大压强，故</w:t>
      </w:r>
      <m:oMath>
        <m:r>
          <m:rPr/>
          <m:t>B</m:t>
        </m:r>
      </m:oMath>
      <w:r>
        <w:t>不符合题意； </w:t>
      </w:r>
      <w:r>
        <w:br w:type="textWrapping"/>
      </w:r>
      <m:oMath>
        <m:r>
          <m:rPr/>
          <m:t>C</m:t>
        </m:r>
      </m:oMath>
      <w:r>
        <w:t>、啄木鸟的尖喙，是在压力一定时，通过减小受力面积来增大压强，故</w:t>
      </w:r>
      <m:oMath>
        <m:r>
          <m:rPr/>
          <m:t>C</m:t>
        </m:r>
      </m:oMath>
      <w:r>
        <w:t>不符合题意； </w:t>
      </w:r>
      <w:r>
        <w:br w:type="textWrapping"/>
      </w:r>
      <m:oMath>
        <m:r>
          <m:rPr/>
          <m:t>D</m:t>
        </m:r>
      </m:oMath>
      <w:r>
        <w:t>、尖锐的逃生锤尖，是在压力一定时，通过减小受力面积来增大压强，故</w:t>
      </w:r>
      <m:oMath>
        <m:r>
          <m:rPr/>
          <m:t>D</m:t>
        </m:r>
      </m:oMath>
      <w:r>
        <w:t>不符合题意。 </w:t>
      </w:r>
      <w:r>
        <w:br w:type="textWrapping"/>
      </w:r>
      <w:r>
        <w:t>故选：</w:t>
      </w:r>
      <m:oMath>
        <m:r>
          <m:rPr/>
          <m:t>A</m:t>
        </m:r>
      </m:oMath>
      <w:r>
        <w:t>。 </w:t>
      </w:r>
      <w:r>
        <w:br w:type="textWrapping"/>
      </w:r>
      <w:r>
        <w:t>压强大小跟压力大小和受力面积大小有关； </w:t>
      </w:r>
      <w:r>
        <w:br w:type="textWrapping"/>
      </w:r>
      <w:r>
        <w:t>增大压强的方法：在压力一定时，减小受力面积；在受力面积一定时，增大压力； </w:t>
      </w:r>
      <w:r>
        <w:br w:type="textWrapping"/>
      </w:r>
      <w:r>
        <w:t>减小压强的方法：在压力一定时，增大受力面积；在受力面积一定时，减小压力。 </w:t>
      </w:r>
      <w:r>
        <w:br w:type="textWrapping"/>
      </w:r>
      <w:r>
        <w:t>这是一道与生活联系非常密切的物理题，在我们日常生活中经常需要根据实际情况来增大或减小压强，要学会学以致用，活学活用，这才是学习物理的真正意义。</w:t>
      </w:r>
      <w:r>
        <w:br w:type="textWrapping"/>
      </w:r>
    </w:p>
    <w:p>
      <w:r>
        <w:rPr>
          <w:color w:val="3333FF"/>
        </w:rPr>
        <w:t>3.【答案】</w:t>
      </w:r>
      <w:r>
        <w:t>C;</w:t>
      </w:r>
    </w:p>
    <w:p>
      <w:r>
        <w:rPr>
          <w:color w:val="3333FF"/>
        </w:rPr>
        <w:t>【解析】</w:t>
      </w:r>
      <w:r>
        <w:t>解：金属块对斜面的压强为：</w:t>
      </w:r>
      <m:oMath>
        <m:r>
          <m:rPr/>
          <m:t>p=</m:t>
        </m:r>
        <m:f>
          <m:fPr/>
          <m:num>
            <m:r>
              <m:rPr/>
              <m:t>F</m:t>
            </m:r>
          </m:num>
          <m:den>
            <m:r>
              <m:rPr/>
              <m:t>S</m:t>
            </m:r>
          </m:den>
        </m:f>
        <m:r>
          <m:rPr/>
          <m:t>=</m:t>
        </m:r>
        <m:f>
          <m:fPr/>
          <m:num>
            <m:r>
              <m:rPr/>
              <m:t>8N</m:t>
            </m:r>
          </m:num>
          <m:den>
            <m:r>
              <m:rPr/>
              <m:t>20×</m:t>
            </m:r>
            <m:sSup>
              <m:sSupPr/>
              <m:e>
                <m:r>
                  <m:rPr/>
                  <m:t>10</m:t>
                </m:r>
              </m:e>
              <m:sup>
                <m:r>
                  <m:rPr/>
                  <m:t>−4</m:t>
                </m:r>
              </m:sup>
            </m:sSup>
            <m:sSup>
              <m:sSupPr/>
              <m:e>
                <m:r>
                  <m:rPr/>
                  <m:t>m</m:t>
                </m:r>
              </m:e>
              <m:sup>
                <m:r>
                  <m:rPr/>
                  <m:t>2</m:t>
                </m:r>
              </m:sup>
            </m:sSup>
          </m:den>
        </m:f>
        <m:r>
          <m:rPr/>
          <m:t>=4×</m:t>
        </m:r>
        <m:sSup>
          <m:sSupPr/>
          <m:e>
            <m:r>
              <m:rPr/>
              <m:t>10</m:t>
            </m:r>
          </m:e>
          <m:sup>
            <m:r>
              <m:rPr/>
              <m:t>3</m:t>
            </m:r>
          </m:sup>
        </m:sSup>
        <m:r>
          <m:rPr/>
          <m:t>Pa</m:t>
        </m:r>
      </m:oMath>
      <w:r>
        <w:t>。 </w:t>
      </w:r>
      <w:r>
        <w:br w:type="textWrapping"/>
      </w:r>
      <w:r>
        <w:t>故选：</w:t>
      </w:r>
      <m:oMath>
        <m:r>
          <m:rPr/>
          <m:t>C</m:t>
        </m:r>
      </m:oMath>
      <w:r>
        <w:t>。 </w:t>
      </w:r>
      <w:r>
        <w:br w:type="textWrapping"/>
      </w:r>
      <w:r>
        <w:t>已知金属块对斜面的压力、金属块与斜面的接触面积，根据</w:t>
      </w:r>
      <m:oMath>
        <m:r>
          <m:rPr/>
          <m:t>p=</m:t>
        </m:r>
        <m:f>
          <m:fPr/>
          <m:num>
            <m:r>
              <m:rPr/>
              <m:t>F</m:t>
            </m:r>
          </m:num>
          <m:den>
            <m:r>
              <m:rPr/>
              <m:t>S</m:t>
            </m:r>
          </m:den>
        </m:f>
      </m:oMath>
      <w:r>
        <w:t>求出金属块对斜面的压强。 </w:t>
      </w:r>
      <w:r>
        <w:br w:type="textWrapping"/>
      </w:r>
      <w:r>
        <w:t>此题主要考查了压强的计算，注意本题中给出了压力的大小，并不等于金属块的重力。</w:t>
      </w:r>
      <w:r>
        <w:br w:type="textWrapping"/>
      </w:r>
    </w:p>
    <w:p>
      <w:r>
        <w:rPr>
          <w:color w:val="3333FF"/>
        </w:rPr>
        <w:t>4.【答案】</w:t>
      </w:r>
      <w:r>
        <w:t>C;</w:t>
      </w:r>
    </w:p>
    <w:p>
      <w:r>
        <w:rPr>
          <w:color w:val="3333FF"/>
        </w:rPr>
        <w:t>【解析】</w:t>
      </w:r>
      <w:r>
        <w:t>解：人站在地面上时双脚着地，走路时单脚着地，与走路相比，站立在地面时，人的重力不变，对地面的压力大小不变，但受力面积增大，由</w:t>
      </w:r>
      <m:oMath>
        <m:r>
          <m:rPr/>
          <m:t>p=</m:t>
        </m:r>
        <m:f>
          <m:fPr/>
          <m:num>
            <m:r>
              <m:rPr/>
              <m:t>F</m:t>
            </m:r>
          </m:num>
          <m:den>
            <m:r>
              <m:rPr/>
              <m:t>S</m:t>
            </m:r>
          </m:den>
        </m:f>
      </m:oMath>
      <w:r>
        <w:t>可知压强减小。故选项</w:t>
      </w:r>
      <m:oMath>
        <m:r>
          <m:rPr>
            <m:nor/>
            <m:sty m:val="p"/>
          </m:rPr>
          <w:rPr>
            <w:b w:val="0"/>
            <w:i w:val="0"/>
          </w:rPr>
          <m:t>ABD</m:t>
        </m:r>
      </m:oMath>
      <w:r>
        <w:t>错误，</w:t>
      </w:r>
      <m:oMath>
        <m:r>
          <m:rPr/>
          <m:t>C</m:t>
        </m:r>
      </m:oMath>
      <w:r>
        <w:t>正确。 </w:t>
      </w:r>
      <w:r>
        <w:br w:type="textWrapping"/>
      </w:r>
      <w:r>
        <w:t>故选：</w:t>
      </w:r>
      <m:oMath>
        <m:r>
          <m:rPr/>
          <m:t>C</m:t>
        </m:r>
      </m:oMath>
      <w:r>
        <w:t>。 </w:t>
      </w:r>
      <w:r>
        <w:br w:type="textWrapping"/>
      </w:r>
      <w:r>
        <w:t>人站在地面上时双脚着地，走路时单脚着地，与走路相比，站立在地面时，人的重力不变，对地面的压力大小不变，但受力面积增大，由</w:t>
      </w:r>
      <m:oMath>
        <m:r>
          <m:rPr/>
          <m:t>p=</m:t>
        </m:r>
        <m:f>
          <m:fPr/>
          <m:num>
            <m:r>
              <m:rPr/>
              <m:t>F</m:t>
            </m:r>
          </m:num>
          <m:den>
            <m:r>
              <m:rPr/>
              <m:t>S</m:t>
            </m:r>
          </m:den>
        </m:f>
      </m:oMath>
      <w:r>
        <w:t>可知压强变化情况。 </w:t>
      </w:r>
      <w:r>
        <w:br w:type="textWrapping"/>
      </w:r>
      <w:r>
        <w:t>此题主要考查压强大小的比较，能否判断出两种状态下受力面积不相等是本题的解题关键所在。</w:t>
      </w:r>
      <w:r>
        <w:br w:type="textWrapping"/>
      </w:r>
    </w:p>
    <w:p>
      <w:r>
        <w:rPr>
          <w:color w:val="3333FF"/>
        </w:rPr>
        <w:t>5.【答案】</w:t>
      </w:r>
      <w:r>
        <w:t>D;</w:t>
      </w:r>
    </w:p>
    <w:p>
      <w:r>
        <w:rPr>
          <w:color w:val="3333FF"/>
        </w:rPr>
        <w:t>【解析】</w:t>
      </w:r>
      <w:r>
        <w:t>解： </w:t>
      </w:r>
      <w:r>
        <w:br w:type="textWrapping"/>
      </w:r>
      <m:oMath>
        <m:r>
          <m:rPr/>
          <m:t>(1)</m:t>
        </m:r>
      </m:oMath>
      <w:r>
        <w:t>实心柱状物体对水平面的压强：</w:t>
      </w:r>
      <m:oMath>
        <m:r>
          <m:rPr/>
          <m:t>p=</m:t>
        </m:r>
        <m:f>
          <m:fPr/>
          <m:num>
            <m:r>
              <m:rPr/>
              <m:t>F</m:t>
            </m:r>
          </m:num>
          <m:den>
            <m:r>
              <m:rPr/>
              <m:t>S</m:t>
            </m:r>
          </m:den>
        </m:f>
        <m:r>
          <m:rPr/>
          <m:t>=</m:t>
        </m:r>
        <m:f>
          <m:fPr/>
          <m:num>
            <m:r>
              <m:rPr/>
              <m:t>G</m:t>
            </m:r>
          </m:num>
          <m:den>
            <m:r>
              <m:rPr/>
              <m:t>S</m:t>
            </m:r>
          </m:den>
        </m:f>
        <m:r>
          <m:rPr/>
          <m:t>=</m:t>
        </m:r>
        <m:f>
          <m:fPr/>
          <m:num>
            <m:r>
              <m:rPr/>
              <m:t>mg</m:t>
            </m:r>
          </m:num>
          <m:den>
            <m:r>
              <m:rPr/>
              <m:t>S</m:t>
            </m:r>
          </m:den>
        </m:f>
        <m:r>
          <m:rPr/>
          <m:t>=</m:t>
        </m:r>
        <m:f>
          <m:fPr/>
          <m:num>
            <m:r>
              <m:rPr/>
              <m:t>ρVg</m:t>
            </m:r>
          </m:num>
          <m:den>
            <m:r>
              <m:rPr/>
              <m:t>S</m:t>
            </m:r>
          </m:den>
        </m:f>
        <m:r>
          <m:rPr/>
          <m:t>=</m:t>
        </m:r>
        <m:f>
          <m:fPr/>
          <m:num>
            <m:r>
              <m:rPr/>
              <m:t>ρSℎg</m:t>
            </m:r>
          </m:num>
          <m:den>
            <m:r>
              <m:rPr/>
              <m:t>S</m:t>
            </m:r>
          </m:den>
        </m:f>
        <m:r>
          <m:rPr/>
          <m:t>=ρgℎ</m:t>
        </m:r>
      </m:oMath>
      <w:r>
        <w:t>； </w:t>
      </w:r>
      <w:r>
        <w:br w:type="textWrapping"/>
      </w:r>
      <w:r>
        <w:t>原来正方体甲、乙对于水平地面的压强相等，由图可知两者的高度</w:t>
      </w:r>
      <m:oMath>
        <m:r>
          <m:rPr/>
          <m:t>(</m:t>
        </m:r>
      </m:oMath>
      <w:r>
        <w:t>边长</w:t>
      </w:r>
      <m:oMath>
        <m:r>
          <m:rPr/>
          <m:t>)</m:t>
        </m:r>
      </m:oMath>
      <w:r>
        <w:t>关系为</w:t>
      </w:r>
      <m:oMath>
        <m:sSub>
          <m:sSubPr/>
          <m:e>
            <m:r>
              <m:rPr/>
              <m:t>ℎ</m:t>
            </m:r>
          </m:e>
          <m:sub>
            <m:r>
              <m:rPr/>
              <m:t>甲</m:t>
            </m:r>
          </m:sub>
        </m:sSub>
        <m:r>
          <m:rPr/>
          <m:t>&gt;</m:t>
        </m:r>
        <m:sSub>
          <m:sSubPr/>
          <m:e>
            <m:r>
              <m:rPr/>
              <m:t>ℎ</m:t>
            </m:r>
          </m:e>
          <m:sub>
            <m:r>
              <m:rPr/>
              <m:t>乙</m:t>
            </m:r>
          </m:sub>
        </m:sSub>
      </m:oMath>
      <w:r>
        <w:t>，所以由</w:t>
      </w:r>
      <m:oMath>
        <m:r>
          <m:rPr/>
          <m:t>p=ρgℎ</m:t>
        </m:r>
      </m:oMath>
      <w:r>
        <w:t>可知甲、乙的密度关系为</w:t>
      </w:r>
      <m:oMath>
        <m:sSub>
          <m:sSubPr/>
          <m:e>
            <m:r>
              <m:rPr/>
              <m:t>ρ</m:t>
            </m:r>
          </m:e>
          <m:sub>
            <m:r>
              <m:rPr/>
              <m:t>甲</m:t>
            </m:r>
          </m:sub>
        </m:sSub>
        <m:r>
          <m:rPr/>
          <m:t>&lt;</m:t>
        </m:r>
        <m:sSub>
          <m:sSubPr/>
          <m:e>
            <m:r>
              <m:rPr/>
              <m:t>ρ</m:t>
            </m:r>
          </m:e>
          <m:sub>
            <m:r>
              <m:rPr/>
              <m:t>乙</m:t>
            </m:r>
          </m:sub>
        </m:sSub>
      </m:oMath>
      <w:r>
        <w:t>。 </w:t>
      </w:r>
      <w:r>
        <w:br w:type="textWrapping"/>
      </w:r>
      <w:r>
        <w:t>当沿水平虚线切去上面部分后，甲、乙剩余部分的高度均为</w:t>
      </w:r>
      <m:oMath>
        <m:r>
          <m:rPr/>
          <m:t>ℎ</m:t>
        </m:r>
      </m:oMath>
      <w:r>
        <w:t>，且</w:t>
      </w:r>
      <m:oMath>
        <m:sSub>
          <m:sSubPr/>
          <m:e>
            <m:r>
              <m:rPr/>
              <m:t>ρ</m:t>
            </m:r>
          </m:e>
          <m:sub>
            <m:r>
              <m:rPr/>
              <m:t>甲</m:t>
            </m:r>
          </m:sub>
        </m:sSub>
        <m:r>
          <m:rPr/>
          <m:t>&lt;</m:t>
        </m:r>
        <m:sSub>
          <m:sSubPr/>
          <m:e>
            <m:r>
              <m:rPr/>
              <m:t>ρ</m:t>
            </m:r>
          </m:e>
          <m:sub>
            <m:r>
              <m:rPr/>
              <m:t>乙</m:t>
            </m:r>
          </m:sub>
        </m:sSub>
      </m:oMath>
      <w:r>
        <w:t>， </w:t>
      </w:r>
      <w:r>
        <w:br w:type="textWrapping"/>
      </w:r>
      <w:r>
        <w:t>所以根据</w:t>
      </w:r>
      <m:oMath>
        <m:r>
          <m:rPr/>
          <m:t>p=ρgℎ</m:t>
        </m:r>
      </m:oMath>
      <w:r>
        <w:t>可知甲、乙剩余部分对地面的压强：</w:t>
      </w:r>
      <m:oMath>
        <m:sSub>
          <m:sSubPr/>
          <m:e>
            <m:r>
              <m:rPr/>
              <m:t>p</m:t>
            </m:r>
          </m:e>
          <m:sub>
            <m:r>
              <m:rPr/>
              <m:t>甲</m:t>
            </m:r>
          </m:sub>
        </m:sSub>
        <m:r>
          <m:rPr/>
          <m:t>&lt;</m:t>
        </m:r>
        <m:sSub>
          <m:sSubPr/>
          <m:e>
            <m:r>
              <m:rPr/>
              <m:t>p</m:t>
            </m:r>
          </m:e>
          <m:sub>
            <m:r>
              <m:rPr/>
              <m:t>乙</m:t>
            </m:r>
          </m:sub>
        </m:sSub>
      </m:oMath>
      <w:r>
        <w:t>，故</w:t>
      </w:r>
      <m:oMath>
        <m:r>
          <m:rPr/>
          <m:t>C</m:t>
        </m:r>
      </m:oMath>
      <w:r>
        <w:t>错误； </w:t>
      </w:r>
      <w:r>
        <w:br w:type="textWrapping"/>
      </w:r>
      <m:oMath>
        <m:r>
          <m:rPr/>
          <m:t>(2)</m:t>
        </m:r>
      </m:oMath>
      <w:r>
        <w:t>原来甲、乙对于水平地面的压强相等，根据</w:t>
      </w:r>
      <m:oMath>
        <m:r>
          <m:rPr/>
          <m:t>p=ρgℎ</m:t>
        </m:r>
      </m:oMath>
      <w:r>
        <w:t>可得</w:t>
      </w:r>
      <m:oMath>
        <m:sSub>
          <m:sSubPr/>
          <m:e>
            <m:r>
              <m:rPr/>
              <m:t>ρ</m:t>
            </m:r>
          </m:e>
          <m:sub>
            <m:r>
              <m:rPr/>
              <m:t>甲</m:t>
            </m:r>
          </m:sub>
        </m:sSub>
        <m:r>
          <m:rPr/>
          <m:t>g</m:t>
        </m:r>
        <m:sSub>
          <m:sSubPr/>
          <m:e>
            <m:r>
              <m:rPr/>
              <m:t>ℎ</m:t>
            </m:r>
          </m:e>
          <m:sub>
            <m:r>
              <m:rPr/>
              <m:t>甲</m:t>
            </m:r>
          </m:sub>
        </m:sSub>
        <m:r>
          <m:rPr/>
          <m:t>=</m:t>
        </m:r>
        <m:sSub>
          <m:sSubPr/>
          <m:e>
            <m:r>
              <m:rPr/>
              <m:t>ρ</m:t>
            </m:r>
          </m:e>
          <m:sub>
            <m:r>
              <m:rPr/>
              <m:t>乙</m:t>
            </m:r>
          </m:sub>
        </m:sSub>
        <m:r>
          <m:rPr/>
          <m:t>g</m:t>
        </m:r>
        <m:sSub>
          <m:sSubPr/>
          <m:e>
            <m:r>
              <m:rPr/>
              <m:t>ℎ</m:t>
            </m:r>
          </m:e>
          <m:sub>
            <m:r>
              <m:rPr/>
              <m:t>乙</m:t>
            </m:r>
          </m:sub>
        </m:sSub>
      </m:oMath>
      <w:r>
        <w:t>，化简可得</w:t>
      </w:r>
      <m:oMath>
        <m:sSub>
          <m:sSubPr/>
          <m:e>
            <m:r>
              <m:rPr/>
              <m:t>ρ</m:t>
            </m:r>
          </m:e>
          <m:sub>
            <m:r>
              <m:rPr/>
              <m:t>甲</m:t>
            </m:r>
          </m:sub>
        </m:sSub>
        <m:sSub>
          <m:sSubPr/>
          <m:e>
            <m:r>
              <m:rPr/>
              <m:t>ℎ</m:t>
            </m:r>
          </m:e>
          <m:sub>
            <m:r>
              <m:rPr/>
              <m:t>甲</m:t>
            </m:r>
          </m:sub>
        </m:sSub>
        <m:r>
          <m:rPr/>
          <m:t>=</m:t>
        </m:r>
        <m:sSub>
          <m:sSubPr/>
          <m:e>
            <m:r>
              <m:rPr/>
              <m:t>ρ</m:t>
            </m:r>
          </m:e>
          <m:sub>
            <m:r>
              <m:rPr/>
              <m:t>乙</m:t>
            </m:r>
          </m:sub>
        </m:sSub>
        <m:sSub>
          <m:sSubPr/>
          <m:e>
            <m:r>
              <m:rPr/>
              <m:t>ℎ</m:t>
            </m:r>
          </m:e>
          <m:sub>
            <m:r>
              <m:rPr/>
              <m:t>乙</m:t>
            </m:r>
          </m:sub>
        </m:sSub>
      </m:oMath>
      <w:r>
        <w:t>-------①； </w:t>
      </w:r>
      <w:r>
        <w:br w:type="textWrapping"/>
      </w:r>
      <w:r>
        <w:t>当沿水平虚线切去上面部分后，甲、乙剩余部分的高度均为</w:t>
      </w:r>
      <m:oMath>
        <m:r>
          <m:rPr/>
          <m:t>ℎ</m:t>
        </m:r>
      </m:oMath>
      <w:r>
        <w:t>，剩余部分的质量分别为： </w:t>
      </w:r>
      <w:r>
        <w:br w:type="textWrapping"/>
      </w:r>
      <m:oMath>
        <m:sSub>
          <m:sSubPr/>
          <m:e>
            <m:r>
              <m:rPr/>
              <m:t>m</m:t>
            </m:r>
          </m:e>
          <m:sub>
            <m:r>
              <m:rPr/>
              <m:t>甲</m:t>
            </m:r>
          </m:sub>
        </m:sSub>
        <m:r>
          <m:rPr/>
          <m:t>=</m:t>
        </m:r>
        <m:sSub>
          <m:sSubPr/>
          <m:e>
            <m:r>
              <m:rPr/>
              <m:t>ρ</m:t>
            </m:r>
          </m:e>
          <m:sub>
            <m:r>
              <m:rPr/>
              <m:t>甲</m:t>
            </m:r>
          </m:sub>
        </m:sSub>
        <m:sSub>
          <m:sSubPr/>
          <m:e>
            <m:r>
              <m:rPr/>
              <m:t>S</m:t>
            </m:r>
          </m:e>
          <m:sub>
            <m:r>
              <m:rPr/>
              <m:t>甲</m:t>
            </m:r>
          </m:sub>
        </m:sSub>
        <m:r>
          <m:rPr/>
          <m:t>ℎ=</m:t>
        </m:r>
        <m:sSub>
          <m:sSubPr/>
          <m:e>
            <m:r>
              <m:rPr/>
              <m:t>ρ</m:t>
            </m:r>
          </m:e>
          <m:sub>
            <m:r>
              <m:rPr/>
              <m:t>甲</m:t>
            </m:r>
          </m:sub>
        </m:sSub>
        <m:sSubSup>
          <m:sSubSupPr/>
          <m:e>
            <m:r>
              <m:rPr/>
              <m:t>ℎ</m:t>
            </m:r>
          </m:e>
          <m:sub>
            <m:r>
              <m:rPr/>
              <m:t>甲</m:t>
            </m:r>
          </m:sub>
          <m:sup>
            <m:r>
              <m:rPr/>
              <m:t>2</m:t>
            </m:r>
          </m:sup>
        </m:sSubSup>
        <m:r>
          <m:rPr/>
          <m:t>ℎ</m:t>
        </m:r>
      </m:oMath>
      <w:r>
        <w:t>，</w:t>
      </w:r>
      <m:oMath>
        <m:sSub>
          <m:sSubPr/>
          <m:e>
            <m:r>
              <m:rPr/>
              <m:t>m</m:t>
            </m:r>
          </m:e>
          <m:sub>
            <m:r>
              <m:rPr/>
              <m:t>乙</m:t>
            </m:r>
          </m:sub>
        </m:sSub>
        <m:r>
          <m:rPr/>
          <m:t>=</m:t>
        </m:r>
        <m:sSub>
          <m:sSubPr/>
          <m:e>
            <m:r>
              <m:rPr/>
              <m:t>ρ</m:t>
            </m:r>
          </m:e>
          <m:sub>
            <m:r>
              <m:rPr/>
              <m:t>乙</m:t>
            </m:r>
          </m:sub>
        </m:sSub>
        <m:sSub>
          <m:sSubPr/>
          <m:e>
            <m:r>
              <m:rPr/>
              <m:t>S</m:t>
            </m:r>
          </m:e>
          <m:sub>
            <m:r>
              <m:rPr/>
              <m:t>乙</m:t>
            </m:r>
          </m:sub>
        </m:sSub>
        <m:r>
          <m:rPr/>
          <m:t>ℎ=</m:t>
        </m:r>
        <m:sSub>
          <m:sSubPr/>
          <m:e>
            <m:r>
              <m:rPr/>
              <m:t>ρ</m:t>
            </m:r>
          </m:e>
          <m:sub>
            <m:r>
              <m:rPr/>
              <m:t>乙</m:t>
            </m:r>
          </m:sub>
        </m:sSub>
        <m:sSubSup>
          <m:sSubSupPr/>
          <m:e>
            <m:r>
              <m:rPr/>
              <m:t>ℎ</m:t>
            </m:r>
          </m:e>
          <m:sub>
            <m:r>
              <m:rPr/>
              <m:t>乙</m:t>
            </m:r>
          </m:sub>
          <m:sup>
            <m:r>
              <m:rPr/>
              <m:t>2</m:t>
            </m:r>
          </m:sup>
        </m:sSubSup>
        <m:r>
          <m:rPr/>
          <m:t>ℎ</m:t>
        </m:r>
      </m:oMath>
      <w:r>
        <w:t>； </w:t>
      </w:r>
      <w:r>
        <w:br w:type="textWrapping"/>
      </w:r>
      <w:r>
        <w:t>则剩余部分的质量之比为：</w:t>
      </w:r>
      <m:oMath>
        <m:f>
          <m:fPr/>
          <m:num>
            <m:sSub>
              <m:sSubPr/>
              <m:e>
                <m:r>
                  <m:rPr/>
                  <m:t>m</m:t>
                </m:r>
              </m:e>
              <m:sub>
                <m:r>
                  <m:rPr>
                    <m:nor/>
                    <m:sty m:val="p"/>
                  </m:rPr>
                  <w:rPr>
                    <w:b w:val="0"/>
                    <w:i w:val="0"/>
                  </w:rPr>
                  <m:t>甲</m:t>
                </m:r>
              </m:sub>
            </m:sSub>
          </m:num>
          <m:den>
            <m:sSub>
              <m:sSubPr/>
              <m:e>
                <m:r>
                  <m:rPr/>
                  <m:t>m</m:t>
                </m:r>
              </m:e>
              <m:sub>
                <m:r>
                  <m:rPr>
                    <m:nor/>
                    <m:sty m:val="p"/>
                  </m:rPr>
                  <w:rPr>
                    <w:b w:val="0"/>
                    <w:i w:val="0"/>
                  </w:rPr>
                  <m:t>乙</m:t>
                </m:r>
              </m:sub>
            </m:sSub>
          </m:den>
        </m:f>
        <m:r>
          <m:rPr/>
          <m:t>=</m:t>
        </m:r>
        <m:f>
          <m:fPr/>
          <m:num>
            <m:sSub>
              <m:sSubPr/>
              <m:e>
                <m:r>
                  <m:rPr/>
                  <m:t>ρ</m:t>
                </m:r>
              </m:e>
              <m:sub>
                <m:r>
                  <m:rPr>
                    <m:nor/>
                    <m:sty m:val="p"/>
                  </m:rPr>
                  <w:rPr>
                    <w:b w:val="0"/>
                    <w:i w:val="0"/>
                  </w:rPr>
                  <m:t>甲</m:t>
                </m:r>
              </m:sub>
            </m:sSub>
            <m:sSubSup>
              <m:sSubSupPr/>
              <m:e>
                <m:r>
                  <m:rPr/>
                  <m:t>ℎ</m:t>
                </m:r>
              </m:e>
              <m:sub>
                <m:r>
                  <m:rPr>
                    <m:nor/>
                    <m:sty m:val="p"/>
                  </m:rPr>
                  <w:rPr>
                    <w:b w:val="0"/>
                    <w:i w:val="0"/>
                  </w:rPr>
                  <m:t>甲</m:t>
                </m:r>
              </m:sub>
              <m:sup>
                <m:r>
                  <m:rPr/>
                  <m:t>2</m:t>
                </m:r>
              </m:sup>
            </m:sSubSup>
            <m:r>
              <m:rPr/>
              <m:t>ℎ</m:t>
            </m:r>
          </m:num>
          <m:den>
            <m:sSub>
              <m:sSubPr/>
              <m:e>
                <m:r>
                  <m:rPr/>
                  <m:t>ρ</m:t>
                </m:r>
              </m:e>
              <m:sub>
                <m:r>
                  <m:rPr>
                    <m:nor/>
                    <m:sty m:val="p"/>
                  </m:rPr>
                  <w:rPr>
                    <w:b w:val="0"/>
                    <w:i w:val="0"/>
                  </w:rPr>
                  <m:t>乙</m:t>
                </m:r>
              </m:sub>
            </m:sSub>
            <m:sSubSup>
              <m:sSubSupPr/>
              <m:e>
                <m:r>
                  <m:rPr/>
                  <m:t>ℎ</m:t>
                </m:r>
              </m:e>
              <m:sub>
                <m:r>
                  <m:rPr>
                    <m:nor/>
                    <m:sty m:val="p"/>
                  </m:rPr>
                  <w:rPr>
                    <w:b w:val="0"/>
                    <w:i w:val="0"/>
                  </w:rPr>
                  <m:t>乙</m:t>
                </m:r>
              </m:sub>
              <m:sup>
                <m:r>
                  <m:rPr/>
                  <m:t>2</m:t>
                </m:r>
              </m:sup>
            </m:sSubSup>
            <m:r>
              <m:rPr/>
              <m:t>ℎ</m:t>
            </m:r>
          </m:den>
        </m:f>
      </m:oMath>
      <w:r>
        <w:t>-------② </w:t>
      </w:r>
      <w:r>
        <w:br w:type="textWrapping"/>
      </w:r>
      <w:r>
        <w:t>由①②可得</w:t>
      </w:r>
      <m:oMath>
        <m:f>
          <m:fPr/>
          <m:num>
            <m:sSub>
              <m:sSubPr/>
              <m:e>
                <m:r>
                  <m:rPr/>
                  <m:t>m</m:t>
                </m:r>
              </m:e>
              <m:sub>
                <m:r>
                  <m:rPr>
                    <m:nor/>
                    <m:sty m:val="p"/>
                  </m:rPr>
                  <w:rPr>
                    <w:b w:val="0"/>
                    <w:i w:val="0"/>
                  </w:rPr>
                  <m:t>甲</m:t>
                </m:r>
              </m:sub>
            </m:sSub>
          </m:num>
          <m:den>
            <m:sSub>
              <m:sSubPr/>
              <m:e>
                <m:r>
                  <m:rPr/>
                  <m:t>m</m:t>
                </m:r>
              </m:e>
              <m:sub>
                <m:r>
                  <m:rPr>
                    <m:nor/>
                    <m:sty m:val="p"/>
                  </m:rPr>
                  <w:rPr>
                    <w:b w:val="0"/>
                    <w:i w:val="0"/>
                  </w:rPr>
                  <m:t>乙</m:t>
                </m:r>
              </m:sub>
            </m:sSub>
          </m:den>
        </m:f>
        <m:r>
          <m:rPr/>
          <m:t>=</m:t>
        </m:r>
        <m:f>
          <m:fPr/>
          <m:num>
            <m:sSub>
              <m:sSubPr/>
              <m:e>
                <m:r>
                  <m:rPr/>
                  <m:t>ℎ</m:t>
                </m:r>
              </m:e>
              <m:sub>
                <m:r>
                  <m:rPr>
                    <m:nor/>
                    <m:sty m:val="p"/>
                  </m:rPr>
                  <w:rPr>
                    <w:b w:val="0"/>
                    <w:i w:val="0"/>
                  </w:rPr>
                  <m:t>甲</m:t>
                </m:r>
              </m:sub>
            </m:sSub>
          </m:num>
          <m:den>
            <m:sSub>
              <m:sSubPr/>
              <m:e>
                <m:r>
                  <m:rPr/>
                  <m:t>ℎ</m:t>
                </m:r>
              </m:e>
              <m:sub>
                <m:r>
                  <m:rPr>
                    <m:nor/>
                    <m:sty m:val="p"/>
                  </m:rPr>
                  <w:rPr>
                    <w:b w:val="0"/>
                    <w:i w:val="0"/>
                  </w:rPr>
                  <m:t>乙</m:t>
                </m:r>
              </m:sub>
            </m:sSub>
          </m:den>
        </m:f>
      </m:oMath>
      <w:r>
        <w:t>，因为</w:t>
      </w:r>
      <m:oMath>
        <m:sSub>
          <m:sSubPr/>
          <m:e>
            <m:r>
              <m:rPr/>
              <m:t>ℎ</m:t>
            </m:r>
          </m:e>
          <m:sub>
            <m:r>
              <m:rPr/>
              <m:t>甲</m:t>
            </m:r>
          </m:sub>
        </m:sSub>
        <m:r>
          <m:rPr/>
          <m:t>&gt;</m:t>
        </m:r>
        <m:sSub>
          <m:sSubPr/>
          <m:e>
            <m:r>
              <m:rPr/>
              <m:t>ℎ</m:t>
            </m:r>
          </m:e>
          <m:sub>
            <m:r>
              <m:rPr/>
              <m:t>乙</m:t>
            </m:r>
          </m:sub>
        </m:sSub>
      </m:oMath>
      <w:r>
        <w:t>，所以</w:t>
      </w:r>
      <m:oMath>
        <m:sSub>
          <m:sSubPr/>
          <m:e>
            <m:r>
              <m:rPr/>
              <m:t>m</m:t>
            </m:r>
          </m:e>
          <m:sub>
            <m:r>
              <m:rPr/>
              <m:t>甲</m:t>
            </m:r>
          </m:sub>
        </m:sSub>
      </m:oMath>
      <w:r>
        <w:t>一定大于</w:t>
      </w:r>
      <m:oMath>
        <m:sSub>
          <m:sSubPr/>
          <m:e>
            <m:r>
              <m:rPr/>
              <m:t>m</m:t>
            </m:r>
          </m:e>
          <m:sub>
            <m:r>
              <m:rPr/>
              <m:t>乙</m:t>
            </m:r>
          </m:sub>
        </m:sSub>
      </m:oMath>
      <w:r>
        <w:t>，故</w:t>
      </w:r>
      <m:oMath>
        <m:r>
          <m:rPr/>
          <m:t>D</m:t>
        </m:r>
      </m:oMath>
      <w:r>
        <w:t>正确，</w:t>
      </w:r>
      <m:oMath>
        <m:r>
          <m:rPr/>
          <m:t>AB</m:t>
        </m:r>
      </m:oMath>
      <w:r>
        <w:t>错误。 </w:t>
      </w:r>
      <w:r>
        <w:br w:type="textWrapping"/>
      </w:r>
      <w:r>
        <w:t>故选：</w:t>
      </w:r>
      <m:oMath>
        <m:r>
          <m:rPr/>
          <m:t>D</m:t>
        </m:r>
      </m:oMath>
      <w:r>
        <w:t>。 </w:t>
      </w:r>
      <w:r>
        <w:br w:type="textWrapping"/>
      </w:r>
      <m:oMath>
        <m:r>
          <m:rPr/>
          <m:t>(1)</m:t>
        </m:r>
      </m:oMath>
      <w:r>
        <w:t>实心柱状物体对水平面的压强：</w:t>
      </w:r>
      <m:oMath>
        <m:r>
          <m:rPr/>
          <m:t>p=</m:t>
        </m:r>
        <m:f>
          <m:fPr/>
          <m:num>
            <m:r>
              <m:rPr/>
              <m:t>F</m:t>
            </m:r>
          </m:num>
          <m:den>
            <m:r>
              <m:rPr/>
              <m:t>S</m:t>
            </m:r>
          </m:den>
        </m:f>
        <m:r>
          <m:rPr/>
          <m:t>=</m:t>
        </m:r>
        <m:f>
          <m:fPr/>
          <m:num>
            <m:r>
              <m:rPr/>
              <m:t>G</m:t>
            </m:r>
          </m:num>
          <m:den>
            <m:r>
              <m:rPr/>
              <m:t>S</m:t>
            </m:r>
          </m:den>
        </m:f>
        <m:r>
          <m:rPr/>
          <m:t>=</m:t>
        </m:r>
        <m:f>
          <m:fPr/>
          <m:num>
            <m:r>
              <m:rPr/>
              <m:t>mg</m:t>
            </m:r>
          </m:num>
          <m:den>
            <m:r>
              <m:rPr/>
              <m:t>S</m:t>
            </m:r>
          </m:den>
        </m:f>
        <m:r>
          <m:rPr/>
          <m:t>=</m:t>
        </m:r>
        <m:f>
          <m:fPr/>
          <m:num>
            <m:r>
              <m:rPr/>
              <m:t>ρVg</m:t>
            </m:r>
          </m:num>
          <m:den>
            <m:r>
              <m:rPr/>
              <m:t>S</m:t>
            </m:r>
          </m:den>
        </m:f>
        <m:r>
          <m:rPr/>
          <m:t>=</m:t>
        </m:r>
        <m:f>
          <m:fPr/>
          <m:num>
            <m:r>
              <m:rPr/>
              <m:t>ρSℎg</m:t>
            </m:r>
          </m:num>
          <m:den>
            <m:r>
              <m:rPr/>
              <m:t>S</m:t>
            </m:r>
          </m:den>
        </m:f>
        <m:r>
          <m:rPr/>
          <m:t>=ρgℎ</m:t>
        </m:r>
      </m:oMath>
      <w:r>
        <w:t>； </w:t>
      </w:r>
      <w:r>
        <w:br w:type="textWrapping"/>
      </w:r>
      <w:r>
        <w:t>原来正方体甲、乙对于水平地面的压强相等，由图可知两者的高度</w:t>
      </w:r>
      <m:oMath>
        <m:r>
          <m:rPr/>
          <m:t>(</m:t>
        </m:r>
      </m:oMath>
      <w:r>
        <w:t>边长</w:t>
      </w:r>
      <m:oMath>
        <m:r>
          <m:rPr/>
          <m:t>)</m:t>
        </m:r>
      </m:oMath>
      <w:r>
        <w:t>关系；根据公式</w:t>
      </w:r>
      <m:oMath>
        <m:r>
          <m:rPr/>
          <m:t>p=ρgℎ</m:t>
        </m:r>
      </m:oMath>
      <w:r>
        <w:t>判断甲、乙剩余部分对地面的压强大小关系； </w:t>
      </w:r>
      <w:r>
        <w:br w:type="textWrapping"/>
      </w:r>
      <m:oMath>
        <m:r>
          <m:rPr/>
          <m:t>(2)</m:t>
        </m:r>
      </m:oMath>
      <w:r>
        <w:t>原来甲、乙对于水平地面的压强相等，根据</w:t>
      </w:r>
      <m:oMath>
        <m:r>
          <m:rPr/>
          <m:t>p=ρgℎ</m:t>
        </m:r>
      </m:oMath>
      <w:r>
        <w:t>可得</w:t>
      </w:r>
      <m:oMath>
        <m:sSub>
          <m:sSubPr/>
          <m:e>
            <m:r>
              <m:rPr/>
              <m:t>ρ</m:t>
            </m:r>
          </m:e>
          <m:sub>
            <m:r>
              <m:rPr/>
              <m:t>甲</m:t>
            </m:r>
          </m:sub>
        </m:sSub>
        <m:r>
          <m:rPr/>
          <m:t>g</m:t>
        </m:r>
        <m:sSub>
          <m:sSubPr/>
          <m:e>
            <m:r>
              <m:rPr/>
              <m:t>ℎ</m:t>
            </m:r>
          </m:e>
          <m:sub>
            <m:r>
              <m:rPr/>
              <m:t>甲</m:t>
            </m:r>
          </m:sub>
        </m:sSub>
        <m:r>
          <m:rPr/>
          <m:t>=</m:t>
        </m:r>
        <m:sSub>
          <m:sSubPr/>
          <m:e>
            <m:r>
              <m:rPr/>
              <m:t>ρ</m:t>
            </m:r>
          </m:e>
          <m:sub>
            <m:r>
              <m:rPr/>
              <m:t>乙</m:t>
            </m:r>
          </m:sub>
        </m:sSub>
        <m:r>
          <m:rPr/>
          <m:t>g</m:t>
        </m:r>
        <m:sSub>
          <m:sSubPr/>
          <m:e>
            <m:r>
              <m:rPr/>
              <m:t>ℎ</m:t>
            </m:r>
          </m:e>
          <m:sub>
            <m:r>
              <m:rPr/>
              <m:t>乙</m:t>
            </m:r>
          </m:sub>
        </m:sSub>
      </m:oMath>
      <w:r>
        <w:t>，化简可得</w:t>
      </w:r>
      <m:oMath>
        <m:sSub>
          <m:sSubPr/>
          <m:e>
            <m:r>
              <m:rPr/>
              <m:t>ρ</m:t>
            </m:r>
          </m:e>
          <m:sub>
            <m:r>
              <m:rPr/>
              <m:t>甲</m:t>
            </m:r>
          </m:sub>
        </m:sSub>
        <m:sSub>
          <m:sSubPr/>
          <m:e>
            <m:r>
              <m:rPr/>
              <m:t>ℎ</m:t>
            </m:r>
          </m:e>
          <m:sub>
            <m:r>
              <m:rPr/>
              <m:t>甲</m:t>
            </m:r>
          </m:sub>
        </m:sSub>
        <m:r>
          <m:rPr/>
          <m:t>=</m:t>
        </m:r>
        <m:sSub>
          <m:sSubPr/>
          <m:e>
            <m:r>
              <m:rPr/>
              <m:t>ρ</m:t>
            </m:r>
          </m:e>
          <m:sub>
            <m:r>
              <m:rPr/>
              <m:t>乙</m:t>
            </m:r>
          </m:sub>
        </m:sSub>
        <m:sSub>
          <m:sSubPr/>
          <m:e>
            <m:r>
              <m:rPr/>
              <m:t>ℎ</m:t>
            </m:r>
          </m:e>
          <m:sub>
            <m:r>
              <m:rPr/>
              <m:t>乙</m:t>
            </m:r>
          </m:sub>
        </m:sSub>
      </m:oMath>
      <w:r>
        <w:t>； </w:t>
      </w:r>
      <w:r>
        <w:br w:type="textWrapping"/>
      </w:r>
      <w:r>
        <w:t>当沿水平虚线切去上面部分后，甲、乙剩余部分的高度均为</w:t>
      </w:r>
      <m:oMath>
        <m:r>
          <m:rPr/>
          <m:t>ℎ</m:t>
        </m:r>
      </m:oMath>
      <w:r>
        <w:t>，由密度公式和题中条件表示出甲乙剩余部分的质量；结合前面推出的关系式求出剩余部分的质量之比，据此可比较甲、乙剩余部分的质量关系。 </w:t>
      </w:r>
      <w:r>
        <w:br w:type="textWrapping"/>
      </w:r>
      <w:r>
        <w:t>此题主要考查了质量和固体压强的大小比较，注意实心柱状物体对水平面的压强可以用公式</w:t>
      </w:r>
      <m:oMath>
        <m:r>
          <m:rPr/>
          <m:t>p=ρgℎ</m:t>
        </m:r>
      </m:oMath>
      <w:r>
        <w:t>，其中比较剩余部分的质量关系是难点。</w:t>
      </w:r>
      <w:r>
        <w:br w:type="textWrapping"/>
      </w:r>
    </w:p>
    <w:p>
      <w:r>
        <w:rPr>
          <w:color w:val="3333FF"/>
        </w:rPr>
        <w:t>6.【答案】</w:t>
      </w:r>
      <w:r>
        <w:t>D;</w:t>
      </w:r>
    </w:p>
    <w:p>
      <w:r>
        <w:rPr>
          <w:color w:val="3333FF"/>
        </w:rPr>
        <w:t>【解析】</w:t>
      </w:r>
      <w:r>
        <w:t>解：</w:t>
      </w:r>
      <m:oMath>
        <m:r>
          <m:rPr/>
          <m:t>A</m:t>
        </m:r>
      </m:oMath>
      <w:r>
        <w:t>、选择</w:t>
      </w:r>
      <m:oMath>
        <m:r>
          <m:rPr/>
          <m:t>①</m:t>
        </m:r>
      </m:oMath>
      <w:r>
        <w:t>用钉子做腿的小桌   </w:t>
      </w:r>
      <m:oMath>
        <m:r>
          <m:rPr/>
          <m:t>③</m:t>
        </m:r>
      </m:oMath>
      <w:r>
        <w:t>砝码   </w:t>
      </w:r>
      <m:oMath>
        <m:r>
          <m:rPr/>
          <m:t>⑥</m:t>
        </m:r>
      </m:oMath>
      <w:r>
        <w:t>装有沙的容器。小桌放在沙子上，观察小桌陷入沙子的深度；在小桌上再放砝码，再观察小桌陷入沙子的深度；把小桌的桌面朝下，小桌上放砝码，再观察桌面陷入沙子的深度。不符合题意。  </w:t>
      </w:r>
      <w:r>
        <w:br w:type="textWrapping"/>
      </w:r>
      <w:r>
        <w:t>B、选择</w:t>
      </w:r>
      <m:oMath>
        <m:r>
          <m:rPr/>
          <m:t>②</m:t>
        </m:r>
      </m:oMath>
      <w:r>
        <w:t>海绵 </w:t>
      </w:r>
      <m:oMath>
        <m:r>
          <m:rPr/>
          <m:t>⑤</m:t>
        </m:r>
      </m:oMath>
      <w:r>
        <w:t>盛有适量水的矿泉水瓶。瓶口拧紧，瓶子正放和倒放在海绵上，观察海绵的凹陷程度；瓶子正放时，瓶子中有水和空瓶分别放在海绵上，观察海绵的凹陷程度。不符合题意。  </w:t>
      </w:r>
      <w:r>
        <w:br w:type="textWrapping"/>
      </w:r>
      <w:r>
        <w:t>C、选择</w:t>
      </w:r>
      <m:oMath>
        <m:r>
          <m:rPr/>
          <m:t>②</m:t>
        </m:r>
      </m:oMath>
      <w:r>
        <w:t>海绵  </w:t>
      </w:r>
      <m:oMath>
        <m:r>
          <m:rPr/>
          <m:t>③</m:t>
        </m:r>
      </m:oMath>
      <w:r>
        <w:t>砝码  </w:t>
      </w:r>
      <m:oMath>
        <m:r>
          <m:rPr/>
          <m:t>④</m:t>
        </m:r>
      </m:oMath>
      <w:r>
        <w:t>木板。木板放在海绵上，观察海绵凹陷程度；木板上再放砝码观察海绵的凹陷程度；砝码放在海绵上，再在砝码上面放木板，观察海绵的凹陷程度。不符合题意。  </w:t>
      </w:r>
      <w:r>
        <w:br w:type="textWrapping"/>
      </w:r>
      <w:r>
        <w:t>D、选择</w:t>
      </w:r>
      <m:oMath>
        <m:r>
          <m:rPr/>
          <m:t>③</m:t>
        </m:r>
      </m:oMath>
      <w:r>
        <w:t>砝码  </w:t>
      </w:r>
      <m:oMath>
        <m:r>
          <m:rPr/>
          <m:t>④</m:t>
        </m:r>
      </m:oMath>
      <w:r>
        <w:t>木板  </w:t>
      </w:r>
      <m:oMath>
        <m:r>
          <m:rPr/>
          <m:t>⑤</m:t>
        </m:r>
      </m:oMath>
      <w:r>
        <w:t>盛有适量水的矿泉水瓶。没有明显发生形变的物体，无法显示压强大小。符合题意。  </w:t>
      </w:r>
      <w:r>
        <w:br w:type="textWrapping"/>
      </w:r>
      <w:r>
        <w:t>故选：</w:t>
      </w:r>
      <m:oMath>
        <m:r>
          <m:rPr/>
          <m:t>D</m:t>
        </m:r>
      </m:oMath>
      <w:r>
        <w:t>。 </w:t>
      </w:r>
      <w:r>
        <w:br w:type="textWrapping"/>
      </w:r>
      <m:oMath>
        <m:r>
          <m:rPr/>
          <m:t>(1)</m:t>
        </m:r>
      </m:oMath>
      <w:r>
        <w:t>压强大小的影响因素：压力大小和受力面积大小。  </w:t>
      </w:r>
      <w:r>
        <w:br w:type="textWrapping"/>
      </w:r>
      <m:oMath>
        <m:r>
          <m:rPr/>
          <m:t>(2)</m:t>
        </m:r>
      </m:oMath>
      <w:r>
        <w:t>研究压强大小的影响因素采用控制变量法。研究压强和压力的关系，控制受力面积不变，改变压力大小；研究压强和受力面积的关系，控制压力不变，改变受力面积的大小。  </w:t>
      </w:r>
      <w:r>
        <w:br w:type="textWrapping"/>
      </w:r>
      <m:oMath>
        <m:r>
          <m:rPr/>
          <m:t>(3)</m:t>
        </m:r>
      </m:oMath>
      <w:r>
        <w:t>压强的大小用形变程度来反映，这种方法是转换法。 </w:t>
      </w:r>
      <w:r>
        <w:br w:type="textWrapping"/>
      </w:r>
      <m:oMath>
        <m:r>
          <m:rPr/>
          <m:t>(1)</m:t>
        </m:r>
      </m:oMath>
      <w:r>
        <w:t>掌握压强大小的影响因素，掌握增大和减小压强的方法。  </w:t>
      </w:r>
      <w:r>
        <w:br w:type="textWrapping"/>
      </w:r>
      <m:oMath>
        <m:r>
          <m:rPr/>
          <m:t>(2)</m:t>
        </m:r>
      </m:oMath>
      <w:r>
        <w:t>用控制变量法和转换法研究压强大小的影响因素。  </w:t>
      </w:r>
      <w:r>
        <w:br w:type="textWrapping"/>
      </w:r>
      <m:oMath>
        <m:r>
          <m:rPr/>
          <m:t>(3)</m:t>
        </m:r>
      </m:oMath>
      <w:r>
        <w:t>能设计压强大小影响因素的实验。</w:t>
      </w:r>
      <w:r>
        <w:br w:type="textWrapping"/>
      </w:r>
    </w:p>
    <w:p>
      <w:r>
        <w:rPr>
          <w:color w:val="3333FF"/>
        </w:rPr>
        <w:t>7.【答案】</w:t>
      </w:r>
      <w:r>
        <w:t>A;</w:t>
      </w:r>
    </w:p>
    <w:p>
      <w:r>
        <w:rPr>
          <w:color w:val="3333FF"/>
        </w:rPr>
        <w:t>【解析】</w:t>
      </w:r>
      <w:r>
        <w:t>解：物体对地面的压力</w:t>
      </w:r>
      <m:oMath>
        <m:r>
          <m:rPr/>
          <m:t>F=G</m:t>
        </m:r>
      </m:oMath>
      <w:r>
        <w:t>； </w:t>
      </w:r>
      <w:r>
        <w:br w:type="textWrapping"/>
      </w:r>
      <w:r>
        <w:t>物体与地面的最大接触面积为</w:t>
      </w:r>
      <m:oMath>
        <m:sSub>
          <m:sSubPr/>
          <m:e>
            <m:r>
              <m:rPr/>
              <m:t>S</m:t>
            </m:r>
          </m:e>
          <m:sub>
            <m:r>
              <m:rPr/>
              <m:t>1</m:t>
            </m:r>
          </m:sub>
        </m:sSub>
        <m:r>
          <m:rPr/>
          <m:t>=</m:t>
        </m:r>
        <m:r>
          <m:rPr>
            <m:nor/>
            <m:sty m:val="p"/>
          </m:rPr>
          <w:rPr>
            <w:b w:val="0"/>
            <w:i w:val="0"/>
          </w:rPr>
          <m:t>10cm</m:t>
        </m:r>
        <m:r>
          <m:rPr/>
          <m:t>×</m:t>
        </m:r>
        <m:r>
          <m:rPr>
            <m:nor/>
            <m:sty m:val="p"/>
          </m:rPr>
          <w:rPr>
            <w:b w:val="0"/>
            <w:i w:val="0"/>
          </w:rPr>
          <m:t>20cm</m:t>
        </m:r>
        <m:r>
          <m:rPr/>
          <m:t>=</m:t>
        </m:r>
        <m:r>
          <m:rPr>
            <m:nor/>
            <m:sty m:val="p"/>
          </m:rPr>
          <w:rPr>
            <w:b w:val="0"/>
            <w:i w:val="0"/>
          </w:rPr>
          <m:t>200c</m:t>
        </m:r>
        <m:sSup>
          <m:sSupPr/>
          <m:e>
            <m:r>
              <m:rPr/>
              <m:t>m</m:t>
            </m:r>
          </m:e>
          <m:sup>
            <m:r>
              <m:rPr/>
              <m:t>2</m:t>
            </m:r>
          </m:sup>
        </m:sSup>
      </m:oMath>
      <w:r>
        <w:t>，最小接触面积</w:t>
      </w:r>
      <m:oMath>
        <m:sSub>
          <m:sSubPr/>
          <m:e>
            <m:r>
              <m:rPr/>
              <m:t>S</m:t>
            </m:r>
          </m:e>
          <m:sub>
            <m:r>
              <m:rPr/>
              <m:t>2</m:t>
            </m:r>
          </m:sub>
        </m:sSub>
        <m:r>
          <m:rPr/>
          <m:t>=</m:t>
        </m:r>
        <m:r>
          <m:rPr>
            <m:nor/>
            <m:sty m:val="p"/>
          </m:rPr>
          <w:rPr>
            <w:b w:val="0"/>
            <w:i w:val="0"/>
          </w:rPr>
          <m:t>10cm</m:t>
        </m:r>
        <m:r>
          <m:rPr/>
          <m:t>×</m:t>
        </m:r>
        <m:r>
          <m:rPr>
            <m:nor/>
            <m:sty m:val="p"/>
          </m:rPr>
          <w:rPr>
            <w:b w:val="0"/>
            <w:i w:val="0"/>
          </w:rPr>
          <m:t>5cm</m:t>
        </m:r>
        <m:r>
          <m:rPr/>
          <m:t>=</m:t>
        </m:r>
        <m:r>
          <m:rPr>
            <m:nor/>
            <m:sty m:val="p"/>
          </m:rPr>
          <w:rPr>
            <w:b w:val="0"/>
            <w:i w:val="0"/>
          </w:rPr>
          <m:t>50c</m:t>
        </m:r>
        <m:sSup>
          <m:sSupPr/>
          <m:e>
            <m:r>
              <m:rPr/>
              <m:t>m</m:t>
            </m:r>
          </m:e>
          <m:sup>
            <m:r>
              <m:rPr/>
              <m:t>2</m:t>
            </m:r>
          </m:sup>
        </m:sSup>
      </m:oMath>
      <w:r>
        <w:t>， </w:t>
      </w:r>
      <w:r>
        <w:br w:type="textWrapping"/>
      </w:r>
      <w:r>
        <w:t>由压强公式</w:t>
      </w:r>
      <m:oMath>
        <m:r>
          <m:rPr/>
          <m:t>p=</m:t>
        </m:r>
        <m:f>
          <m:fPr/>
          <m:num>
            <m:r>
              <m:rPr/>
              <m:t>F</m:t>
            </m:r>
          </m:num>
          <m:den>
            <m:r>
              <m:rPr/>
              <m:t>S</m:t>
            </m:r>
          </m:den>
        </m:f>
      </m:oMath>
      <w:r>
        <w:t>得： </w:t>
      </w:r>
      <w:r>
        <w:br w:type="textWrapping"/>
      </w:r>
      <w:r>
        <w:t>最小压强</w:t>
      </w:r>
      <m:oMath>
        <m:sSub>
          <m:sSubPr/>
          <m:e>
            <m:r>
              <m:rPr/>
              <m:t>p</m:t>
            </m:r>
          </m:e>
          <m:sub>
            <m:r>
              <m:rPr/>
              <m:t>1</m:t>
            </m:r>
          </m:sub>
        </m:sSub>
        <m:r>
          <m:rPr/>
          <m:t>=</m:t>
        </m:r>
        <m:f>
          <m:fPr/>
          <m:num>
            <m:r>
              <m:rPr/>
              <m:t>G</m:t>
            </m:r>
          </m:num>
          <m:den>
            <m:sSub>
              <m:sSubPr/>
              <m:e>
                <m:r>
                  <m:rPr/>
                  <m:t>S</m:t>
                </m:r>
              </m:e>
              <m:sub>
                <m:r>
                  <m:rPr/>
                  <m:t>1</m:t>
                </m:r>
              </m:sub>
            </m:sSub>
          </m:den>
        </m:f>
      </m:oMath>
      <w:r>
        <w:t>，最大压强</w:t>
      </w:r>
      <m:oMath>
        <m:sSub>
          <m:sSubPr/>
          <m:e>
            <m:r>
              <m:rPr/>
              <m:t>p</m:t>
            </m:r>
          </m:e>
          <m:sub>
            <m:r>
              <m:rPr/>
              <m:t>2</m:t>
            </m:r>
          </m:sub>
        </m:sSub>
        <m:r>
          <m:rPr/>
          <m:t>=</m:t>
        </m:r>
        <m:f>
          <m:fPr/>
          <m:num>
            <m:r>
              <m:rPr/>
              <m:t>G</m:t>
            </m:r>
          </m:num>
          <m:den>
            <m:sSub>
              <m:sSubPr/>
              <m:e>
                <m:r>
                  <m:rPr/>
                  <m:t>S</m:t>
                </m:r>
              </m:e>
              <m:sub>
                <m:r>
                  <m:rPr/>
                  <m:t>2</m:t>
                </m:r>
              </m:sub>
            </m:sSub>
          </m:den>
        </m:f>
      </m:oMath>
      <w:r>
        <w:t>， </w:t>
      </w:r>
      <w:r>
        <w:br w:type="textWrapping"/>
      </w:r>
      <w:r>
        <w:t>则最大压强与最小压强的比值为：</w:t>
      </w:r>
      <m:oMath>
        <m:f>
          <m:fPr/>
          <m:num>
            <m:sSub>
              <m:sSubPr/>
              <m:e>
                <m:r>
                  <m:rPr/>
                  <m:t>P</m:t>
                </m:r>
              </m:e>
              <m:sub>
                <m:r>
                  <m:rPr/>
                  <m:t>2</m:t>
                </m:r>
              </m:sub>
            </m:sSub>
          </m:num>
          <m:den>
            <m:sSub>
              <m:sSubPr/>
              <m:e>
                <m:r>
                  <m:rPr/>
                  <m:t>P</m:t>
                </m:r>
              </m:e>
              <m:sub>
                <m:r>
                  <m:rPr/>
                  <m:t>1</m:t>
                </m:r>
              </m:sub>
            </m:sSub>
          </m:den>
        </m:f>
        <m:r>
          <m:rPr/>
          <m:t>=</m:t>
        </m:r>
        <m:f>
          <m:fPr/>
          <m:num>
            <m:sSub>
              <m:sSubPr/>
              <m:e>
                <m:r>
                  <m:rPr/>
                  <m:t>S</m:t>
                </m:r>
              </m:e>
              <m:sub>
                <m:r>
                  <m:rPr/>
                  <m:t>1</m:t>
                </m:r>
              </m:sub>
            </m:sSub>
          </m:num>
          <m:den>
            <m:sSub>
              <m:sSubPr/>
              <m:e>
                <m:r>
                  <m:rPr/>
                  <m:t>S</m:t>
                </m:r>
              </m:e>
              <m:sub>
                <m:r>
                  <m:rPr/>
                  <m:t>2</m:t>
                </m:r>
              </m:sub>
            </m:sSub>
          </m:den>
        </m:f>
        <m:r>
          <m:rPr/>
          <m:t>=</m:t>
        </m:r>
        <m:f>
          <m:fPr/>
          <m:num>
            <m:r>
              <m:rPr>
                <m:nor/>
                <m:sty m:val="p"/>
              </m:rPr>
              <w:rPr>
                <w:b w:val="0"/>
                <w:i w:val="0"/>
              </w:rPr>
              <m:t>200c</m:t>
            </m:r>
            <m:sSup>
              <m:sSupPr/>
              <m:e>
                <m:r>
                  <m:rPr/>
                  <m:t>m</m:t>
                </m:r>
              </m:e>
              <m:sup>
                <m:r>
                  <m:rPr/>
                  <m:t>2</m:t>
                </m:r>
              </m:sup>
            </m:sSup>
          </m:num>
          <m:den>
            <m:r>
              <m:rPr>
                <m:nor/>
                <m:sty m:val="p"/>
              </m:rPr>
              <w:rPr>
                <w:b w:val="0"/>
                <w:i w:val="0"/>
              </w:rPr>
              <m:t>50c</m:t>
            </m:r>
            <m:sSup>
              <m:sSupPr/>
              <m:e>
                <m:r>
                  <m:rPr/>
                  <m:t>m</m:t>
                </m:r>
              </m:e>
              <m:sup>
                <m:r>
                  <m:rPr/>
                  <m:t>2</m:t>
                </m:r>
              </m:sup>
            </m:sSup>
          </m:den>
        </m:f>
        <m:r>
          <m:rPr/>
          <m:t>=</m:t>
        </m:r>
        <m:f>
          <m:fPr/>
          <m:num>
            <m:r>
              <m:rPr/>
              <m:t>4</m:t>
            </m:r>
          </m:num>
          <m:den>
            <m:r>
              <m:rPr/>
              <m:t>1</m:t>
            </m:r>
          </m:den>
        </m:f>
      </m:oMath>
      <w:r>
        <w:t>。 </w:t>
      </w:r>
      <w:r>
        <w:br w:type="textWrapping"/>
      </w:r>
      <w:r>
        <w:t>故选：</w:t>
      </w:r>
      <m:oMath>
        <m:r>
          <m:rPr/>
          <m:t>A</m:t>
        </m:r>
      </m:oMath>
      <w:r>
        <w:t>。 </w:t>
      </w:r>
      <w:r>
        <w:br w:type="textWrapping"/>
      </w:r>
      <w:r>
        <w:t>由物体的质量可求得物体的重力及物体对地面的压力，由物体的形状可求得与地面的最大接触面积与最小接触面积，则由压强公式可求得最大压强和最小压强，比值可求。 </w:t>
      </w:r>
      <w:r>
        <w:br w:type="textWrapping"/>
      </w:r>
      <w:r>
        <w:t>同一物体当与地面的接触面积不同时，物体对地面的压强不同，在平时生活中注意体会通过改变接触面积而改变压强的例子。</w:t>
      </w:r>
      <w:r>
        <w:br w:type="textWrapping"/>
      </w:r>
    </w:p>
    <w:p>
      <w:r>
        <w:rPr>
          <w:color w:val="3333FF"/>
        </w:rPr>
        <w:t>8.【答案】</w:t>
      </w:r>
      <w:r>
        <w:t>B;</w:t>
      </w:r>
    </w:p>
    <w:p>
      <w:r>
        <w:rPr>
          <w:color w:val="3333FF"/>
        </w:rPr>
        <w:t>【解析】</w:t>
      </w:r>
      <w:r>
        <w:t>解：物体对地面的压力等于自身的重力；物体的重力为</w:t>
      </w:r>
      <m:oMath>
        <m:r>
          <m:rPr/>
          <m:t>G=</m:t>
        </m:r>
        <m:r>
          <m:rPr>
            <m:nor/>
            <m:sty m:val="p"/>
          </m:rPr>
          <w:rPr>
            <w:b w:val="0"/>
            <w:i w:val="0"/>
          </w:rPr>
          <m:t>ρVg</m:t>
        </m:r>
        <m:r>
          <m:rPr/>
          <m:t>=</m:t>
        </m:r>
        <m:r>
          <m:rPr>
            <m:nor/>
            <m:sty m:val="p"/>
          </m:rPr>
          <w:rPr>
            <w:b w:val="0"/>
            <w:i w:val="0"/>
          </w:rPr>
          <m:t>gρ</m:t>
        </m:r>
        <m:sSup>
          <m:sSupPr/>
          <m:e>
            <m:r>
              <m:rPr/>
              <m:t>a</m:t>
            </m:r>
          </m:e>
          <m:sup>
            <m:r>
              <m:rPr/>
              <m:t>3</m:t>
            </m:r>
          </m:sup>
        </m:sSup>
        <m:r>
          <m:rPr/>
          <m:t>=F</m:t>
        </m:r>
      </m:oMath>
      <w:r>
        <w:t>；减小的体积为</w:t>
      </w:r>
      <m:oMath>
        <m:sSub>
          <m:sSubPr/>
          <m:e>
            <m:r>
              <m:rPr/>
              <m:t>V</m:t>
            </m:r>
          </m:e>
          <m:sub>
            <m:r>
              <m:rPr/>
              <m:t>1</m:t>
            </m:r>
          </m:sub>
        </m:sSub>
        <m:r>
          <m:rPr/>
          <m:t>=(</m:t>
        </m:r>
        <m:f>
          <m:fPr/>
          <m:num>
            <m:r>
              <m:rPr/>
              <m:t>a</m:t>
            </m:r>
          </m:num>
          <m:den>
            <m:r>
              <m:rPr/>
              <m:t>2</m:t>
            </m:r>
          </m:den>
        </m:f>
        <m:sSup>
          <m:sSupPr/>
          <m:e>
            <m:r>
              <m:rPr/>
              <m:t>)</m:t>
            </m:r>
          </m:e>
          <m:sup>
            <m:r>
              <m:rPr/>
              <m:t>3</m:t>
            </m:r>
          </m:sup>
        </m:sSup>
        <m:r>
          <m:rPr/>
          <m:t>=</m:t>
        </m:r>
        <m:f>
          <m:fPr/>
          <m:num>
            <m:sSup>
              <m:sSupPr/>
              <m:e>
                <m:r>
                  <m:rPr/>
                  <m:t>a</m:t>
                </m:r>
              </m:e>
              <m:sup>
                <m:r>
                  <m:rPr/>
                  <m:t>3</m:t>
                </m:r>
              </m:sup>
            </m:sSup>
          </m:num>
          <m:den>
            <m:r>
              <m:rPr/>
              <m:t>8</m:t>
            </m:r>
          </m:den>
        </m:f>
      </m:oMath>
      <w:r>
        <w:t>； </w:t>
      </w:r>
      <w:r>
        <w:br w:type="textWrapping"/>
      </w:r>
      <w:r>
        <w:t>减小的重力为</w:t>
      </w:r>
      <m:oMath>
        <m:sSub>
          <m:sSubPr/>
          <m:e>
            <m:r>
              <m:rPr/>
              <m:t>G</m:t>
            </m:r>
          </m:e>
          <m:sub>
            <m:r>
              <m:rPr/>
              <m:t>1</m:t>
            </m:r>
          </m:sub>
        </m:sSub>
        <m:r>
          <m:rPr/>
          <m:t>=</m:t>
        </m:r>
        <m:r>
          <m:rPr>
            <m:nor/>
            <m:sty m:val="p"/>
          </m:rPr>
          <w:rPr>
            <w:b w:val="0"/>
            <w:i w:val="0"/>
          </w:rPr>
          <m:t>ρ</m:t>
        </m:r>
        <m:sSub>
          <m:sSubPr/>
          <m:e>
            <m:r>
              <m:rPr/>
              <m:t>V</m:t>
            </m:r>
          </m:e>
          <m:sub>
            <m:r>
              <m:rPr/>
              <m:t>1</m:t>
            </m:r>
          </m:sub>
        </m:sSub>
        <m:r>
          <m:rPr/>
          <m:t>g=</m:t>
        </m:r>
        <m:r>
          <m:rPr>
            <m:nor/>
            <m:sty m:val="p"/>
          </m:rPr>
          <w:rPr>
            <w:b w:val="0"/>
            <w:i w:val="0"/>
          </w:rPr>
          <m:t>ρg</m:t>
        </m:r>
        <m:f>
          <m:fPr/>
          <m:num>
            <m:sSup>
              <m:sSupPr/>
              <m:e>
                <m:r>
                  <m:rPr/>
                  <m:t>a</m:t>
                </m:r>
              </m:e>
              <m:sup>
                <m:r>
                  <m:rPr/>
                  <m:t>3</m:t>
                </m:r>
              </m:sup>
            </m:sSup>
          </m:num>
          <m:den>
            <m:r>
              <m:rPr/>
              <m:t>8</m:t>
            </m:r>
          </m:den>
        </m:f>
        <m:r>
          <m:rPr/>
          <m:t>=</m:t>
        </m:r>
        <m:f>
          <m:fPr/>
          <m:num>
            <m:r>
              <m:rPr/>
              <m:t>F</m:t>
            </m:r>
          </m:num>
          <m:den>
            <m:r>
              <m:rPr/>
              <m:t>8</m:t>
            </m:r>
          </m:den>
        </m:f>
      </m:oMath>
      <w:r>
        <w:t>；剩余部分对地面的压力等于剩余物体的重力，</w:t>
      </w:r>
      <m:oMath>
        <m:sSub>
          <m:sSubPr/>
          <m:e>
            <m:r>
              <m:rPr/>
              <m:t>F</m:t>
            </m:r>
          </m:e>
          <m:sub>
            <m:r>
              <m:rPr>
                <m:nor/>
                <m:sty m:val="p"/>
              </m:rPr>
              <w:rPr>
                <w:b w:val="0"/>
                <w:i w:val="0"/>
              </w:rPr>
              <m:t>剩余</m:t>
            </m:r>
          </m:sub>
        </m:sSub>
        <m:r>
          <m:rPr/>
          <m:t>=</m:t>
        </m:r>
        <m:sSub>
          <m:sSubPr/>
          <m:e>
            <m:r>
              <m:rPr/>
              <m:t>G</m:t>
            </m:r>
          </m:e>
          <m:sub>
            <m:r>
              <m:rPr>
                <m:nor/>
                <m:sty m:val="p"/>
              </m:rPr>
              <w:rPr>
                <w:b w:val="0"/>
                <w:i w:val="0"/>
              </w:rPr>
              <m:t>剩余</m:t>
            </m:r>
          </m:sub>
        </m:sSub>
        <m:r>
          <m:rPr/>
          <m:t>=F−</m:t>
        </m:r>
        <m:f>
          <m:fPr/>
          <m:num>
            <m:r>
              <m:rPr/>
              <m:t>F</m:t>
            </m:r>
          </m:num>
          <m:den>
            <m:r>
              <m:rPr/>
              <m:t>8</m:t>
            </m:r>
          </m:den>
        </m:f>
        <m:r>
          <m:rPr/>
          <m:t>=</m:t>
        </m:r>
        <m:f>
          <m:fPr/>
          <m:num>
            <m:r>
              <m:rPr/>
              <m:t>7</m:t>
            </m:r>
          </m:num>
          <m:den>
            <m:r>
              <m:rPr/>
              <m:t>8</m:t>
            </m:r>
          </m:den>
        </m:f>
        <m:r>
          <m:rPr/>
          <m:t>F</m:t>
        </m:r>
      </m:oMath>
      <w:r>
        <w:t>； </w:t>
      </w:r>
      <w:r>
        <w:br w:type="textWrapping"/>
      </w:r>
      <w:r>
        <w:t>减小的接触面积</w:t>
      </w:r>
      <m:oMath>
        <m:sSub>
          <m:sSubPr/>
          <m:e>
            <m:r>
              <m:rPr/>
              <m:t>S</m:t>
            </m:r>
          </m:e>
          <m:sub>
            <m:r>
              <m:rPr/>
              <m:t>1</m:t>
            </m:r>
          </m:sub>
        </m:sSub>
        <m:r>
          <m:rPr/>
          <m:t>=(</m:t>
        </m:r>
        <m:f>
          <m:fPr/>
          <m:num>
            <m:r>
              <m:rPr/>
              <m:t>a</m:t>
            </m:r>
          </m:num>
          <m:den>
            <m:r>
              <m:rPr/>
              <m:t>2</m:t>
            </m:r>
          </m:den>
        </m:f>
        <m:sSup>
          <m:sSupPr/>
          <m:e>
            <m:r>
              <m:rPr/>
              <m:t>)</m:t>
            </m:r>
          </m:e>
          <m:sup>
            <m:r>
              <m:rPr/>
              <m:t>2</m:t>
            </m:r>
          </m:sup>
        </m:sSup>
        <m:r>
          <m:rPr/>
          <m:t>=</m:t>
        </m:r>
        <m:f>
          <m:fPr/>
          <m:num>
            <m:sSup>
              <m:sSupPr/>
              <m:e>
                <m:r>
                  <m:rPr/>
                  <m:t>a</m:t>
                </m:r>
              </m:e>
              <m:sup>
                <m:r>
                  <m:rPr/>
                  <m:t>2</m:t>
                </m:r>
              </m:sup>
            </m:sSup>
          </m:num>
          <m:den>
            <m:r>
              <m:rPr/>
              <m:t>4</m:t>
            </m:r>
          </m:den>
        </m:f>
      </m:oMath>
      <w:r>
        <w:t>；剩余部分与地面的接触面积</w:t>
      </w:r>
      <m:oMath>
        <m:sSub>
          <m:sSubPr/>
          <m:e>
            <m:r>
              <m:rPr/>
              <m:t>S</m:t>
            </m:r>
          </m:e>
          <m:sub>
            <m:r>
              <m:rPr>
                <m:nor/>
                <m:sty m:val="p"/>
              </m:rPr>
              <w:rPr>
                <w:b w:val="0"/>
                <w:i w:val="0"/>
              </w:rPr>
              <m:t>剩余</m:t>
            </m:r>
          </m:sub>
        </m:sSub>
        <m:r>
          <m:rPr/>
          <m:t>=</m:t>
        </m:r>
        <m:sSup>
          <m:sSupPr/>
          <m:e>
            <m:r>
              <m:rPr/>
              <m:t>a</m:t>
            </m:r>
          </m:e>
          <m:sup>
            <m:r>
              <m:rPr/>
              <m:t>2</m:t>
            </m:r>
          </m:sup>
        </m:sSup>
        <m:r>
          <m:rPr/>
          <m:t>−</m:t>
        </m:r>
        <m:f>
          <m:fPr/>
          <m:num>
            <m:sSup>
              <m:sSupPr/>
              <m:e>
                <m:r>
                  <m:rPr/>
                  <m:t>a</m:t>
                </m:r>
              </m:e>
              <m:sup>
                <m:r>
                  <m:rPr/>
                  <m:t>2</m:t>
                </m:r>
              </m:sup>
            </m:sSup>
          </m:num>
          <m:den>
            <m:r>
              <m:rPr/>
              <m:t>4</m:t>
            </m:r>
          </m:den>
        </m:f>
        <m:r>
          <m:rPr/>
          <m:t>=</m:t>
        </m:r>
        <m:f>
          <m:fPr/>
          <m:num>
            <m:r>
              <m:rPr/>
              <m:t>3</m:t>
            </m:r>
            <m:sSup>
              <m:sSupPr/>
              <m:e>
                <m:r>
                  <m:rPr/>
                  <m:t>a</m:t>
                </m:r>
              </m:e>
              <m:sup>
                <m:r>
                  <m:rPr/>
                  <m:t>2</m:t>
                </m:r>
              </m:sup>
            </m:sSup>
          </m:num>
          <m:den>
            <m:r>
              <m:rPr/>
              <m:t>4</m:t>
            </m:r>
          </m:den>
        </m:f>
      </m:oMath>
      <w:r>
        <w:t>； </w:t>
      </w:r>
      <w:r>
        <w:br w:type="textWrapping"/>
      </w:r>
      <w:r>
        <w:t>剩余部分对地面的压强</w:t>
      </w:r>
      <m:oMath>
        <m:sSub>
          <m:sSubPr/>
          <m:e>
            <m:r>
              <m:rPr/>
              <m:t>P</m:t>
            </m:r>
          </m:e>
          <m:sub>
            <m:r>
              <m:rPr>
                <m:nor/>
                <m:sty m:val="p"/>
              </m:rPr>
              <w:rPr>
                <w:b w:val="0"/>
                <w:i w:val="0"/>
              </w:rPr>
              <m:t>剩余</m:t>
            </m:r>
          </m:sub>
        </m:sSub>
        <m:r>
          <m:rPr/>
          <m:t>=</m:t>
        </m:r>
        <m:f>
          <m:fPr/>
          <m:num>
            <m:sSub>
              <m:sSubPr/>
              <m:e>
                <m:r>
                  <m:rPr/>
                  <m:t>F</m:t>
                </m:r>
              </m:e>
              <m:sub>
                <m:r>
                  <m:rPr>
                    <m:nor/>
                    <m:sty m:val="p"/>
                  </m:rPr>
                  <w:rPr>
                    <w:b w:val="0"/>
                    <w:i w:val="0"/>
                  </w:rPr>
                  <m:t>剩余</m:t>
                </m:r>
              </m:sub>
            </m:sSub>
          </m:num>
          <m:den>
            <m:sSub>
              <m:sSubPr/>
              <m:e>
                <m:r>
                  <m:rPr/>
                  <m:t>S</m:t>
                </m:r>
              </m:e>
              <m:sub>
                <m:r>
                  <m:rPr>
                    <m:nor/>
                    <m:sty m:val="p"/>
                  </m:rPr>
                  <w:rPr>
                    <w:b w:val="0"/>
                    <w:i w:val="0"/>
                  </w:rPr>
                  <m:t>剩余</m:t>
                </m:r>
              </m:sub>
            </m:sSub>
          </m:den>
        </m:f>
        <m:r>
          <m:rPr/>
          <m:t>=</m:t>
        </m:r>
        <m:f>
          <m:fPr/>
          <m:num>
            <m:f>
              <m:fPr/>
              <m:num>
                <m:r>
                  <m:rPr/>
                  <m:t>7</m:t>
                </m:r>
              </m:num>
              <m:den>
                <m:r>
                  <m:rPr/>
                  <m:t>8</m:t>
                </m:r>
              </m:den>
            </m:f>
            <m:r>
              <m:rPr/>
              <m:t>F</m:t>
            </m:r>
          </m:num>
          <m:den>
            <m:f>
              <m:fPr/>
              <m:num>
                <m:r>
                  <m:rPr/>
                  <m:t>3</m:t>
                </m:r>
                <m:sSup>
                  <m:sSupPr/>
                  <m:e>
                    <m:r>
                      <m:rPr/>
                      <m:t>a</m:t>
                    </m:r>
                  </m:e>
                  <m:sup>
                    <m:r>
                      <m:rPr/>
                      <m:t>2</m:t>
                    </m:r>
                  </m:sup>
                </m:sSup>
              </m:num>
              <m:den>
                <m:r>
                  <m:rPr/>
                  <m:t>4</m:t>
                </m:r>
              </m:den>
            </m:f>
          </m:den>
        </m:f>
        <m:r>
          <m:rPr/>
          <m:t>=</m:t>
        </m:r>
        <m:f>
          <m:fPr/>
          <m:num>
            <m:r>
              <m:rPr/>
              <m:t>7</m:t>
            </m:r>
          </m:num>
          <m:den>
            <m:r>
              <m:rPr/>
              <m:t>6</m:t>
            </m:r>
          </m:den>
        </m:f>
        <m:r>
          <m:rPr/>
          <m:t>⋅</m:t>
        </m:r>
        <m:f>
          <m:fPr/>
          <m:num>
            <m:r>
              <m:rPr/>
              <m:t>F</m:t>
            </m:r>
          </m:num>
          <m:den>
            <m:sSup>
              <m:sSupPr/>
              <m:e>
                <m:r>
                  <m:rPr/>
                  <m:t>a</m:t>
                </m:r>
              </m:e>
              <m:sup>
                <m:r>
                  <m:rPr/>
                  <m:t>2</m:t>
                </m:r>
              </m:sup>
            </m:sSup>
          </m:den>
        </m:f>
        <m:r>
          <m:rPr/>
          <m:t>=</m:t>
        </m:r>
        <m:f>
          <m:fPr/>
          <m:num>
            <m:r>
              <m:rPr/>
              <m:t>7</m:t>
            </m:r>
          </m:num>
          <m:den>
            <m:r>
              <m:rPr/>
              <m:t>6</m:t>
            </m:r>
          </m:den>
        </m:f>
        <m:r>
          <m:rPr/>
          <m:t>P.</m:t>
        </m:r>
      </m:oMath>
      <w:r>
        <w:t> </w:t>
      </w:r>
      <w:r>
        <w:br w:type="textWrapping"/>
      </w:r>
      <w:r>
        <w:t>故选</w:t>
      </w:r>
      <m:oMath>
        <m:r>
          <m:rPr/>
          <m:t>B.</m:t>
        </m:r>
      </m:oMath>
      <w:r>
        <w:t> </w:t>
      </w:r>
      <w:r>
        <w:br w:type="textWrapping"/>
      </w:r>
      <w:r>
        <w:t>先计算减小的体积，再利用公式</w:t>
      </w:r>
      <m:oMath>
        <m:r>
          <m:rPr/>
          <m:t>m=</m:t>
        </m:r>
        <m:r>
          <m:rPr>
            <m:nor/>
            <m:sty m:val="p"/>
          </m:rPr>
          <w:rPr>
            <w:b w:val="0"/>
            <w:i w:val="0"/>
          </w:rPr>
          <m:t>ρV</m:t>
        </m:r>
      </m:oMath>
      <w:r>
        <w:t>计算减小的质量，进一步求出减小的重力，也就是较小的对地面的压力；进一步求出剩余部分对地面的压力； </w:t>
      </w:r>
      <w:r>
        <w:br w:type="textWrapping"/>
      </w:r>
      <w:r>
        <w:t>再计算减小的与地面的接触面积，最后利用公式</w:t>
      </w:r>
      <m:oMath>
        <m:r>
          <m:rPr/>
          <m:t>P=</m:t>
        </m:r>
        <m:f>
          <m:fPr/>
          <m:num>
            <m:r>
              <m:rPr/>
              <m:t>F</m:t>
            </m:r>
          </m:num>
          <m:den>
            <m:r>
              <m:rPr/>
              <m:t>S</m:t>
            </m:r>
          </m:den>
        </m:f>
      </m:oMath>
      <w:r>
        <w:t>求出剩余部分对地面的压强． </w:t>
      </w:r>
      <w:r>
        <w:br w:type="textWrapping"/>
      </w:r>
      <w:r>
        <w:t>此题主要考查压强的大小计算，关键是公式及其变形的灵活运用，难点是求剩余部分的重力和接触面积，要知道在水平面上物体对水平面的压力等于物体自身的重力．</w:t>
      </w:r>
      <w:r>
        <w:br w:type="textWrapping"/>
      </w:r>
    </w:p>
    <w:p>
      <w:r>
        <w:rPr>
          <w:color w:val="3333FF"/>
        </w:rPr>
        <w:t>9.【答案】</w:t>
      </w:r>
      <w:r>
        <w:t>D;</w:t>
      </w:r>
    </w:p>
    <w:p>
      <w:r>
        <w:rPr>
          <w:color w:val="3333FF"/>
        </w:rPr>
        <w:t>【解析】</w:t>
      </w:r>
      <w:r>
        <w:t>解： </w:t>
      </w:r>
      <w:r>
        <w:br w:type="textWrapping"/>
      </w:r>
      <w:r>
        <w:t>由</w:t>
      </w:r>
      <m:oMath>
        <m:r>
          <m:rPr/>
          <m:t>ρ=</m:t>
        </m:r>
        <m:f>
          <m:fPr/>
          <m:num>
            <m:r>
              <m:rPr/>
              <m:t>m</m:t>
            </m:r>
          </m:num>
          <m:den>
            <m:r>
              <m:rPr/>
              <m:t>V</m:t>
            </m:r>
          </m:den>
        </m:f>
      </m:oMath>
      <w:r>
        <w:t>可得，圆柱体的质量：</w:t>
      </w:r>
      <m:oMath>
        <m:r>
          <m:rPr/>
          <m:t>m=ρV=ρSℎ</m:t>
        </m:r>
      </m:oMath>
      <w:r>
        <w:t>， </w:t>
      </w:r>
      <w:r>
        <w:br w:type="textWrapping"/>
      </w:r>
      <m:oMath>
        <m:r>
          <m:rPr/>
          <m:t>A</m:t>
        </m:r>
      </m:oMath>
      <w:r>
        <w:t>、</w:t>
      </w:r>
      <m:oMath>
        <m:r>
          <m:rPr/>
          <m:t>B</m:t>
        </m:r>
      </m:oMath>
      <w:r>
        <w:t>的高度相同，则两圆柱体的质量之比： </w:t>
      </w:r>
      <w:r>
        <w:br w:type="textWrapping"/>
      </w:r>
      <m:oMath>
        <m:f>
          <m:fPr/>
          <m:num>
            <m:sSub>
              <m:sSubPr/>
              <m:e>
                <m:r>
                  <m:rPr/>
                  <m:t>m</m:t>
                </m:r>
              </m:e>
              <m:sub>
                <m:r>
                  <m:rPr/>
                  <m:t>A</m:t>
                </m:r>
              </m:sub>
            </m:sSub>
          </m:num>
          <m:den>
            <m:sSub>
              <m:sSubPr/>
              <m:e>
                <m:r>
                  <m:rPr/>
                  <m:t>m</m:t>
                </m:r>
              </m:e>
              <m:sub>
                <m:r>
                  <m:rPr/>
                  <m:t>B</m:t>
                </m:r>
              </m:sub>
            </m:sSub>
          </m:den>
        </m:f>
        <m:r>
          <m:rPr/>
          <m:t>=</m:t>
        </m:r>
        <m:f>
          <m:fPr/>
          <m:num>
            <m:sSub>
              <m:sSubPr/>
              <m:e>
                <m:r>
                  <m:rPr/>
                  <m:t>ρ</m:t>
                </m:r>
              </m:e>
              <m:sub>
                <m:r>
                  <m:rPr/>
                  <m:t>A</m:t>
                </m:r>
              </m:sub>
            </m:sSub>
            <m:sSub>
              <m:sSubPr/>
              <m:e>
                <m:r>
                  <m:rPr/>
                  <m:t>S</m:t>
                </m:r>
              </m:e>
              <m:sub>
                <m:r>
                  <m:rPr/>
                  <m:t>A</m:t>
                </m:r>
              </m:sub>
            </m:sSub>
            <m:r>
              <m:rPr/>
              <m:t>ℎ</m:t>
            </m:r>
          </m:num>
          <m:den>
            <m:sSub>
              <m:sSubPr/>
              <m:e>
                <m:r>
                  <m:rPr/>
                  <m:t>ρ</m:t>
                </m:r>
              </m:e>
              <m:sub>
                <m:r>
                  <m:rPr/>
                  <m:t>B</m:t>
                </m:r>
              </m:sub>
            </m:sSub>
            <m:sSub>
              <m:sSubPr/>
              <m:e>
                <m:r>
                  <m:rPr/>
                  <m:t>S</m:t>
                </m:r>
              </m:e>
              <m:sub>
                <m:r>
                  <m:rPr/>
                  <m:t>B</m:t>
                </m:r>
              </m:sub>
            </m:sSub>
            <m:r>
              <m:rPr/>
              <m:t>ℎ</m:t>
            </m:r>
          </m:den>
        </m:f>
        <m:r>
          <m:rPr/>
          <m:t>=</m:t>
        </m:r>
        <m:f>
          <m:fPr/>
          <m:num>
            <m:sSub>
              <m:sSubPr/>
              <m:e>
                <m:r>
                  <m:rPr/>
                  <m:t>ρ</m:t>
                </m:r>
              </m:e>
              <m:sub>
                <m:r>
                  <m:rPr/>
                  <m:t>A</m:t>
                </m:r>
              </m:sub>
            </m:sSub>
            <m:sSub>
              <m:sSubPr/>
              <m:e>
                <m:r>
                  <m:rPr/>
                  <m:t>S</m:t>
                </m:r>
              </m:e>
              <m:sub>
                <m:r>
                  <m:rPr/>
                  <m:t>A</m:t>
                </m:r>
              </m:sub>
            </m:sSub>
          </m:num>
          <m:den>
            <m:sSub>
              <m:sSubPr/>
              <m:e>
                <m:r>
                  <m:rPr/>
                  <m:t>ρ</m:t>
                </m:r>
              </m:e>
              <m:sub>
                <m:r>
                  <m:rPr/>
                  <m:t>B</m:t>
                </m:r>
              </m:sub>
            </m:sSub>
            <m:sSub>
              <m:sSubPr/>
              <m:e>
                <m:r>
                  <m:rPr/>
                  <m:t>S</m:t>
                </m:r>
              </m:e>
              <m:sub>
                <m:r>
                  <m:rPr/>
                  <m:t>B</m:t>
                </m:r>
              </m:sub>
            </m:sSub>
          </m:den>
        </m:f>
      </m:oMath>
      <w:r>
        <w:t>，即</w:t>
      </w:r>
      <m:oMath>
        <m:f>
          <m:fPr/>
          <m:num>
            <m:sSub>
              <m:sSubPr/>
              <m:e>
                <m:r>
                  <m:rPr/>
                  <m:t>S</m:t>
                </m:r>
              </m:e>
              <m:sub>
                <m:r>
                  <m:rPr/>
                  <m:t>A</m:t>
                </m:r>
              </m:sub>
            </m:sSub>
          </m:num>
          <m:den>
            <m:sSub>
              <m:sSubPr/>
              <m:e>
                <m:r>
                  <m:rPr/>
                  <m:t>S</m:t>
                </m:r>
              </m:e>
              <m:sub>
                <m:r>
                  <m:rPr/>
                  <m:t>B</m:t>
                </m:r>
              </m:sub>
            </m:sSub>
          </m:den>
        </m:f>
        <m:r>
          <m:rPr/>
          <m:t>=</m:t>
        </m:r>
        <m:f>
          <m:fPr/>
          <m:num>
            <m:sSub>
              <m:sSubPr/>
              <m:e>
                <m:r>
                  <m:rPr/>
                  <m:t>m</m:t>
                </m:r>
              </m:e>
              <m:sub>
                <m:r>
                  <m:rPr/>
                  <m:t>A</m:t>
                </m:r>
              </m:sub>
            </m:sSub>
            <m:sSub>
              <m:sSubPr/>
              <m:e>
                <m:r>
                  <m:rPr/>
                  <m:t>ρ</m:t>
                </m:r>
              </m:e>
              <m:sub>
                <m:r>
                  <m:rPr/>
                  <m:t>B</m:t>
                </m:r>
              </m:sub>
            </m:sSub>
          </m:num>
          <m:den>
            <m:sSub>
              <m:sSubPr/>
              <m:e>
                <m:r>
                  <m:rPr/>
                  <m:t>m</m:t>
                </m:r>
              </m:e>
              <m:sub>
                <m:r>
                  <m:rPr/>
                  <m:t>B</m:t>
                </m:r>
              </m:sub>
            </m:sSub>
            <m:sSub>
              <m:sSubPr/>
              <m:e>
                <m:r>
                  <m:rPr/>
                  <m:t>ρ</m:t>
                </m:r>
              </m:e>
              <m:sub>
                <m:r>
                  <m:rPr/>
                  <m:t>A</m:t>
                </m:r>
              </m:sub>
            </m:sSub>
          </m:den>
        </m:f>
      </m:oMath>
      <w:r>
        <w:t>， </w:t>
      </w:r>
      <w:r>
        <w:br w:type="textWrapping"/>
      </w:r>
      <w:r>
        <w:t>因水平面上物体的压力和自身的重力相等， </w:t>
      </w:r>
      <w:r>
        <w:br w:type="textWrapping"/>
      </w:r>
      <w:r>
        <w:t>所以，图甲中</w:t>
      </w:r>
      <m:oMath>
        <m:r>
          <m:rPr/>
          <m:t>A</m:t>
        </m:r>
      </m:oMath>
      <w:r>
        <w:t>对</w:t>
      </w:r>
      <m:oMath>
        <m:r>
          <m:rPr/>
          <m:t>B</m:t>
        </m:r>
      </m:oMath>
      <w:r>
        <w:t>的压力：</w:t>
      </w:r>
      <m:oMath>
        <m:sSub>
          <m:sSubPr/>
          <m:e>
            <m:r>
              <m:rPr/>
              <m:t>F</m:t>
            </m:r>
          </m:e>
          <m:sub>
            <m:r>
              <m:rPr/>
              <m:t>1</m:t>
            </m:r>
          </m:sub>
        </m:sSub>
        <m:r>
          <m:rPr/>
          <m:t>=</m:t>
        </m:r>
        <m:sSub>
          <m:sSubPr/>
          <m:e>
            <m:r>
              <m:rPr/>
              <m:t>G</m:t>
            </m:r>
          </m:e>
          <m:sub>
            <m:r>
              <m:rPr/>
              <m:t>A</m:t>
            </m:r>
          </m:sub>
        </m:sSub>
        <m:r>
          <m:rPr/>
          <m:t>=</m:t>
        </m:r>
        <m:sSub>
          <m:sSubPr/>
          <m:e>
            <m:r>
              <m:rPr/>
              <m:t>m</m:t>
            </m:r>
          </m:e>
          <m:sub>
            <m:r>
              <m:rPr/>
              <m:t>A</m:t>
            </m:r>
          </m:sub>
        </m:sSub>
        <m:r>
          <m:rPr/>
          <m:t>g</m:t>
        </m:r>
      </m:oMath>
      <w:r>
        <w:t>，</w:t>
      </w:r>
      <m:oMath>
        <m:r>
          <m:rPr/>
          <m:t>B</m:t>
        </m:r>
      </m:oMath>
      <w:r>
        <w:t>对桌面的压力：</w:t>
      </w:r>
      <m:oMath>
        <m:sSub>
          <m:sSubPr/>
          <m:e>
            <m:r>
              <m:rPr/>
              <m:t>F</m:t>
            </m:r>
          </m:e>
          <m:sub>
            <m:r>
              <m:rPr/>
              <m:t>2</m:t>
            </m:r>
          </m:sub>
        </m:sSub>
        <m:r>
          <m:rPr/>
          <m:t>=</m:t>
        </m:r>
        <m:sSub>
          <m:sSubPr/>
          <m:e>
            <m:r>
              <m:rPr/>
              <m:t>G</m:t>
            </m:r>
          </m:e>
          <m:sub>
            <m:r>
              <m:rPr/>
              <m:t>总</m:t>
            </m:r>
          </m:sub>
        </m:sSub>
        <m:r>
          <m:rPr/>
          <m:t>=(</m:t>
        </m:r>
        <m:sSub>
          <m:sSubPr/>
          <m:e>
            <m:r>
              <m:rPr/>
              <m:t>m</m:t>
            </m:r>
          </m:e>
          <m:sub>
            <m:r>
              <m:rPr/>
              <m:t>A</m:t>
            </m:r>
          </m:sub>
        </m:sSub>
        <m:r>
          <m:rPr/>
          <m:t>+</m:t>
        </m:r>
        <m:sSub>
          <m:sSubPr/>
          <m:e>
            <m:r>
              <m:rPr/>
              <m:t>m</m:t>
            </m:r>
          </m:e>
          <m:sub>
            <m:r>
              <m:rPr/>
              <m:t>B</m:t>
            </m:r>
          </m:sub>
        </m:sSub>
        <m:r>
          <m:rPr/>
          <m:t>)g</m:t>
        </m:r>
      </m:oMath>
      <w:r>
        <w:t>， </w:t>
      </w:r>
      <w:r>
        <w:br w:type="textWrapping"/>
      </w:r>
      <w:r>
        <w:t>则</w:t>
      </w:r>
      <m:oMath>
        <m:r>
          <m:rPr/>
          <m:t>A</m:t>
        </m:r>
      </m:oMath>
      <w:r>
        <w:t>对</w:t>
      </w:r>
      <m:oMath>
        <m:r>
          <m:rPr/>
          <m:t>B</m:t>
        </m:r>
      </m:oMath>
      <w:r>
        <w:t>的压强：</w:t>
      </w:r>
      <m:oMath>
        <m:sSub>
          <m:sSubPr/>
          <m:e>
            <m:r>
              <m:rPr/>
              <m:t>p</m:t>
            </m:r>
          </m:e>
          <m:sub>
            <m:r>
              <m:rPr/>
              <m:t>1</m:t>
            </m:r>
          </m:sub>
        </m:sSub>
        <m:r>
          <m:rPr/>
          <m:t>=</m:t>
        </m:r>
        <m:f>
          <m:fPr/>
          <m:num>
            <m:sSub>
              <m:sSubPr/>
              <m:e>
                <m:r>
                  <m:rPr/>
                  <m:t>F</m:t>
                </m:r>
              </m:e>
              <m:sub>
                <m:r>
                  <m:rPr/>
                  <m:t>1</m:t>
                </m:r>
              </m:sub>
            </m:sSub>
          </m:num>
          <m:den>
            <m:sSub>
              <m:sSubPr/>
              <m:e>
                <m:r>
                  <m:rPr/>
                  <m:t>S</m:t>
                </m:r>
              </m:e>
              <m:sub>
                <m:r>
                  <m:rPr/>
                  <m:t>A</m:t>
                </m:r>
              </m:sub>
            </m:sSub>
          </m:den>
        </m:f>
        <m:r>
          <m:rPr/>
          <m:t>=</m:t>
        </m:r>
        <m:f>
          <m:fPr/>
          <m:num>
            <m:sSub>
              <m:sSubPr/>
              <m:e>
                <m:r>
                  <m:rPr/>
                  <m:t>m</m:t>
                </m:r>
              </m:e>
              <m:sub>
                <m:r>
                  <m:rPr/>
                  <m:t>A</m:t>
                </m:r>
              </m:sub>
            </m:sSub>
            <m:r>
              <m:rPr/>
              <m:t>g</m:t>
            </m:r>
          </m:num>
          <m:den>
            <m:sSub>
              <m:sSubPr/>
              <m:e>
                <m:r>
                  <m:rPr/>
                  <m:t>S</m:t>
                </m:r>
              </m:e>
              <m:sub>
                <m:r>
                  <m:rPr/>
                  <m:t>A</m:t>
                </m:r>
              </m:sub>
            </m:sSub>
          </m:den>
        </m:f>
      </m:oMath>
      <w:r>
        <w:t>，</w:t>
      </w:r>
      <m:oMath>
        <m:r>
          <m:rPr/>
          <m:t>B</m:t>
        </m:r>
      </m:oMath>
      <w:r>
        <w:t>对桌面的压强为：</w:t>
      </w:r>
      <m:oMath>
        <m:sSub>
          <m:sSubPr/>
          <m:e>
            <m:r>
              <m:rPr/>
              <m:t>p</m:t>
            </m:r>
          </m:e>
          <m:sub>
            <m:r>
              <m:rPr/>
              <m:t>2</m:t>
            </m:r>
          </m:sub>
        </m:sSub>
        <m:r>
          <m:rPr/>
          <m:t>=</m:t>
        </m:r>
        <m:f>
          <m:fPr/>
          <m:num>
            <m:sSub>
              <m:sSubPr/>
              <m:e>
                <m:r>
                  <m:rPr/>
                  <m:t>F</m:t>
                </m:r>
              </m:e>
              <m:sub>
                <m:r>
                  <m:rPr/>
                  <m:t>2</m:t>
                </m:r>
              </m:sub>
            </m:sSub>
          </m:num>
          <m:den>
            <m:sSub>
              <m:sSubPr/>
              <m:e>
                <m:r>
                  <m:rPr/>
                  <m:t>S</m:t>
                </m:r>
              </m:e>
              <m:sub>
                <m:r>
                  <m:rPr/>
                  <m:t>B</m:t>
                </m:r>
              </m:sub>
            </m:sSub>
          </m:den>
        </m:f>
        <m:r>
          <m:rPr/>
          <m:t>=</m:t>
        </m:r>
        <m:f>
          <m:fPr/>
          <m:num>
            <m:r>
              <m:rPr/>
              <m:t>(</m:t>
            </m:r>
            <m:sSub>
              <m:sSubPr/>
              <m:e>
                <m:r>
                  <m:rPr/>
                  <m:t>m</m:t>
                </m:r>
              </m:e>
              <m:sub>
                <m:r>
                  <m:rPr/>
                  <m:t>A</m:t>
                </m:r>
              </m:sub>
            </m:sSub>
            <m:r>
              <m:rPr/>
              <m:t>+</m:t>
            </m:r>
            <m:sSub>
              <m:sSubPr/>
              <m:e>
                <m:r>
                  <m:rPr/>
                  <m:t>m</m:t>
                </m:r>
              </m:e>
              <m:sub>
                <m:r>
                  <m:rPr/>
                  <m:t>B</m:t>
                </m:r>
              </m:sub>
            </m:sSub>
            <m:r>
              <m:rPr/>
              <m:t>)g</m:t>
            </m:r>
          </m:num>
          <m:den>
            <m:sSub>
              <m:sSubPr/>
              <m:e>
                <m:r>
                  <m:rPr/>
                  <m:t>S</m:t>
                </m:r>
              </m:e>
              <m:sub>
                <m:r>
                  <m:rPr/>
                  <m:t>B</m:t>
                </m:r>
              </m:sub>
            </m:sSub>
          </m:den>
        </m:f>
      </m:oMath>
      <w:r>
        <w:t>； </w:t>
      </w:r>
      <w:r>
        <w:br w:type="textWrapping"/>
      </w:r>
      <w:r>
        <w:t>图乙中</w:t>
      </w:r>
      <m:oMath>
        <m:r>
          <m:rPr/>
          <m:t>B</m:t>
        </m:r>
      </m:oMath>
      <w:r>
        <w:t>对</w:t>
      </w:r>
      <m:oMath>
        <m:r>
          <m:rPr/>
          <m:t>A</m:t>
        </m:r>
      </m:oMath>
      <w:r>
        <w:t>的压力：</w:t>
      </w:r>
      <m:oMath>
        <m:sSub>
          <m:sSubPr/>
          <m:e>
            <m:r>
              <m:rPr/>
              <m:t>F</m:t>
            </m:r>
          </m:e>
          <m:sub>
            <m:r>
              <m:rPr/>
              <m:t>3</m:t>
            </m:r>
          </m:sub>
        </m:sSub>
        <m:r>
          <m:rPr/>
          <m:t>=</m:t>
        </m:r>
        <m:sSub>
          <m:sSubPr/>
          <m:e>
            <m:r>
              <m:rPr/>
              <m:t>G</m:t>
            </m:r>
          </m:e>
          <m:sub>
            <m:r>
              <m:rPr/>
              <m:t>B</m:t>
            </m:r>
          </m:sub>
        </m:sSub>
        <m:r>
          <m:rPr/>
          <m:t>=</m:t>
        </m:r>
        <m:sSub>
          <m:sSubPr/>
          <m:e>
            <m:r>
              <m:rPr/>
              <m:t>m</m:t>
            </m:r>
          </m:e>
          <m:sub>
            <m:r>
              <m:rPr/>
              <m:t>B</m:t>
            </m:r>
          </m:sub>
        </m:sSub>
        <m:r>
          <m:rPr/>
          <m:t>g</m:t>
        </m:r>
      </m:oMath>
      <w:r>
        <w:t>，</w:t>
      </w:r>
      <m:oMath>
        <m:r>
          <m:rPr/>
          <m:t>A</m:t>
        </m:r>
      </m:oMath>
      <w:r>
        <w:t>对桌面的压力：</w:t>
      </w:r>
      <m:oMath>
        <m:sSub>
          <m:sSubPr/>
          <m:e>
            <m:r>
              <m:rPr/>
              <m:t>F</m:t>
            </m:r>
          </m:e>
          <m:sub>
            <m:r>
              <m:rPr/>
              <m:t>4</m:t>
            </m:r>
          </m:sub>
        </m:sSub>
        <m:r>
          <m:rPr/>
          <m:t>=</m:t>
        </m:r>
        <m:sSub>
          <m:sSubPr/>
          <m:e>
            <m:r>
              <m:rPr/>
              <m:t>G</m:t>
            </m:r>
          </m:e>
          <m:sub>
            <m:r>
              <m:rPr/>
              <m:t>总</m:t>
            </m:r>
          </m:sub>
        </m:sSub>
        <m:r>
          <m:rPr/>
          <m:t>=(</m:t>
        </m:r>
        <m:sSub>
          <m:sSubPr/>
          <m:e>
            <m:r>
              <m:rPr/>
              <m:t>m</m:t>
            </m:r>
          </m:e>
          <m:sub>
            <m:r>
              <m:rPr/>
              <m:t>A</m:t>
            </m:r>
          </m:sub>
        </m:sSub>
        <m:r>
          <m:rPr/>
          <m:t>+</m:t>
        </m:r>
        <m:sSub>
          <m:sSubPr/>
          <m:e>
            <m:r>
              <m:rPr/>
              <m:t>m</m:t>
            </m:r>
          </m:e>
          <m:sub>
            <m:r>
              <m:rPr/>
              <m:t>B</m:t>
            </m:r>
          </m:sub>
        </m:sSub>
        <m:r>
          <m:rPr/>
          <m:t>)g</m:t>
        </m:r>
      </m:oMath>
      <w:r>
        <w:t>， </w:t>
      </w:r>
      <w:r>
        <w:br w:type="textWrapping"/>
      </w:r>
      <w:r>
        <w:t>则</w:t>
      </w:r>
      <m:oMath>
        <m:r>
          <m:rPr/>
          <m:t>B</m:t>
        </m:r>
      </m:oMath>
      <w:r>
        <w:t>对</w:t>
      </w:r>
      <m:oMath>
        <m:r>
          <m:rPr/>
          <m:t>A</m:t>
        </m:r>
      </m:oMath>
      <w:r>
        <w:t>的压强：</w:t>
      </w:r>
      <m:oMath>
        <m:sSub>
          <m:sSubPr/>
          <m:e>
            <m:r>
              <m:rPr/>
              <m:t>p</m:t>
            </m:r>
          </m:e>
          <m:sub>
            <m:r>
              <m:rPr/>
              <m:t>3</m:t>
            </m:r>
          </m:sub>
        </m:sSub>
        <m:r>
          <m:rPr/>
          <m:t>=</m:t>
        </m:r>
        <m:f>
          <m:fPr/>
          <m:num>
            <m:sSub>
              <m:sSubPr/>
              <m:e>
                <m:r>
                  <m:rPr/>
                  <m:t>F</m:t>
                </m:r>
              </m:e>
              <m:sub>
                <m:r>
                  <m:rPr/>
                  <m:t>3</m:t>
                </m:r>
              </m:sub>
            </m:sSub>
          </m:num>
          <m:den>
            <m:sSub>
              <m:sSubPr/>
              <m:e>
                <m:r>
                  <m:rPr/>
                  <m:t>S</m:t>
                </m:r>
              </m:e>
              <m:sub>
                <m:r>
                  <m:rPr/>
                  <m:t>A</m:t>
                </m:r>
              </m:sub>
            </m:sSub>
          </m:den>
        </m:f>
        <m:r>
          <m:rPr/>
          <m:t>=</m:t>
        </m:r>
        <m:f>
          <m:fPr/>
          <m:num>
            <m:sSub>
              <m:sSubPr/>
              <m:e>
                <m:r>
                  <m:rPr/>
                  <m:t>m</m:t>
                </m:r>
              </m:e>
              <m:sub>
                <m:r>
                  <m:rPr/>
                  <m:t>B</m:t>
                </m:r>
              </m:sub>
            </m:sSub>
            <m:r>
              <m:rPr/>
              <m:t>g</m:t>
            </m:r>
          </m:num>
          <m:den>
            <m:sSub>
              <m:sSubPr/>
              <m:e>
                <m:r>
                  <m:rPr/>
                  <m:t>S</m:t>
                </m:r>
              </m:e>
              <m:sub>
                <m:r>
                  <m:rPr/>
                  <m:t>A</m:t>
                </m:r>
              </m:sub>
            </m:sSub>
          </m:den>
        </m:f>
      </m:oMath>
      <w:r>
        <w:t>，</w:t>
      </w:r>
      <m:oMath>
        <m:r>
          <m:rPr/>
          <m:t>A</m:t>
        </m:r>
      </m:oMath>
      <w:r>
        <w:t>对桌面的压强：</w:t>
      </w:r>
      <m:oMath>
        <m:sSub>
          <m:sSubPr/>
          <m:e>
            <m:r>
              <m:rPr/>
              <m:t>p</m:t>
            </m:r>
          </m:e>
          <m:sub>
            <m:r>
              <m:rPr/>
              <m:t>4</m:t>
            </m:r>
          </m:sub>
        </m:sSub>
        <m:r>
          <m:rPr/>
          <m:t>=</m:t>
        </m:r>
        <m:f>
          <m:fPr/>
          <m:num>
            <m:sSub>
              <m:sSubPr/>
              <m:e>
                <m:r>
                  <m:rPr/>
                  <m:t>F</m:t>
                </m:r>
              </m:e>
              <m:sub>
                <m:r>
                  <m:rPr/>
                  <m:t>4</m:t>
                </m:r>
              </m:sub>
            </m:sSub>
          </m:num>
          <m:den>
            <m:sSub>
              <m:sSubPr/>
              <m:e>
                <m:r>
                  <m:rPr/>
                  <m:t>S</m:t>
                </m:r>
              </m:e>
              <m:sub>
                <m:r>
                  <m:rPr/>
                  <m:t>A</m:t>
                </m:r>
              </m:sub>
            </m:sSub>
          </m:den>
        </m:f>
        <m:r>
          <m:rPr/>
          <m:t>=</m:t>
        </m:r>
        <m:f>
          <m:fPr/>
          <m:num>
            <m:r>
              <m:rPr/>
              <m:t>(</m:t>
            </m:r>
            <m:sSub>
              <m:sSubPr/>
              <m:e>
                <m:r>
                  <m:rPr/>
                  <m:t>m</m:t>
                </m:r>
              </m:e>
              <m:sub>
                <m:r>
                  <m:rPr/>
                  <m:t>A</m:t>
                </m:r>
              </m:sub>
            </m:sSub>
            <m:r>
              <m:rPr/>
              <m:t>+</m:t>
            </m:r>
            <m:sSub>
              <m:sSubPr/>
              <m:e>
                <m:r>
                  <m:rPr/>
                  <m:t>m</m:t>
                </m:r>
              </m:e>
              <m:sub>
                <m:r>
                  <m:rPr/>
                  <m:t>B</m:t>
                </m:r>
              </m:sub>
            </m:sSub>
            <m:r>
              <m:rPr/>
              <m:t>)g</m:t>
            </m:r>
          </m:num>
          <m:den>
            <m:sSub>
              <m:sSubPr/>
              <m:e>
                <m:r>
                  <m:rPr/>
                  <m:t>S</m:t>
                </m:r>
              </m:e>
              <m:sub>
                <m:r>
                  <m:rPr/>
                  <m:t>A</m:t>
                </m:r>
              </m:sub>
            </m:sSub>
          </m:den>
        </m:f>
      </m:oMath>
      <w:r>
        <w:t>； </w:t>
      </w:r>
      <w:r>
        <w:br w:type="textWrapping"/>
      </w:r>
      <w:r>
        <w:t>所以，</w:t>
      </w:r>
      <m:oMath>
        <m:f>
          <m:fPr/>
          <m:num>
            <m:sSub>
              <m:sSubPr/>
              <m:e>
                <m:r>
                  <m:rPr/>
                  <m:t>p</m:t>
                </m:r>
              </m:e>
              <m:sub>
                <m:r>
                  <m:rPr/>
                  <m:t>1</m:t>
                </m:r>
              </m:sub>
            </m:sSub>
          </m:num>
          <m:den>
            <m:sSub>
              <m:sSubPr/>
              <m:e>
                <m:r>
                  <m:rPr/>
                  <m:t>p</m:t>
                </m:r>
              </m:e>
              <m:sub>
                <m:r>
                  <m:rPr/>
                  <m:t>4</m:t>
                </m:r>
              </m:sub>
            </m:sSub>
          </m:den>
        </m:f>
        <m:r>
          <m:rPr/>
          <m:t>=</m:t>
        </m:r>
        <m:f>
          <m:fPr/>
          <m:num>
            <m:f>
              <m:fPr/>
              <m:num>
                <m:sSub>
                  <m:sSubPr/>
                  <m:e>
                    <m:r>
                      <m:rPr/>
                      <m:t>m</m:t>
                    </m:r>
                  </m:e>
                  <m:sub>
                    <m:r>
                      <m:rPr/>
                      <m:t>A</m:t>
                    </m:r>
                  </m:sub>
                </m:sSub>
                <m:r>
                  <m:rPr/>
                  <m:t>g</m:t>
                </m:r>
              </m:num>
              <m:den>
                <m:sSub>
                  <m:sSubPr/>
                  <m:e>
                    <m:r>
                      <m:rPr/>
                      <m:t>S</m:t>
                    </m:r>
                  </m:e>
                  <m:sub>
                    <m:r>
                      <m:rPr/>
                      <m:t>A</m:t>
                    </m:r>
                  </m:sub>
                </m:sSub>
              </m:den>
            </m:f>
          </m:num>
          <m:den>
            <m:f>
              <m:fPr/>
              <m:num>
                <m:r>
                  <m:rPr/>
                  <m:t>(</m:t>
                </m:r>
                <m:sSub>
                  <m:sSubPr/>
                  <m:e>
                    <m:r>
                      <m:rPr/>
                      <m:t>m</m:t>
                    </m:r>
                  </m:e>
                  <m:sub>
                    <m:r>
                      <m:rPr/>
                      <m:t>A</m:t>
                    </m:r>
                  </m:sub>
                </m:sSub>
                <m:r>
                  <m:rPr/>
                  <m:t>+</m:t>
                </m:r>
                <m:sSub>
                  <m:sSubPr/>
                  <m:e>
                    <m:r>
                      <m:rPr/>
                      <m:t>m</m:t>
                    </m:r>
                  </m:e>
                  <m:sub>
                    <m:r>
                      <m:rPr/>
                      <m:t>B</m:t>
                    </m:r>
                  </m:sub>
                </m:sSub>
                <m:r>
                  <m:rPr/>
                  <m:t>)g</m:t>
                </m:r>
              </m:num>
              <m:den>
                <m:sSub>
                  <m:sSubPr/>
                  <m:e>
                    <m:r>
                      <m:rPr/>
                      <m:t>S</m:t>
                    </m:r>
                  </m:e>
                  <m:sub>
                    <m:r>
                      <m:rPr/>
                      <m:t>A</m:t>
                    </m:r>
                  </m:sub>
                </m:sSub>
              </m:den>
            </m:f>
          </m:den>
        </m:f>
        <m:r>
          <m:rPr/>
          <m:t>=</m:t>
        </m:r>
        <m:f>
          <m:fPr/>
          <m:num>
            <m:sSub>
              <m:sSubPr/>
              <m:e>
                <m:r>
                  <m:rPr/>
                  <m:t>m</m:t>
                </m:r>
              </m:e>
              <m:sub>
                <m:r>
                  <m:rPr/>
                  <m:t>A</m:t>
                </m:r>
              </m:sub>
            </m:sSub>
          </m:num>
          <m:den>
            <m:sSub>
              <m:sSubPr/>
              <m:e>
                <m:r>
                  <m:rPr/>
                  <m:t>m</m:t>
                </m:r>
              </m:e>
              <m:sub>
                <m:r>
                  <m:rPr/>
                  <m:t>A</m:t>
                </m:r>
              </m:sub>
            </m:sSub>
            <m:r>
              <m:rPr/>
              <m:t>+</m:t>
            </m:r>
            <m:sSub>
              <m:sSubPr/>
              <m:e>
                <m:r>
                  <m:rPr/>
                  <m:t>m</m:t>
                </m:r>
              </m:e>
              <m:sub>
                <m:r>
                  <m:rPr/>
                  <m:t>B</m:t>
                </m:r>
              </m:sub>
            </m:sSub>
          </m:den>
        </m:f>
      </m:oMath>
      <w:r>
        <w:t>，故</w:t>
      </w:r>
      <m:oMath>
        <m:r>
          <m:rPr/>
          <m:t>B</m:t>
        </m:r>
      </m:oMath>
      <w:r>
        <w:t>错误； </w:t>
      </w:r>
      <w:r>
        <w:br w:type="textWrapping"/>
      </w:r>
      <m:oMath>
        <m:f>
          <m:fPr/>
          <m:num>
            <m:sSub>
              <m:sSubPr/>
              <m:e>
                <m:r>
                  <m:rPr/>
                  <m:t>p</m:t>
                </m:r>
              </m:e>
              <m:sub>
                <m:r>
                  <m:rPr/>
                  <m:t>1</m:t>
                </m:r>
              </m:sub>
            </m:sSub>
          </m:num>
          <m:den>
            <m:sSub>
              <m:sSubPr/>
              <m:e>
                <m:r>
                  <m:rPr/>
                  <m:t>p</m:t>
                </m:r>
              </m:e>
              <m:sub>
                <m:r>
                  <m:rPr/>
                  <m:t>2</m:t>
                </m:r>
              </m:sub>
            </m:sSub>
          </m:den>
        </m:f>
        <m:r>
          <m:rPr/>
          <m:t>=</m:t>
        </m:r>
        <m:f>
          <m:fPr/>
          <m:num>
            <m:f>
              <m:fPr/>
              <m:num>
                <m:sSub>
                  <m:sSubPr/>
                  <m:e>
                    <m:r>
                      <m:rPr/>
                      <m:t>m</m:t>
                    </m:r>
                  </m:e>
                  <m:sub>
                    <m:r>
                      <m:rPr/>
                      <m:t>A</m:t>
                    </m:r>
                  </m:sub>
                </m:sSub>
                <m:r>
                  <m:rPr/>
                  <m:t>g</m:t>
                </m:r>
              </m:num>
              <m:den>
                <m:sSub>
                  <m:sSubPr/>
                  <m:e>
                    <m:r>
                      <m:rPr/>
                      <m:t>S</m:t>
                    </m:r>
                  </m:e>
                  <m:sub>
                    <m:r>
                      <m:rPr/>
                      <m:t>A</m:t>
                    </m:r>
                  </m:sub>
                </m:sSub>
              </m:den>
            </m:f>
          </m:num>
          <m:den>
            <m:f>
              <m:fPr/>
              <m:num>
                <m:r>
                  <m:rPr/>
                  <m:t>(</m:t>
                </m:r>
                <m:sSub>
                  <m:sSubPr/>
                  <m:e>
                    <m:r>
                      <m:rPr/>
                      <m:t>m</m:t>
                    </m:r>
                  </m:e>
                  <m:sub>
                    <m:r>
                      <m:rPr/>
                      <m:t>A</m:t>
                    </m:r>
                  </m:sub>
                </m:sSub>
                <m:r>
                  <m:rPr/>
                  <m:t>+</m:t>
                </m:r>
                <m:sSub>
                  <m:sSubPr/>
                  <m:e>
                    <m:r>
                      <m:rPr/>
                      <m:t>m</m:t>
                    </m:r>
                  </m:e>
                  <m:sub>
                    <m:r>
                      <m:rPr/>
                      <m:t>B</m:t>
                    </m:r>
                  </m:sub>
                </m:sSub>
                <m:r>
                  <m:rPr/>
                  <m:t>)g</m:t>
                </m:r>
              </m:num>
              <m:den>
                <m:sSub>
                  <m:sSubPr/>
                  <m:e>
                    <m:r>
                      <m:rPr/>
                      <m:t>S</m:t>
                    </m:r>
                  </m:e>
                  <m:sub>
                    <m:r>
                      <m:rPr/>
                      <m:t>B</m:t>
                    </m:r>
                  </m:sub>
                </m:sSub>
              </m:den>
            </m:f>
          </m:den>
        </m:f>
        <m:r>
          <m:rPr/>
          <m:t>=</m:t>
        </m:r>
        <m:f>
          <m:fPr/>
          <m:num>
            <m:sSub>
              <m:sSubPr/>
              <m:e>
                <m:r>
                  <m:rPr/>
                  <m:t>m</m:t>
                </m:r>
              </m:e>
              <m:sub>
                <m:r>
                  <m:rPr/>
                  <m:t>A</m:t>
                </m:r>
              </m:sub>
            </m:sSub>
          </m:num>
          <m:den>
            <m:sSub>
              <m:sSubPr/>
              <m:e>
                <m:r>
                  <m:rPr/>
                  <m:t>m</m:t>
                </m:r>
              </m:e>
              <m:sub>
                <m:r>
                  <m:rPr/>
                  <m:t>A</m:t>
                </m:r>
              </m:sub>
            </m:sSub>
            <m:r>
              <m:rPr/>
              <m:t>+</m:t>
            </m:r>
            <m:sSub>
              <m:sSubPr/>
              <m:e>
                <m:r>
                  <m:rPr/>
                  <m:t>m</m:t>
                </m:r>
              </m:e>
              <m:sub>
                <m:r>
                  <m:rPr/>
                  <m:t>B</m:t>
                </m:r>
              </m:sub>
            </m:sSub>
          </m:den>
        </m:f>
        <m:r>
          <m:rPr/>
          <m:t>×</m:t>
        </m:r>
        <m:f>
          <m:fPr/>
          <m:num>
            <m:sSub>
              <m:sSubPr/>
              <m:e>
                <m:r>
                  <m:rPr/>
                  <m:t>S</m:t>
                </m:r>
              </m:e>
              <m:sub>
                <m:r>
                  <m:rPr/>
                  <m:t>B</m:t>
                </m:r>
              </m:sub>
            </m:sSub>
          </m:num>
          <m:den>
            <m:sSub>
              <m:sSubPr/>
              <m:e>
                <m:r>
                  <m:rPr/>
                  <m:t>S</m:t>
                </m:r>
              </m:e>
              <m:sub>
                <m:r>
                  <m:rPr/>
                  <m:t>A</m:t>
                </m:r>
              </m:sub>
            </m:sSub>
          </m:den>
        </m:f>
        <m:r>
          <m:rPr/>
          <m:t>=</m:t>
        </m:r>
        <m:f>
          <m:fPr/>
          <m:num>
            <m:sSub>
              <m:sSubPr/>
              <m:e>
                <m:r>
                  <m:rPr/>
                  <m:t>m</m:t>
                </m:r>
              </m:e>
              <m:sub>
                <m:r>
                  <m:rPr/>
                  <m:t>A</m:t>
                </m:r>
              </m:sub>
            </m:sSub>
          </m:num>
          <m:den>
            <m:sSub>
              <m:sSubPr/>
              <m:e>
                <m:r>
                  <m:rPr/>
                  <m:t>m</m:t>
                </m:r>
              </m:e>
              <m:sub>
                <m:r>
                  <m:rPr/>
                  <m:t>A</m:t>
                </m:r>
              </m:sub>
            </m:sSub>
            <m:r>
              <m:rPr/>
              <m:t>+</m:t>
            </m:r>
            <m:sSub>
              <m:sSubPr/>
              <m:e>
                <m:r>
                  <m:rPr/>
                  <m:t>m</m:t>
                </m:r>
              </m:e>
              <m:sub>
                <m:r>
                  <m:rPr/>
                  <m:t>B</m:t>
                </m:r>
              </m:sub>
            </m:sSub>
          </m:den>
        </m:f>
        <m:r>
          <m:rPr/>
          <m:t>×</m:t>
        </m:r>
        <m:f>
          <m:fPr/>
          <m:num>
            <m:sSub>
              <m:sSubPr/>
              <m:e>
                <m:r>
                  <m:rPr/>
                  <m:t>m</m:t>
                </m:r>
              </m:e>
              <m:sub>
                <m:r>
                  <m:rPr/>
                  <m:t>B</m:t>
                </m:r>
              </m:sub>
            </m:sSub>
            <m:sSub>
              <m:sSubPr/>
              <m:e>
                <m:r>
                  <m:rPr/>
                  <m:t>ρ</m:t>
                </m:r>
              </m:e>
              <m:sub>
                <m:r>
                  <m:rPr/>
                  <m:t>A</m:t>
                </m:r>
              </m:sub>
            </m:sSub>
          </m:num>
          <m:den>
            <m:sSub>
              <m:sSubPr/>
              <m:e>
                <m:r>
                  <m:rPr/>
                  <m:t>m</m:t>
                </m:r>
              </m:e>
              <m:sub>
                <m:r>
                  <m:rPr/>
                  <m:t>A</m:t>
                </m:r>
              </m:sub>
            </m:sSub>
            <m:sSub>
              <m:sSubPr/>
              <m:e>
                <m:r>
                  <m:rPr/>
                  <m:t>ρ</m:t>
                </m:r>
              </m:e>
              <m:sub>
                <m:r>
                  <m:rPr/>
                  <m:t>B</m:t>
                </m:r>
              </m:sub>
            </m:sSub>
          </m:den>
        </m:f>
        <m:r>
          <m:rPr/>
          <m:t>=</m:t>
        </m:r>
        <m:f>
          <m:fPr/>
          <m:num>
            <m:sSub>
              <m:sSubPr/>
              <m:e>
                <m:r>
                  <m:rPr/>
                  <m:t>m</m:t>
                </m:r>
              </m:e>
              <m:sub>
                <m:r>
                  <m:rPr/>
                  <m:t>B</m:t>
                </m:r>
              </m:sub>
            </m:sSub>
            <m:sSub>
              <m:sSubPr/>
              <m:e>
                <m:r>
                  <m:rPr/>
                  <m:t>ρ</m:t>
                </m:r>
              </m:e>
              <m:sub>
                <m:r>
                  <m:rPr/>
                  <m:t>A</m:t>
                </m:r>
              </m:sub>
            </m:sSub>
          </m:num>
          <m:den>
            <m:r>
              <m:rPr/>
              <m:t>(</m:t>
            </m:r>
            <m:sSub>
              <m:sSubPr/>
              <m:e>
                <m:r>
                  <m:rPr/>
                  <m:t>m</m:t>
                </m:r>
              </m:e>
              <m:sub>
                <m:r>
                  <m:rPr/>
                  <m:t>A</m:t>
                </m:r>
              </m:sub>
            </m:sSub>
            <m:r>
              <m:rPr/>
              <m:t>+</m:t>
            </m:r>
            <m:sSub>
              <m:sSubPr/>
              <m:e>
                <m:r>
                  <m:rPr/>
                  <m:t>m</m:t>
                </m:r>
              </m:e>
              <m:sub>
                <m:r>
                  <m:rPr/>
                  <m:t>B</m:t>
                </m:r>
              </m:sub>
            </m:sSub>
            <m:r>
              <m:rPr/>
              <m:t>)</m:t>
            </m:r>
            <m:sSub>
              <m:sSubPr/>
              <m:e>
                <m:r>
                  <m:rPr/>
                  <m:t>ρ</m:t>
                </m:r>
              </m:e>
              <m:sub>
                <m:r>
                  <m:rPr/>
                  <m:t>B</m:t>
                </m:r>
              </m:sub>
            </m:sSub>
          </m:den>
        </m:f>
      </m:oMath>
      <w:r>
        <w:t>，故</w:t>
      </w:r>
      <m:oMath>
        <m:r>
          <m:rPr/>
          <m:t>A</m:t>
        </m:r>
      </m:oMath>
      <w:r>
        <w:t>错误； </w:t>
      </w:r>
      <w:r>
        <w:br w:type="textWrapping"/>
      </w:r>
      <m:oMath>
        <m:f>
          <m:fPr/>
          <m:num>
            <m:sSub>
              <m:sSubPr/>
              <m:e>
                <m:r>
                  <m:rPr/>
                  <m:t>p</m:t>
                </m:r>
              </m:e>
              <m:sub>
                <m:r>
                  <m:rPr/>
                  <m:t>2</m:t>
                </m:r>
              </m:sub>
            </m:sSub>
          </m:num>
          <m:den>
            <m:sSub>
              <m:sSubPr/>
              <m:e>
                <m:r>
                  <m:rPr/>
                  <m:t>p</m:t>
                </m:r>
              </m:e>
              <m:sub>
                <m:r>
                  <m:rPr/>
                  <m:t>3</m:t>
                </m:r>
              </m:sub>
            </m:sSub>
          </m:den>
        </m:f>
        <m:r>
          <m:rPr/>
          <m:t>=</m:t>
        </m:r>
        <m:f>
          <m:fPr/>
          <m:num>
            <m:f>
              <m:fPr/>
              <m:num>
                <m:r>
                  <m:rPr/>
                  <m:t>(</m:t>
                </m:r>
                <m:sSub>
                  <m:sSubPr/>
                  <m:e>
                    <m:r>
                      <m:rPr/>
                      <m:t>m</m:t>
                    </m:r>
                  </m:e>
                  <m:sub>
                    <m:r>
                      <m:rPr/>
                      <m:t>A</m:t>
                    </m:r>
                  </m:sub>
                </m:sSub>
                <m:r>
                  <m:rPr/>
                  <m:t>+</m:t>
                </m:r>
                <m:sSub>
                  <m:sSubPr/>
                  <m:e>
                    <m:r>
                      <m:rPr/>
                      <m:t>m</m:t>
                    </m:r>
                  </m:e>
                  <m:sub>
                    <m:r>
                      <m:rPr/>
                      <m:t>B</m:t>
                    </m:r>
                  </m:sub>
                </m:sSub>
                <m:r>
                  <m:rPr/>
                  <m:t>)g</m:t>
                </m:r>
              </m:num>
              <m:den>
                <m:sSub>
                  <m:sSubPr/>
                  <m:e>
                    <m:r>
                      <m:rPr/>
                      <m:t>S</m:t>
                    </m:r>
                  </m:e>
                  <m:sub>
                    <m:r>
                      <m:rPr/>
                      <m:t>B</m:t>
                    </m:r>
                  </m:sub>
                </m:sSub>
              </m:den>
            </m:f>
          </m:num>
          <m:den>
            <m:f>
              <m:fPr/>
              <m:num>
                <m:sSub>
                  <m:sSubPr/>
                  <m:e>
                    <m:r>
                      <m:rPr/>
                      <m:t>m</m:t>
                    </m:r>
                  </m:e>
                  <m:sub>
                    <m:r>
                      <m:rPr/>
                      <m:t>B</m:t>
                    </m:r>
                  </m:sub>
                </m:sSub>
                <m:r>
                  <m:rPr/>
                  <m:t>g</m:t>
                </m:r>
              </m:num>
              <m:den>
                <m:sSub>
                  <m:sSubPr/>
                  <m:e>
                    <m:r>
                      <m:rPr/>
                      <m:t>S</m:t>
                    </m:r>
                  </m:e>
                  <m:sub>
                    <m:r>
                      <m:rPr/>
                      <m:t>A</m:t>
                    </m:r>
                  </m:sub>
                </m:sSub>
              </m:den>
            </m:f>
          </m:den>
        </m:f>
        <m:r>
          <m:rPr/>
          <m:t>=</m:t>
        </m:r>
        <m:f>
          <m:fPr/>
          <m:num>
            <m:sSub>
              <m:sSubPr/>
              <m:e>
                <m:r>
                  <m:rPr/>
                  <m:t>m</m:t>
                </m:r>
              </m:e>
              <m:sub>
                <m:r>
                  <m:rPr/>
                  <m:t>A</m:t>
                </m:r>
              </m:sub>
            </m:sSub>
            <m:r>
              <m:rPr/>
              <m:t>+</m:t>
            </m:r>
            <m:sSub>
              <m:sSubPr/>
              <m:e>
                <m:r>
                  <m:rPr/>
                  <m:t>m</m:t>
                </m:r>
              </m:e>
              <m:sub>
                <m:r>
                  <m:rPr/>
                  <m:t>B</m:t>
                </m:r>
              </m:sub>
            </m:sSub>
          </m:num>
          <m:den>
            <m:sSub>
              <m:sSubPr/>
              <m:e>
                <m:r>
                  <m:rPr/>
                  <m:t>m</m:t>
                </m:r>
              </m:e>
              <m:sub>
                <m:r>
                  <m:rPr/>
                  <m:t>B</m:t>
                </m:r>
              </m:sub>
            </m:sSub>
          </m:den>
        </m:f>
        <m:r>
          <m:rPr/>
          <m:t>×</m:t>
        </m:r>
        <m:f>
          <m:fPr/>
          <m:num>
            <m:sSub>
              <m:sSubPr/>
              <m:e>
                <m:r>
                  <m:rPr/>
                  <m:t>S</m:t>
                </m:r>
              </m:e>
              <m:sub>
                <m:r>
                  <m:rPr/>
                  <m:t>A</m:t>
                </m:r>
              </m:sub>
            </m:sSub>
          </m:num>
          <m:den>
            <m:sSub>
              <m:sSubPr/>
              <m:e>
                <m:r>
                  <m:rPr/>
                  <m:t>S</m:t>
                </m:r>
              </m:e>
              <m:sub>
                <m:r>
                  <m:rPr/>
                  <m:t>B</m:t>
                </m:r>
              </m:sub>
            </m:sSub>
          </m:den>
        </m:f>
        <m:r>
          <m:rPr/>
          <m:t>=</m:t>
        </m:r>
        <m:f>
          <m:fPr/>
          <m:num>
            <m:sSub>
              <m:sSubPr/>
              <m:e>
                <m:r>
                  <m:rPr/>
                  <m:t>m</m:t>
                </m:r>
              </m:e>
              <m:sub>
                <m:r>
                  <m:rPr/>
                  <m:t>A</m:t>
                </m:r>
              </m:sub>
            </m:sSub>
            <m:r>
              <m:rPr/>
              <m:t>+</m:t>
            </m:r>
            <m:sSub>
              <m:sSubPr/>
              <m:e>
                <m:r>
                  <m:rPr/>
                  <m:t>m</m:t>
                </m:r>
              </m:e>
              <m:sub>
                <m:r>
                  <m:rPr/>
                  <m:t>B</m:t>
                </m:r>
              </m:sub>
            </m:sSub>
          </m:num>
          <m:den>
            <m:sSub>
              <m:sSubPr/>
              <m:e>
                <m:r>
                  <m:rPr/>
                  <m:t>m</m:t>
                </m:r>
              </m:e>
              <m:sub>
                <m:r>
                  <m:rPr/>
                  <m:t>B</m:t>
                </m:r>
              </m:sub>
            </m:sSub>
          </m:den>
        </m:f>
        <m:r>
          <m:rPr/>
          <m:t>×</m:t>
        </m:r>
        <m:f>
          <m:fPr/>
          <m:num>
            <m:sSub>
              <m:sSubPr/>
              <m:e>
                <m:r>
                  <m:rPr/>
                  <m:t>m</m:t>
                </m:r>
              </m:e>
              <m:sub>
                <m:r>
                  <m:rPr/>
                  <m:t>A</m:t>
                </m:r>
              </m:sub>
            </m:sSub>
            <m:sSub>
              <m:sSubPr/>
              <m:e>
                <m:r>
                  <m:rPr/>
                  <m:t>ρ</m:t>
                </m:r>
              </m:e>
              <m:sub>
                <m:r>
                  <m:rPr/>
                  <m:t>B</m:t>
                </m:r>
              </m:sub>
            </m:sSub>
          </m:num>
          <m:den>
            <m:sSub>
              <m:sSubPr/>
              <m:e>
                <m:r>
                  <m:rPr/>
                  <m:t>m</m:t>
                </m:r>
              </m:e>
              <m:sub>
                <m:r>
                  <m:rPr/>
                  <m:t>B</m:t>
                </m:r>
              </m:sub>
            </m:sSub>
            <m:sSub>
              <m:sSubPr/>
              <m:e>
                <m:r>
                  <m:rPr/>
                  <m:t>ρ</m:t>
                </m:r>
              </m:e>
              <m:sub>
                <m:r>
                  <m:rPr/>
                  <m:t>A</m:t>
                </m:r>
              </m:sub>
            </m:sSub>
          </m:den>
        </m:f>
        <m:r>
          <m:rPr/>
          <m:t>=</m:t>
        </m:r>
        <m:f>
          <m:fPr/>
          <m:num>
            <m:sSub>
              <m:sSubPr/>
              <m:e>
                <m:r>
                  <m:rPr/>
                  <m:t>m</m:t>
                </m:r>
              </m:e>
              <m:sub>
                <m:r>
                  <m:rPr/>
                  <m:t>A</m:t>
                </m:r>
              </m:sub>
            </m:sSub>
            <m:r>
              <m:rPr/>
              <m:t>(</m:t>
            </m:r>
            <m:sSub>
              <m:sSubPr/>
              <m:e>
                <m:r>
                  <m:rPr/>
                  <m:t>m</m:t>
                </m:r>
              </m:e>
              <m:sub>
                <m:r>
                  <m:rPr/>
                  <m:t>A</m:t>
                </m:r>
              </m:sub>
            </m:sSub>
            <m:r>
              <m:rPr/>
              <m:t>+</m:t>
            </m:r>
            <m:sSub>
              <m:sSubPr/>
              <m:e>
                <m:r>
                  <m:rPr/>
                  <m:t>m</m:t>
                </m:r>
              </m:e>
              <m:sub>
                <m:r>
                  <m:rPr/>
                  <m:t>B</m:t>
                </m:r>
              </m:sub>
            </m:sSub>
            <m:r>
              <m:rPr/>
              <m:t>)</m:t>
            </m:r>
            <m:sSub>
              <m:sSubPr/>
              <m:e>
                <m:r>
                  <m:rPr/>
                  <m:t>ρ</m:t>
                </m:r>
              </m:e>
              <m:sub>
                <m:r>
                  <m:rPr/>
                  <m:t>B</m:t>
                </m:r>
              </m:sub>
            </m:sSub>
          </m:num>
          <m:den>
            <m:sSubSup>
              <m:sSubSupPr/>
              <m:e>
                <m:r>
                  <m:rPr/>
                  <m:t>m</m:t>
                </m:r>
              </m:e>
              <m:sub>
                <m:r>
                  <m:rPr/>
                  <m:t>B</m:t>
                </m:r>
              </m:sub>
              <m:sup>
                <m:r>
                  <m:rPr/>
                  <m:t>2</m:t>
                </m:r>
              </m:sup>
            </m:sSubSup>
            <m:sSub>
              <m:sSubPr/>
              <m:e>
                <m:r>
                  <m:rPr/>
                  <m:t>ρ</m:t>
                </m:r>
              </m:e>
              <m:sub>
                <m:r>
                  <m:rPr/>
                  <m:t>A</m:t>
                </m:r>
              </m:sub>
            </m:sSub>
          </m:den>
        </m:f>
      </m:oMath>
      <w:r>
        <w:t>，故</w:t>
      </w:r>
      <m:oMath>
        <m:r>
          <m:rPr/>
          <m:t>D</m:t>
        </m:r>
      </m:oMath>
      <w:r>
        <w:t>正确； </w:t>
      </w:r>
      <w:r>
        <w:br w:type="textWrapping"/>
      </w:r>
      <m:oMath>
        <m:f>
          <m:fPr/>
          <m:num>
            <m:sSub>
              <m:sSubPr/>
              <m:e>
                <m:r>
                  <m:rPr/>
                  <m:t>p</m:t>
                </m:r>
              </m:e>
              <m:sub>
                <m:r>
                  <m:rPr/>
                  <m:t>2</m:t>
                </m:r>
              </m:sub>
            </m:sSub>
          </m:num>
          <m:den>
            <m:sSub>
              <m:sSubPr/>
              <m:e>
                <m:r>
                  <m:rPr/>
                  <m:t>p</m:t>
                </m:r>
              </m:e>
              <m:sub>
                <m:r>
                  <m:rPr/>
                  <m:t>4</m:t>
                </m:r>
              </m:sub>
            </m:sSub>
          </m:den>
        </m:f>
        <m:r>
          <m:rPr/>
          <m:t>=</m:t>
        </m:r>
        <m:f>
          <m:fPr/>
          <m:num>
            <m:f>
              <m:fPr/>
              <m:num>
                <m:r>
                  <m:rPr/>
                  <m:t>(</m:t>
                </m:r>
                <m:sSub>
                  <m:sSubPr/>
                  <m:e>
                    <m:r>
                      <m:rPr/>
                      <m:t>m</m:t>
                    </m:r>
                  </m:e>
                  <m:sub>
                    <m:r>
                      <m:rPr/>
                      <m:t>A</m:t>
                    </m:r>
                  </m:sub>
                </m:sSub>
                <m:r>
                  <m:rPr/>
                  <m:t>+</m:t>
                </m:r>
                <m:sSub>
                  <m:sSubPr/>
                  <m:e>
                    <m:r>
                      <m:rPr/>
                      <m:t>m</m:t>
                    </m:r>
                  </m:e>
                  <m:sub>
                    <m:r>
                      <m:rPr/>
                      <m:t>B</m:t>
                    </m:r>
                  </m:sub>
                </m:sSub>
                <m:r>
                  <m:rPr/>
                  <m:t>)g</m:t>
                </m:r>
              </m:num>
              <m:den>
                <m:sSub>
                  <m:sSubPr/>
                  <m:e>
                    <m:r>
                      <m:rPr/>
                      <m:t>S</m:t>
                    </m:r>
                  </m:e>
                  <m:sub>
                    <m:r>
                      <m:rPr/>
                      <m:t>B</m:t>
                    </m:r>
                  </m:sub>
                </m:sSub>
              </m:den>
            </m:f>
          </m:num>
          <m:den>
            <m:f>
              <m:fPr/>
              <m:num>
                <m:r>
                  <m:rPr/>
                  <m:t>(</m:t>
                </m:r>
                <m:sSub>
                  <m:sSubPr/>
                  <m:e>
                    <m:r>
                      <m:rPr/>
                      <m:t>m</m:t>
                    </m:r>
                  </m:e>
                  <m:sub>
                    <m:r>
                      <m:rPr/>
                      <m:t>A</m:t>
                    </m:r>
                  </m:sub>
                </m:sSub>
                <m:r>
                  <m:rPr/>
                  <m:t>+</m:t>
                </m:r>
                <m:sSub>
                  <m:sSubPr/>
                  <m:e>
                    <m:r>
                      <m:rPr/>
                      <m:t>m</m:t>
                    </m:r>
                  </m:e>
                  <m:sub>
                    <m:r>
                      <m:rPr/>
                      <m:t>B</m:t>
                    </m:r>
                  </m:sub>
                </m:sSub>
                <m:r>
                  <m:rPr/>
                  <m:t>)g</m:t>
                </m:r>
              </m:num>
              <m:den>
                <m:sSub>
                  <m:sSubPr/>
                  <m:e>
                    <m:r>
                      <m:rPr/>
                      <m:t>S</m:t>
                    </m:r>
                  </m:e>
                  <m:sub>
                    <m:r>
                      <m:rPr/>
                      <m:t>A</m:t>
                    </m:r>
                  </m:sub>
                </m:sSub>
              </m:den>
            </m:f>
          </m:den>
        </m:f>
        <m:r>
          <m:rPr/>
          <m:t>=</m:t>
        </m:r>
        <m:f>
          <m:fPr/>
          <m:num>
            <m:sSub>
              <m:sSubPr/>
              <m:e>
                <m:r>
                  <m:rPr/>
                  <m:t>S</m:t>
                </m:r>
              </m:e>
              <m:sub>
                <m:r>
                  <m:rPr/>
                  <m:t>A</m:t>
                </m:r>
              </m:sub>
            </m:sSub>
          </m:num>
          <m:den>
            <m:sSub>
              <m:sSubPr/>
              <m:e>
                <m:r>
                  <m:rPr/>
                  <m:t>S</m:t>
                </m:r>
              </m:e>
              <m:sub>
                <m:r>
                  <m:rPr/>
                  <m:t>B</m:t>
                </m:r>
              </m:sub>
            </m:sSub>
          </m:den>
        </m:f>
        <m:r>
          <m:rPr/>
          <m:t>=</m:t>
        </m:r>
        <m:f>
          <m:fPr/>
          <m:num>
            <m:sSub>
              <m:sSubPr/>
              <m:e>
                <m:r>
                  <m:rPr/>
                  <m:t>m</m:t>
                </m:r>
              </m:e>
              <m:sub>
                <m:r>
                  <m:rPr/>
                  <m:t>A</m:t>
                </m:r>
              </m:sub>
            </m:sSub>
            <m:sSub>
              <m:sSubPr/>
              <m:e>
                <m:r>
                  <m:rPr/>
                  <m:t>ρ</m:t>
                </m:r>
              </m:e>
              <m:sub>
                <m:r>
                  <m:rPr/>
                  <m:t>B</m:t>
                </m:r>
              </m:sub>
            </m:sSub>
          </m:num>
          <m:den>
            <m:sSub>
              <m:sSubPr/>
              <m:e>
                <m:r>
                  <m:rPr/>
                  <m:t>m</m:t>
                </m:r>
              </m:e>
              <m:sub>
                <m:r>
                  <m:rPr/>
                  <m:t>B</m:t>
                </m:r>
              </m:sub>
            </m:sSub>
            <m:sSub>
              <m:sSubPr/>
              <m:e>
                <m:r>
                  <m:rPr/>
                  <m:t>ρ</m:t>
                </m:r>
              </m:e>
              <m:sub>
                <m:r>
                  <m:rPr/>
                  <m:t>A</m:t>
                </m:r>
              </m:sub>
            </m:sSub>
          </m:den>
        </m:f>
      </m:oMath>
      <w:r>
        <w:t>，故</w:t>
      </w:r>
      <m:oMath>
        <m:r>
          <m:rPr/>
          <m:t>C</m:t>
        </m:r>
      </m:oMath>
      <w:r>
        <w:t>错误。 </w:t>
      </w:r>
      <w:r>
        <w:br w:type="textWrapping"/>
      </w:r>
      <w:r>
        <w:t>故选：</w:t>
      </w:r>
      <m:oMath>
        <m:r>
          <m:rPr/>
          <m:t>D</m:t>
        </m:r>
      </m:oMath>
      <w:r>
        <w:t>。 </w:t>
      </w:r>
      <w:r>
        <w:br w:type="textWrapping"/>
      </w:r>
      <w:r>
        <w:t>由题意可知，两实心均匀圆柱体的高度相同，知道两圆柱体的质量和密度，根据</w:t>
      </w:r>
      <m:oMath>
        <m:r>
          <m:rPr/>
          <m:t>ρ=</m:t>
        </m:r>
        <m:f>
          <m:fPr/>
          <m:num>
            <m:r>
              <m:rPr/>
              <m:t>m</m:t>
            </m:r>
          </m:num>
          <m:den>
            <m:r>
              <m:rPr/>
              <m:t>V</m:t>
            </m:r>
          </m:den>
        </m:f>
      </m:oMath>
      <w:r>
        <w:t>求出两圆柱体底面积之比，水平面上物体的压力和自身的重力相等，受力面积的大小等于接触面积，根据</w:t>
      </w:r>
      <m:oMath>
        <m:r>
          <m:rPr/>
          <m:t>p=</m:t>
        </m:r>
        <m:f>
          <m:fPr/>
          <m:num>
            <m:r>
              <m:rPr/>
              <m:t>F</m:t>
            </m:r>
          </m:num>
          <m:den>
            <m:r>
              <m:rPr/>
              <m:t>S</m:t>
            </m:r>
          </m:den>
        </m:f>
      </m:oMath>
      <w:r>
        <w:t>表示出四种情况的压强，然后得出压强之比。 </w:t>
      </w:r>
      <w:r>
        <w:br w:type="textWrapping"/>
      </w:r>
      <w:r>
        <w:t>此题主要考查了压强的计算，关键是知道水平面上物体的压力和自身的重力相等，计算过程要细心，不要颠倒！</w:t>
      </w:r>
      <w:r>
        <w:br w:type="textWrapping"/>
      </w:r>
    </w:p>
    <w:p>
      <w:r>
        <w:rPr>
          <w:color w:val="3333FF"/>
        </w:rPr>
        <w:t>10.【答案】</w:t>
      </w:r>
      <w:r>
        <w:t>D;</w:t>
      </w:r>
    </w:p>
    <w:p>
      <w:r>
        <w:rPr>
          <w:color w:val="3333FF"/>
        </w:rPr>
        <w:t>【解析】</w:t>
      </w:r>
    </w:p>
    <w:p>
      <w:r>
        <w:t> </w:t>
      </w:r>
      <w:r>
        <w:br w:type="textWrapping"/>
      </w:r>
      <w:r>
        <w:t>此题主要考查了学生对密度公式、液体压强公式的掌握和运用，确定液体密度的大小关系是本题的关键。 </w:t>
      </w:r>
      <w:r>
        <w:br w:type="textWrapping"/>
      </w:r>
      <m:oMath>
        <m:r>
          <m:rPr/>
          <m:t>(1)</m:t>
        </m:r>
      </m:oMath>
      <w:r>
        <w:t>首先根据三种液体的体积、质量关系比较得出它们的密度关系，再根据液体压强公式</w:t>
      </w:r>
      <m:oMath>
        <m:r>
          <m:rPr/>
          <m:t>p=</m:t>
        </m:r>
        <m:r>
          <m:rPr>
            <m:nor/>
            <m:sty m:val="p"/>
          </m:rPr>
          <w:rPr>
            <w:b w:val="0"/>
            <w:i w:val="0"/>
          </w:rPr>
          <m:t>ρgh</m:t>
        </m:r>
      </m:oMath>
      <w:r>
        <w:t>比较三容器底部所受液体的压强</w:t>
      </w:r>
      <m:oMath>
        <m:sSub>
          <m:sSubPr/>
          <m:e>
            <m:r>
              <m:rPr/>
              <m:t>p</m:t>
            </m:r>
          </m:e>
          <m:sub>
            <m:r>
              <m:rPr/>
              <m:t>a</m:t>
            </m:r>
          </m:sub>
        </m:sSub>
      </m:oMath>
      <w:r>
        <w:t>、</w:t>
      </w:r>
      <m:oMath>
        <m:sSub>
          <m:sSubPr/>
          <m:e>
            <m:r>
              <m:rPr/>
              <m:t>p</m:t>
            </m:r>
          </m:e>
          <m:sub>
            <m:r>
              <m:rPr/>
              <m:t>b</m:t>
            </m:r>
          </m:sub>
        </m:sSub>
      </m:oMath>
      <w:r>
        <w:t>、</w:t>
      </w:r>
      <m:oMath>
        <m:sSub>
          <m:sSubPr/>
          <m:e>
            <m:r>
              <m:rPr/>
              <m:t>p</m:t>
            </m:r>
          </m:e>
          <m:sub>
            <m:r>
              <m:rPr/>
              <m:t>c</m:t>
            </m:r>
          </m:sub>
        </m:sSub>
      </m:oMath>
      <w:r>
        <w:t>的关系； </w:t>
      </w:r>
      <w:r>
        <w:br w:type="textWrapping"/>
      </w:r>
      <m:oMath>
        <m:r>
          <m:rPr/>
          <m:t>(2)</m:t>
        </m:r>
      </m:oMath>
      <w:r>
        <w:t>首先明确，三个容器以及所装液体的总质量相同，即重力相同，可判断出它们对于水平面的压力的大小关系，再根据已知的容器底面积大小关系，结合压强公式</w:t>
      </w:r>
      <m:oMath>
        <m:r>
          <m:rPr/>
          <m:t>p=</m:t>
        </m:r>
        <m:f>
          <m:fPr/>
          <m:num>
            <m:r>
              <m:rPr/>
              <m:t>F</m:t>
            </m:r>
          </m:num>
          <m:den>
            <m:r>
              <m:rPr/>
              <m:t>S</m:t>
            </m:r>
          </m:den>
        </m:f>
      </m:oMath>
      <w:r>
        <w:t>比较出三个容器对桌面的压强大小。 </w:t>
      </w:r>
      <w:r>
        <w:br w:type="textWrapping"/>
      </w:r>
      <w:r>
        <w:t> </w:t>
      </w:r>
      <w:r>
        <w:br w:type="textWrapping"/>
      </w:r>
      <m:oMath>
        <m:r>
          <m:rPr/>
          <m:t>(1)</m:t>
        </m:r>
      </m:oMath>
      <w:r>
        <w:t>三个容器底面积相同，形状不同，在液面等高的情况下， </w:t>
      </w:r>
      <w:r>
        <w:br w:type="textWrapping"/>
      </w:r>
      <w:r>
        <w:t>三个容器内液体的体积关系为：</w:t>
      </w:r>
      <m:oMath>
        <m:sSub>
          <m:sSubPr/>
          <m:e>
            <m:r>
              <m:rPr/>
              <m:t>V</m:t>
            </m:r>
          </m:e>
          <m:sub>
            <m:r>
              <m:rPr/>
              <m:t>a</m:t>
            </m:r>
          </m:sub>
        </m:sSub>
        <m:r>
          <m:rPr/>
          <m:t>&gt;</m:t>
        </m:r>
        <m:sSub>
          <m:sSubPr/>
          <m:e>
            <m:r>
              <m:rPr/>
              <m:t>V</m:t>
            </m:r>
          </m:e>
          <m:sub>
            <m:r>
              <m:rPr/>
              <m:t>b</m:t>
            </m:r>
          </m:sub>
        </m:sSub>
        <m:r>
          <m:rPr/>
          <m:t>&gt;</m:t>
        </m:r>
        <m:sSub>
          <m:sSubPr/>
          <m:e>
            <m:r>
              <m:rPr/>
              <m:t>V</m:t>
            </m:r>
          </m:e>
          <m:sub>
            <m:r>
              <m:rPr/>
              <m:t>c</m:t>
            </m:r>
          </m:sub>
        </m:sSub>
      </m:oMath>
      <w:r>
        <w:t>； </w:t>
      </w:r>
      <w:r>
        <w:br w:type="textWrapping"/>
      </w:r>
      <w:r>
        <w:t>由于三种液体质量相同，由</w:t>
      </w:r>
      <m:oMath>
        <m:r>
          <m:rPr>
            <m:nor/>
            <m:sty m:val="p"/>
          </m:rPr>
          <w:rPr>
            <w:b w:val="0"/>
            <w:i w:val="0"/>
          </w:rPr>
          <m:t>ρ</m:t>
        </m:r>
        <m:r>
          <m:rPr/>
          <m:t>=</m:t>
        </m:r>
        <m:f>
          <m:fPr/>
          <m:num>
            <m:r>
              <m:rPr/>
              <m:t>m</m:t>
            </m:r>
          </m:num>
          <m:den>
            <m:r>
              <m:rPr/>
              <m:t>V</m:t>
            </m:r>
          </m:den>
        </m:f>
      </m:oMath>
      <w:r>
        <w:t>得：</w:t>
      </w:r>
      <m:oMath>
        <m:sSub>
          <m:sSubPr/>
          <m:e>
            <m:r>
              <m:rPr>
                <m:nor/>
                <m:sty m:val="p"/>
              </m:rPr>
              <w:rPr>
                <w:b w:val="0"/>
                <w:i w:val="0"/>
              </w:rPr>
              <m:t>ρ</m:t>
            </m:r>
          </m:e>
          <m:sub>
            <m:r>
              <m:rPr/>
              <m:t>a</m:t>
            </m:r>
          </m:sub>
        </m:sSub>
        <m:r>
          <m:rPr/>
          <m:t>&lt;</m:t>
        </m:r>
        <m:sSub>
          <m:sSubPr/>
          <m:e>
            <m:r>
              <m:rPr>
                <m:nor/>
                <m:sty m:val="p"/>
              </m:rPr>
              <w:rPr>
                <w:b w:val="0"/>
                <w:i w:val="0"/>
              </w:rPr>
              <m:t>ρ</m:t>
            </m:r>
          </m:e>
          <m:sub>
            <m:r>
              <m:rPr/>
              <m:t>b</m:t>
            </m:r>
          </m:sub>
        </m:sSub>
        <m:r>
          <m:rPr/>
          <m:t>&lt;</m:t>
        </m:r>
        <m:sSub>
          <m:sSubPr/>
          <m:e>
            <m:r>
              <m:rPr>
                <m:nor/>
                <m:sty m:val="p"/>
              </m:rPr>
              <w:rPr>
                <w:b w:val="0"/>
                <w:i w:val="0"/>
              </w:rPr>
              <m:t>ρ</m:t>
            </m:r>
          </m:e>
          <m:sub>
            <m:r>
              <m:rPr/>
              <m:t>c</m:t>
            </m:r>
          </m:sub>
        </m:sSub>
      </m:oMath>
      <w:r>
        <w:t>； </w:t>
      </w:r>
      <w:r>
        <w:br w:type="textWrapping"/>
      </w:r>
      <w:r>
        <w:t>已知液面高度相同：</w:t>
      </w:r>
      <m:oMath>
        <m:sSub>
          <m:sSubPr/>
          <m:e>
            <m:r>
              <m:rPr/>
              <m:t>ℎ</m:t>
            </m:r>
          </m:e>
          <m:sub>
            <m:r>
              <m:rPr/>
              <m:t>a</m:t>
            </m:r>
          </m:sub>
        </m:sSub>
        <m:r>
          <m:rPr/>
          <m:t>=</m:t>
        </m:r>
        <m:sSub>
          <m:sSubPr/>
          <m:e>
            <m:r>
              <m:rPr/>
              <m:t>ℎ</m:t>
            </m:r>
          </m:e>
          <m:sub>
            <m:r>
              <m:rPr/>
              <m:t>b</m:t>
            </m:r>
          </m:sub>
        </m:sSub>
        <m:r>
          <m:rPr/>
          <m:t>=</m:t>
        </m:r>
        <m:sSub>
          <m:sSubPr/>
          <m:e>
            <m:r>
              <m:rPr/>
              <m:t>ℎ</m:t>
            </m:r>
          </m:e>
          <m:sub>
            <m:r>
              <m:rPr/>
              <m:t>c</m:t>
            </m:r>
          </m:sub>
        </m:sSub>
      </m:oMath>
      <w:r>
        <w:t>，由液体压强公式</w:t>
      </w:r>
      <m:oMath>
        <m:r>
          <m:rPr/>
          <m:t>p=</m:t>
        </m:r>
        <m:r>
          <m:rPr>
            <m:nor/>
            <m:sty m:val="p"/>
          </m:rPr>
          <w:rPr>
            <w:b w:val="0"/>
            <w:i w:val="0"/>
          </w:rPr>
          <m:t>ρgh</m:t>
        </m:r>
      </m:oMath>
      <w:r>
        <w:t>得： </w:t>
      </w:r>
      <w:r>
        <w:br w:type="textWrapping"/>
      </w:r>
      <w:r>
        <w:t>三容器底部所受液体的压强关系是</w:t>
      </w:r>
      <m:oMath>
        <m:sSub>
          <m:sSubPr/>
          <m:e>
            <m:r>
              <m:rPr/>
              <m:t>p</m:t>
            </m:r>
          </m:e>
          <m:sub>
            <m:r>
              <m:rPr/>
              <m:t>a</m:t>
            </m:r>
          </m:sub>
        </m:sSub>
        <m:r>
          <m:rPr/>
          <m:t>&lt;</m:t>
        </m:r>
        <m:sSub>
          <m:sSubPr/>
          <m:e>
            <m:r>
              <m:rPr/>
              <m:t>p</m:t>
            </m:r>
          </m:e>
          <m:sub>
            <m:r>
              <m:rPr/>
              <m:t>b</m:t>
            </m:r>
          </m:sub>
        </m:sSub>
        <m:r>
          <m:rPr/>
          <m:t>&lt;</m:t>
        </m:r>
        <m:sSub>
          <m:sSubPr/>
          <m:e>
            <m:r>
              <m:rPr/>
              <m:t>p</m:t>
            </m:r>
          </m:e>
          <m:sub>
            <m:r>
              <m:rPr/>
              <m:t>c</m:t>
            </m:r>
          </m:sub>
        </m:sSub>
      </m:oMath>
      <w:r>
        <w:t>； </w:t>
      </w:r>
      <w:r>
        <w:br w:type="textWrapping"/>
      </w:r>
      <m:oMath>
        <m:r>
          <m:rPr/>
          <m:t>(2)</m:t>
        </m:r>
      </m:oMath>
      <w:r>
        <w:t>三个容器的质量以及所装液体的质量相同，即三个容器的总质量相同：</w:t>
      </w:r>
      <m:oMath>
        <m:sSub>
          <m:sSubPr/>
          <m:e>
            <m:r>
              <m:rPr/>
              <m:t>m</m:t>
            </m:r>
          </m:e>
          <m:sub>
            <m:r>
              <m:rPr/>
              <m:t>A</m:t>
            </m:r>
          </m:sub>
        </m:sSub>
        <m:r>
          <m:rPr/>
          <m:t>=</m:t>
        </m:r>
        <m:sSub>
          <m:sSubPr/>
          <m:e>
            <m:r>
              <m:rPr/>
              <m:t>m</m:t>
            </m:r>
          </m:e>
          <m:sub>
            <m:r>
              <m:rPr/>
              <m:t>B</m:t>
            </m:r>
          </m:sub>
        </m:sSub>
        <m:r>
          <m:rPr/>
          <m:t>=</m:t>
        </m:r>
        <m:sSub>
          <m:sSubPr/>
          <m:e>
            <m:r>
              <m:rPr/>
              <m:t>m</m:t>
            </m:r>
          </m:e>
          <m:sub>
            <m:r>
              <m:rPr/>
              <m:t>C</m:t>
            </m:r>
          </m:sub>
        </m:sSub>
      </m:oMath>
      <w:r>
        <w:t>； </w:t>
      </w:r>
      <w:r>
        <w:br w:type="textWrapping"/>
      </w:r>
      <w:r>
        <w:t>所以三个容器对桌面的压力</w:t>
      </w:r>
      <m:oMath>
        <m:r>
          <m:rPr/>
          <m:t>F=G=</m:t>
        </m:r>
        <m:r>
          <m:rPr>
            <m:nor/>
            <m:sty m:val="p"/>
          </m:rPr>
          <w:rPr>
            <w:b w:val="0"/>
            <w:i w:val="0"/>
          </w:rPr>
          <m:t>mg</m:t>
        </m:r>
      </m:oMath>
      <w:r>
        <w:t>相同，又已知三个容器底面积相等，即</w:t>
      </w:r>
      <m:oMath>
        <m:sSub>
          <m:sSubPr/>
          <m:e>
            <m:r>
              <m:rPr/>
              <m:t>S</m:t>
            </m:r>
          </m:e>
          <m:sub>
            <m:r>
              <m:rPr/>
              <m:t>A</m:t>
            </m:r>
          </m:sub>
        </m:sSub>
        <m:r>
          <m:rPr/>
          <m:t>=</m:t>
        </m:r>
        <m:sSub>
          <m:sSubPr/>
          <m:e>
            <m:r>
              <m:rPr/>
              <m:t>S</m:t>
            </m:r>
          </m:e>
          <m:sub>
            <m:r>
              <m:rPr/>
              <m:t>B</m:t>
            </m:r>
          </m:sub>
        </m:sSub>
        <m:r>
          <m:rPr/>
          <m:t>=</m:t>
        </m:r>
        <m:sSub>
          <m:sSubPr/>
          <m:e>
            <m:r>
              <m:rPr/>
              <m:t>S</m:t>
            </m:r>
          </m:e>
          <m:sub>
            <m:r>
              <m:rPr/>
              <m:t>C</m:t>
            </m:r>
          </m:sub>
        </m:sSub>
      </m:oMath>
      <w:r>
        <w:t>； </w:t>
      </w:r>
      <w:r>
        <w:br w:type="textWrapping"/>
      </w:r>
      <w:r>
        <w:t>由</w:t>
      </w:r>
      <m:oMath>
        <m:r>
          <m:rPr/>
          <m:t>p=</m:t>
        </m:r>
        <m:f>
          <m:fPr/>
          <m:num>
            <m:r>
              <m:rPr/>
              <m:t>F</m:t>
            </m:r>
          </m:num>
          <m:den>
            <m:r>
              <m:rPr/>
              <m:t>S</m:t>
            </m:r>
          </m:den>
        </m:f>
      </m:oMath>
      <w:r>
        <w:t>得：三个容器对桌面的压强关系是</w:t>
      </w:r>
      <m:oMath>
        <m:sSub>
          <m:sSubPr/>
          <m:e>
            <m:r>
              <m:rPr/>
              <m:t>p</m:t>
            </m:r>
          </m:e>
          <m:sub>
            <m:r>
              <m:rPr/>
              <m:t>A</m:t>
            </m:r>
          </m:sub>
        </m:sSub>
        <m:r>
          <m:rPr/>
          <m:t>ˈ=</m:t>
        </m:r>
        <m:sSub>
          <m:sSubPr/>
          <m:e>
            <m:r>
              <m:rPr/>
              <m:t>p</m:t>
            </m:r>
          </m:e>
          <m:sub>
            <m:r>
              <m:rPr/>
              <m:t>B</m:t>
            </m:r>
          </m:sub>
        </m:sSub>
        <m:r>
          <m:rPr/>
          <m:t>ˈ=</m:t>
        </m:r>
        <m:sSub>
          <m:sSubPr/>
          <m:e>
            <m:r>
              <m:rPr/>
              <m:t>p</m:t>
            </m:r>
          </m:e>
          <m:sub>
            <m:r>
              <m:rPr/>
              <m:t>C</m:t>
            </m:r>
          </m:sub>
        </m:sSub>
        <m:sSub>
          <m:sSubPr/>
          <m:e>
            <m:r>
              <m:rPr/>
              <m:t>ˈ</m:t>
            </m:r>
          </m:e>
          <m:sub>
            <m:r>
              <m:rPr/>
              <m:t>；</m:t>
            </m:r>
          </m:sub>
        </m:sSub>
      </m:oMath>
      <w:r>
        <w:t> </w:t>
      </w:r>
      <w:r>
        <w:br w:type="textWrapping"/>
      </w:r>
      <w:r>
        <w:t>由以上分析可知：</w:t>
      </w:r>
      <m:oMath>
        <m:sSub>
          <m:sSubPr/>
          <m:e>
            <m:r>
              <m:rPr/>
              <m:t>p</m:t>
            </m:r>
          </m:e>
          <m:sub>
            <m:r>
              <m:rPr/>
              <m:t>a</m:t>
            </m:r>
          </m:sub>
        </m:sSub>
        <m:r>
          <m:rPr/>
          <m:t>&lt;</m:t>
        </m:r>
        <m:sSub>
          <m:sSubPr/>
          <m:e>
            <m:r>
              <m:rPr/>
              <m:t>p</m:t>
            </m:r>
          </m:e>
          <m:sub>
            <m:r>
              <m:rPr/>
              <m:t>b</m:t>
            </m:r>
          </m:sub>
        </m:sSub>
        <m:r>
          <m:rPr/>
          <m:t>&lt;</m:t>
        </m:r>
        <m:sSub>
          <m:sSubPr/>
          <m:e>
            <m:r>
              <m:rPr/>
              <m:t>p</m:t>
            </m:r>
          </m:e>
          <m:sub>
            <m:r>
              <m:rPr/>
              <m:t>C</m:t>
            </m:r>
          </m:sub>
        </m:sSub>
      </m:oMath>
      <w:r>
        <w:t>；</w:t>
      </w:r>
      <m:oMath>
        <m:sSub>
          <m:sSubPr/>
          <m:e>
            <m:r>
              <m:rPr/>
              <m:t>p</m:t>
            </m:r>
          </m:e>
          <m:sub>
            <m:r>
              <m:rPr/>
              <m:t>A</m:t>
            </m:r>
          </m:sub>
        </m:sSub>
        <m:r>
          <m:rPr/>
          <m:t>ˈ=</m:t>
        </m:r>
        <m:sSub>
          <m:sSubPr/>
          <m:e>
            <m:r>
              <m:rPr/>
              <m:t>p</m:t>
            </m:r>
          </m:e>
          <m:sub>
            <m:r>
              <m:rPr/>
              <m:t>B</m:t>
            </m:r>
          </m:sub>
        </m:sSub>
        <m:r>
          <m:rPr/>
          <m:t>ˈ=</m:t>
        </m:r>
        <m:sSub>
          <m:sSubPr/>
          <m:e>
            <m:r>
              <m:rPr/>
              <m:t>p</m:t>
            </m:r>
          </m:e>
          <m:sub>
            <m:r>
              <m:rPr/>
              <m:t>C</m:t>
            </m:r>
          </m:sub>
        </m:sSub>
        <m:r>
          <m:rPr/>
          <m:t>ˈ,</m:t>
        </m:r>
      </m:oMath>
      <w:r>
        <w:t>故选项</w:t>
      </w:r>
      <m:oMath>
        <m:r>
          <m:rPr/>
          <m:t>D</m:t>
        </m:r>
      </m:oMath>
      <w:r>
        <w:t>符合题意，选项</w:t>
      </w:r>
      <m:oMath>
        <m:r>
          <m:rPr>
            <m:nor/>
            <m:sty m:val="p"/>
          </m:rPr>
          <w:rPr>
            <w:b w:val="0"/>
            <w:i w:val="0"/>
          </w:rPr>
          <m:t>ABC</m:t>
        </m:r>
      </m:oMath>
      <w:r>
        <w:t>不符合题意。 </w:t>
      </w:r>
      <w:r>
        <w:br w:type="textWrapping"/>
      </w:r>
      <w:r>
        <w:t>故选：</w:t>
      </w:r>
      <m:oMath>
        <m:r>
          <m:rPr/>
          <m:t>D</m:t>
        </m:r>
      </m:oMath>
      <w:r>
        <w:t>。</w:t>
      </w:r>
      <w:r>
        <w:br w:type="textWrapping"/>
      </w:r>
    </w:p>
    <w:p>
      <w:r>
        <w:rPr>
          <w:color w:val="3333FF"/>
        </w:rPr>
        <w:t>11.【答案】</w:t>
      </w:r>
      <w:r>
        <w:t>物体单位面积上受到的压力  压力作用效果  Pa  25Pa  1</w:t>
      </w:r>
      <m:oMath>
        <m:sSup>
          <m:sSupPr/>
          <m:e>
            <m:r>
              <m:rPr/>
              <m:t>m</m:t>
            </m:r>
          </m:e>
          <m:sup>
            <m:r>
              <m:rPr/>
              <m:t>2</m:t>
            </m:r>
          </m:sup>
        </m:sSup>
      </m:oMath>
      <w:r>
        <w:t>的面积上受到的压力是25N;</w:t>
      </w:r>
    </w:p>
    <w:p>
      <w:r>
        <w:rPr>
          <w:color w:val="3333FF"/>
        </w:rPr>
        <w:t>【解析】</w:t>
      </w:r>
      <w:r>
        <w:t>解：物体单位面积上受到的压力叫压强。压强是表示压力作用效果的物理量；在国际单位制中，压强的单位是</w:t>
      </w:r>
      <m:oMath>
        <m:r>
          <m:rPr>
            <m:nor/>
            <m:sty m:val="p"/>
          </m:rPr>
          <w:rPr>
            <w:b w:val="0"/>
            <w:i w:val="0"/>
          </w:rPr>
          <m:t>Pa</m:t>
        </m:r>
      </m:oMath>
      <w:r>
        <w:t>， </w:t>
      </w:r>
      <w:r>
        <w:br w:type="textWrapping"/>
      </w:r>
      <m:oMath>
        <m:r>
          <m:rPr>
            <m:nor/>
            <m:sty m:val="p"/>
          </m:rPr>
          <w:rPr>
            <w:b w:val="0"/>
            <w:i w:val="0"/>
          </w:rPr>
          <m:t>50N</m:t>
        </m:r>
      </m:oMath>
      <w:r>
        <w:t>的压力作用在</w:t>
      </w:r>
      <m:oMath>
        <m:r>
          <m:rPr/>
          <m:t>2</m:t>
        </m:r>
        <m:sSup>
          <m:sSupPr/>
          <m:e>
            <m:r>
              <m:rPr/>
              <m:t>m</m:t>
            </m:r>
          </m:e>
          <m:sup>
            <m:r>
              <m:rPr/>
              <m:t>2</m:t>
            </m:r>
          </m:sup>
        </m:sSup>
      </m:oMath>
      <w:r>
        <w:t>的面积上产生的压强：</w:t>
      </w:r>
      <m:oMath>
        <m:r>
          <m:rPr/>
          <m:t>p=</m:t>
        </m:r>
        <m:f>
          <m:fPr/>
          <m:num>
            <m:r>
              <m:rPr/>
              <m:t>F</m:t>
            </m:r>
          </m:num>
          <m:den>
            <m:r>
              <m:rPr/>
              <m:t>S</m:t>
            </m:r>
          </m:den>
        </m:f>
        <m:r>
          <m:rPr/>
          <m:t>=</m:t>
        </m:r>
        <m:f>
          <m:fPr/>
          <m:num>
            <m:r>
              <m:rPr>
                <m:nor/>
                <m:sty m:val="p"/>
              </m:rPr>
              <w:rPr>
                <w:b w:val="0"/>
                <w:i w:val="0"/>
              </w:rPr>
              <m:t>50N</m:t>
            </m:r>
          </m:num>
          <m:den>
            <m:r>
              <m:rPr/>
              <m:t>2</m:t>
            </m:r>
            <m:sSup>
              <m:sSupPr/>
              <m:e>
                <m:r>
                  <m:rPr/>
                  <m:t>m</m:t>
                </m:r>
              </m:e>
              <m:sup>
                <m:r>
                  <m:rPr/>
                  <m:t>2</m:t>
                </m:r>
              </m:sup>
            </m:sSup>
          </m:den>
        </m:f>
        <m:r>
          <m:rPr/>
          <m:t>=</m:t>
        </m:r>
        <m:r>
          <m:rPr>
            <m:nor/>
            <m:sty m:val="p"/>
          </m:rPr>
          <w:rPr>
            <w:b w:val="0"/>
            <w:i w:val="0"/>
          </w:rPr>
          <m:t>25Pa</m:t>
        </m:r>
      </m:oMath>
      <w:r>
        <w:t>； </w:t>
      </w:r>
      <w:r>
        <w:br w:type="textWrapping"/>
      </w:r>
      <m:oMath>
        <m:r>
          <m:rPr>
            <m:nor/>
            <m:sty m:val="p"/>
          </m:rPr>
          <w:rPr>
            <w:b w:val="0"/>
            <w:i w:val="0"/>
          </w:rPr>
          <m:t>25Pa</m:t>
        </m:r>
      </m:oMath>
      <w:r>
        <w:t>表示的物理意义是：</w:t>
      </w:r>
      <m:oMath>
        <m:r>
          <m:rPr/>
          <m:t>1</m:t>
        </m:r>
        <m:sSup>
          <m:sSupPr/>
          <m:e>
            <m:r>
              <m:rPr/>
              <m:t>m</m:t>
            </m:r>
          </m:e>
          <m:sup>
            <m:r>
              <m:rPr/>
              <m:t>2</m:t>
            </m:r>
          </m:sup>
        </m:sSup>
      </m:oMath>
      <w:r>
        <w:t>的面积上受到的压力是</w:t>
      </w:r>
      <m:oMath>
        <m:r>
          <m:rPr>
            <m:nor/>
            <m:sty m:val="p"/>
          </m:rPr>
          <w:rPr>
            <w:b w:val="0"/>
            <w:i w:val="0"/>
          </w:rPr>
          <m:t>25N</m:t>
        </m:r>
      </m:oMath>
      <w:r>
        <w:t>。 </w:t>
      </w:r>
      <w:r>
        <w:br w:type="textWrapping"/>
      </w:r>
      <w:r>
        <w:t>故答案为：物体单位面积上受到的压力；压力作用效果；</w:t>
      </w:r>
      <m:oMath>
        <m:r>
          <m:rPr>
            <m:nor/>
            <m:sty m:val="p"/>
          </m:rPr>
          <w:rPr>
            <w:b w:val="0"/>
            <w:i w:val="0"/>
          </w:rPr>
          <m:t>Pa</m:t>
        </m:r>
      </m:oMath>
      <w:r>
        <w:t>；</w:t>
      </w:r>
      <m:oMath>
        <m:r>
          <m:rPr>
            <m:nor/>
            <m:sty m:val="p"/>
          </m:rPr>
          <w:rPr>
            <w:b w:val="0"/>
            <w:i w:val="0"/>
          </w:rPr>
          <m:t>25Pa</m:t>
        </m:r>
      </m:oMath>
      <w:r>
        <w:t>；</w:t>
      </w:r>
      <m:oMath>
        <m:r>
          <m:rPr/>
          <m:t>1</m:t>
        </m:r>
        <m:sSup>
          <m:sSupPr/>
          <m:e>
            <m:r>
              <m:rPr/>
              <m:t>m</m:t>
            </m:r>
          </m:e>
          <m:sup>
            <m:r>
              <m:rPr/>
              <m:t>2</m:t>
            </m:r>
          </m:sup>
        </m:sSup>
      </m:oMath>
      <w:r>
        <w:t>的面积上受到的压力是</w:t>
      </w:r>
      <m:oMath>
        <m:r>
          <m:rPr>
            <m:nor/>
            <m:sty m:val="p"/>
          </m:rPr>
          <w:rPr>
            <w:b w:val="0"/>
            <w:i w:val="0"/>
          </w:rPr>
          <m:t>25N</m:t>
        </m:r>
      </m:oMath>
      <w:r>
        <w:t>。 </w:t>
      </w:r>
      <w:r>
        <w:br w:type="textWrapping"/>
      </w:r>
      <w:r>
        <w:t>垂直压在物体表面上的力叫压力。压强在物理上就是表示压力的作用效果的物理量；其定义采取了比值定义法，取压力与面积的比值定义为压强，计算公式</w:t>
      </w:r>
      <m:oMath>
        <m:r>
          <m:rPr/>
          <m:t>p=</m:t>
        </m:r>
        <m:f>
          <m:fPr/>
          <m:num>
            <m:r>
              <m:rPr/>
              <m:t>F</m:t>
            </m:r>
          </m:num>
          <m:den>
            <m:r>
              <m:rPr/>
              <m:t>S</m:t>
            </m:r>
          </m:den>
        </m:f>
      </m:oMath>
      <w:r>
        <w:t>。 </w:t>
      </w:r>
      <w:r>
        <w:br w:type="textWrapping"/>
      </w:r>
      <w:r>
        <w:t>复合单位所表示的物理意义一般从复合单位的后边往前来叙述。抓住压强物理量在物理上的含义，即该物理量的定义方式，可解答此题。</w:t>
      </w:r>
      <w:r>
        <w:br w:type="textWrapping"/>
      </w:r>
    </w:p>
    <w:p>
      <w:r>
        <w:rPr>
          <w:color w:val="3333FF"/>
        </w:rPr>
        <w:t>12.【答案】</w:t>
      </w:r>
      <w:r>
        <w:t>3：4;</w:t>
      </w:r>
    </w:p>
    <w:p>
      <w:r>
        <w:rPr>
          <w:color w:val="3333FF"/>
        </w:rPr>
        <w:t>【解析】</w:t>
      </w:r>
      <w:r>
        <w:t>解：由题知，物块</w:t>
      </w:r>
      <m:oMath>
        <m:r>
          <m:rPr/>
          <m:t>A</m:t>
        </m:r>
      </m:oMath>
      <w:r>
        <w:t>的质量与物块</w:t>
      </w:r>
      <m:oMath>
        <m:r>
          <m:rPr/>
          <m:t>B</m:t>
        </m:r>
      </m:oMath>
      <w:r>
        <w:t>的质量之比为</w:t>
      </w:r>
      <m:oMath>
        <m:r>
          <m:rPr/>
          <m:t>3</m:t>
        </m:r>
      </m:oMath>
      <w:r>
        <w:t>：</w:t>
      </w:r>
      <m:oMath>
        <m:r>
          <m:rPr/>
          <m:t>1</m:t>
        </m:r>
      </m:oMath>
      <w:r>
        <w:t>，底面积之比为</w:t>
      </w:r>
      <m:oMath>
        <m:r>
          <m:rPr/>
          <m:t>2</m:t>
        </m:r>
      </m:oMath>
      <w:r>
        <w:t>：</w:t>
      </w:r>
      <m:oMath>
        <m:r>
          <m:rPr/>
          <m:t>1</m:t>
        </m:r>
      </m:oMath>
      <w:r>
        <w:t>， </w:t>
      </w:r>
      <w:r>
        <w:br w:type="textWrapping"/>
      </w:r>
      <w:r>
        <w:t>设</w:t>
      </w:r>
      <m:oMath>
        <m:r>
          <m:rPr/>
          <m:t>B</m:t>
        </m:r>
      </m:oMath>
      <w:r>
        <w:t>的质量为</w:t>
      </w:r>
      <m:oMath>
        <m:r>
          <m:rPr/>
          <m:t>m</m:t>
        </m:r>
      </m:oMath>
      <w:r>
        <w:t>，则</w:t>
      </w:r>
      <m:oMath>
        <m:r>
          <m:rPr/>
          <m:t>A</m:t>
        </m:r>
      </m:oMath>
      <w:r>
        <w:t>质量为</w:t>
      </w:r>
      <m:oMath>
        <m:r>
          <m:rPr/>
          <m:t>3m</m:t>
        </m:r>
      </m:oMath>
      <w:r>
        <w:t>，设</w:t>
      </w:r>
      <m:oMath>
        <m:r>
          <m:rPr/>
          <m:t>B</m:t>
        </m:r>
      </m:oMath>
      <w:r>
        <w:t>的底面积为</w:t>
      </w:r>
      <m:oMath>
        <m:r>
          <m:rPr/>
          <m:t>S</m:t>
        </m:r>
      </m:oMath>
      <w:r>
        <w:t>，</w:t>
      </w:r>
      <m:oMath>
        <m:r>
          <m:rPr/>
          <m:t>A</m:t>
        </m:r>
      </m:oMath>
      <w:r>
        <w:t>的底面积为</w:t>
      </w:r>
      <m:oMath>
        <m:r>
          <m:rPr/>
          <m:t>2S</m:t>
        </m:r>
      </m:oMath>
      <w:r>
        <w:t>； </w:t>
      </w:r>
      <w:r>
        <w:br w:type="textWrapping"/>
      </w:r>
      <w:r>
        <w:t>物体对支持面的压力等于其重力， </w:t>
      </w:r>
      <w:r>
        <w:br w:type="textWrapping"/>
      </w:r>
      <w:r>
        <w:t>物块</w:t>
      </w:r>
      <m:oMath>
        <m:r>
          <m:rPr/>
          <m:t>A</m:t>
        </m:r>
      </m:oMath>
      <w:r>
        <w:t>对物块</w:t>
      </w:r>
      <m:oMath>
        <m:r>
          <m:rPr/>
          <m:t>B</m:t>
        </m:r>
      </m:oMath>
      <w:r>
        <w:t>的压强</w:t>
      </w:r>
      <m:oMath>
        <m:r>
          <m:rPr/>
          <m:t>(</m:t>
        </m:r>
      </m:oMath>
      <w:r>
        <w:t>受力面积为</w:t>
      </w:r>
      <m:oMath>
        <m:r>
          <m:rPr/>
          <m:t>B</m:t>
        </m:r>
      </m:oMath>
      <w:r>
        <w:t>的底面积</w:t>
      </w:r>
      <m:oMath>
        <m:r>
          <m:rPr/>
          <m:t>)</m:t>
        </m:r>
      </m:oMath>
      <w:r>
        <w:t>： </w:t>
      </w:r>
      <w:r>
        <w:br w:type="textWrapping"/>
      </w:r>
      <m:oMath>
        <m:sSub>
          <m:sSubPr/>
          <m:e>
            <m:r>
              <m:rPr/>
              <m:t>p</m:t>
            </m:r>
          </m:e>
          <m:sub>
            <m:r>
              <m:rPr/>
              <m:t>A</m:t>
            </m:r>
          </m:sub>
        </m:sSub>
        <m:r>
          <m:rPr/>
          <m:t>=</m:t>
        </m:r>
        <m:f>
          <m:fPr/>
          <m:num>
            <m:sSub>
              <m:sSubPr/>
              <m:e>
                <m:r>
                  <m:rPr/>
                  <m:t>F</m:t>
                </m:r>
              </m:e>
              <m:sub>
                <m:r>
                  <m:rPr/>
                  <m:t>A</m:t>
                </m:r>
              </m:sub>
            </m:sSub>
          </m:num>
          <m:den>
            <m:sSub>
              <m:sSubPr/>
              <m:e>
                <m:r>
                  <m:rPr/>
                  <m:t>S</m:t>
                </m:r>
              </m:e>
              <m:sub>
                <m:r>
                  <m:rPr/>
                  <m:t>B</m:t>
                </m:r>
              </m:sub>
            </m:sSub>
          </m:den>
        </m:f>
        <m:r>
          <m:rPr/>
          <m:t>=</m:t>
        </m:r>
        <m:f>
          <m:fPr/>
          <m:num>
            <m:sSub>
              <m:sSubPr/>
              <m:e>
                <m:r>
                  <m:rPr/>
                  <m:t>G</m:t>
                </m:r>
              </m:e>
              <m:sub>
                <m:r>
                  <m:rPr/>
                  <m:t>A</m:t>
                </m:r>
              </m:sub>
            </m:sSub>
          </m:num>
          <m:den>
            <m:sSub>
              <m:sSubPr/>
              <m:e>
                <m:r>
                  <m:rPr/>
                  <m:t>S</m:t>
                </m:r>
              </m:e>
              <m:sub>
                <m:r>
                  <m:rPr/>
                  <m:t>B</m:t>
                </m:r>
              </m:sub>
            </m:sSub>
          </m:den>
        </m:f>
        <m:r>
          <m:rPr/>
          <m:t>=</m:t>
        </m:r>
        <m:f>
          <m:fPr/>
          <m:num>
            <m:r>
              <m:rPr/>
              <m:t>3mg</m:t>
            </m:r>
          </m:num>
          <m:den>
            <m:r>
              <m:rPr/>
              <m:t>S</m:t>
            </m:r>
          </m:den>
        </m:f>
      </m:oMath>
      <w:r>
        <w:t>-----①， </w:t>
      </w:r>
      <w:r>
        <w:br w:type="textWrapping"/>
      </w:r>
      <w:r>
        <w:t>物块</w:t>
      </w:r>
      <m:oMath>
        <m:r>
          <m:rPr/>
          <m:t>B</m:t>
        </m:r>
      </m:oMath>
      <w:r>
        <w:t>对桌面的压强： </w:t>
      </w:r>
      <w:r>
        <w:br w:type="textWrapping"/>
      </w:r>
      <m:oMath>
        <m:sSub>
          <m:sSubPr/>
          <m:e>
            <m:r>
              <m:rPr/>
              <m:t>p</m:t>
            </m:r>
          </m:e>
          <m:sub>
            <m:r>
              <m:rPr/>
              <m:t>B</m:t>
            </m:r>
          </m:sub>
        </m:sSub>
        <m:r>
          <m:rPr/>
          <m:t>=</m:t>
        </m:r>
        <m:f>
          <m:fPr/>
          <m:num>
            <m:sSub>
              <m:sSubPr/>
              <m:e>
                <m:r>
                  <m:rPr/>
                  <m:t>F</m:t>
                </m:r>
              </m:e>
              <m:sub>
                <m:r>
                  <m:rPr/>
                  <m:t>B</m:t>
                </m:r>
              </m:sub>
            </m:sSub>
          </m:num>
          <m:den>
            <m:sSub>
              <m:sSubPr/>
              <m:e>
                <m:r>
                  <m:rPr/>
                  <m:t>S</m:t>
                </m:r>
              </m:e>
              <m:sub>
                <m:r>
                  <m:rPr/>
                  <m:t>B</m:t>
                </m:r>
              </m:sub>
            </m:sSub>
          </m:den>
        </m:f>
        <m:r>
          <m:rPr/>
          <m:t>=</m:t>
        </m:r>
        <m:f>
          <m:fPr/>
          <m:num>
            <m:sSub>
              <m:sSubPr/>
              <m:e>
                <m:r>
                  <m:rPr/>
                  <m:t>G</m:t>
                </m:r>
              </m:e>
              <m:sub>
                <m:r>
                  <m:rPr/>
                  <m:t>A</m:t>
                </m:r>
              </m:sub>
            </m:sSub>
            <m:r>
              <m:rPr/>
              <m:t>+</m:t>
            </m:r>
            <m:sSub>
              <m:sSubPr/>
              <m:e>
                <m:r>
                  <m:rPr/>
                  <m:t>G</m:t>
                </m:r>
              </m:e>
              <m:sub>
                <m:r>
                  <m:rPr/>
                  <m:t>B</m:t>
                </m:r>
              </m:sub>
            </m:sSub>
          </m:num>
          <m:den>
            <m:sSub>
              <m:sSubPr/>
              <m:e>
                <m:r>
                  <m:rPr/>
                  <m:t>S</m:t>
                </m:r>
              </m:e>
              <m:sub>
                <m:r>
                  <m:rPr/>
                  <m:t>B</m:t>
                </m:r>
              </m:sub>
            </m:sSub>
          </m:den>
        </m:f>
        <m:r>
          <m:rPr/>
          <m:t>=</m:t>
        </m:r>
        <m:f>
          <m:fPr/>
          <m:num>
            <m:r>
              <m:rPr/>
              <m:t>3mg+mg</m:t>
            </m:r>
          </m:num>
          <m:den>
            <m:r>
              <m:rPr/>
              <m:t>S</m:t>
            </m:r>
          </m:den>
        </m:f>
      </m:oMath>
      <w:r>
        <w:t>----② </w:t>
      </w:r>
      <w:r>
        <w:br w:type="textWrapping"/>
      </w:r>
      <w:r>
        <w:t>由①②得： </w:t>
      </w:r>
      <w:r>
        <w:br w:type="textWrapping"/>
      </w:r>
      <m:oMath>
        <m:f>
          <m:fPr/>
          <m:num>
            <m:sSub>
              <m:sSubPr/>
              <m:e>
                <m:r>
                  <m:rPr/>
                  <m:t>p</m:t>
                </m:r>
              </m:e>
              <m:sub>
                <m:r>
                  <m:rPr/>
                  <m:t>A</m:t>
                </m:r>
              </m:sub>
            </m:sSub>
          </m:num>
          <m:den>
            <m:sSub>
              <m:sSubPr/>
              <m:e>
                <m:r>
                  <m:rPr/>
                  <m:t>p</m:t>
                </m:r>
              </m:e>
              <m:sub>
                <m:r>
                  <m:rPr/>
                  <m:t>B</m:t>
                </m:r>
              </m:sub>
            </m:sSub>
          </m:den>
        </m:f>
        <m:r>
          <m:rPr/>
          <m:t>=</m:t>
        </m:r>
        <m:f>
          <m:fPr/>
          <m:num>
            <m:f>
              <m:fPr/>
              <m:num>
                <m:r>
                  <m:rPr/>
                  <m:t>3mg</m:t>
                </m:r>
              </m:num>
              <m:den>
                <m:r>
                  <m:rPr/>
                  <m:t>S</m:t>
                </m:r>
              </m:den>
            </m:f>
          </m:num>
          <m:den>
            <m:f>
              <m:fPr/>
              <m:num>
                <m:r>
                  <m:rPr/>
                  <m:t>3mg+mg</m:t>
                </m:r>
              </m:num>
              <m:den>
                <m:r>
                  <m:rPr/>
                  <m:t>S</m:t>
                </m:r>
              </m:den>
            </m:f>
          </m:den>
        </m:f>
        <m:r>
          <m:rPr/>
          <m:t>=</m:t>
        </m:r>
        <m:f>
          <m:fPr/>
          <m:num>
            <m:r>
              <m:rPr/>
              <m:t>3</m:t>
            </m:r>
          </m:num>
          <m:den>
            <m:r>
              <m:rPr/>
              <m:t>4</m:t>
            </m:r>
          </m:den>
        </m:f>
      </m:oMath>
      <w:r>
        <w:t>。 </w:t>
      </w:r>
      <w:r>
        <w:br w:type="textWrapping"/>
      </w:r>
      <w:r>
        <w:t>故答案为：</w:t>
      </w:r>
      <m:oMath>
        <m:r>
          <m:rPr/>
          <m:t>3</m:t>
        </m:r>
      </m:oMath>
      <w:r>
        <w:t>：</w:t>
      </w:r>
      <m:oMath>
        <m:r>
          <m:rPr/>
          <m:t>4</m:t>
        </m:r>
      </m:oMath>
      <w:r>
        <w:t>。 </w:t>
      </w:r>
      <w:r>
        <w:br w:type="textWrapping"/>
      </w:r>
      <w:r>
        <w:t>设</w:t>
      </w:r>
      <m:oMath>
        <m:r>
          <m:rPr/>
          <m:t>B</m:t>
        </m:r>
      </m:oMath>
      <w:r>
        <w:t>的质量为</w:t>
      </w:r>
      <m:oMath>
        <m:r>
          <m:rPr/>
          <m:t>m</m:t>
        </m:r>
      </m:oMath>
      <w:r>
        <w:t>，则</w:t>
      </w:r>
      <m:oMath>
        <m:r>
          <m:rPr/>
          <m:t>A</m:t>
        </m:r>
      </m:oMath>
      <w:r>
        <w:t>质量为</w:t>
      </w:r>
      <m:oMath>
        <m:r>
          <m:rPr/>
          <m:t>3m</m:t>
        </m:r>
      </m:oMath>
      <w:r>
        <w:t>，设</w:t>
      </w:r>
      <m:oMath>
        <m:r>
          <m:rPr/>
          <m:t>B</m:t>
        </m:r>
      </m:oMath>
      <w:r>
        <w:t>的底面积为</w:t>
      </w:r>
      <m:oMath>
        <m:r>
          <m:rPr/>
          <m:t>S</m:t>
        </m:r>
      </m:oMath>
      <w:r>
        <w:t>，</w:t>
      </w:r>
      <m:oMath>
        <m:r>
          <m:rPr/>
          <m:t>A</m:t>
        </m:r>
      </m:oMath>
      <w:r>
        <w:t>的底面积为</w:t>
      </w:r>
      <m:oMath>
        <m:r>
          <m:rPr/>
          <m:t>2S</m:t>
        </m:r>
      </m:oMath>
      <w:r>
        <w:t>； </w:t>
      </w:r>
      <w:r>
        <w:br w:type="textWrapping"/>
      </w:r>
      <w:r>
        <w:t>本题中物体对支持面的压力等于其重力，根据</w:t>
      </w:r>
      <m:oMath>
        <m:r>
          <m:rPr/>
          <m:t>G=mg</m:t>
        </m:r>
      </m:oMath>
      <w:r>
        <w:t>分别得出</w:t>
      </w:r>
      <m:oMath>
        <m:r>
          <m:rPr/>
          <m:t>AB</m:t>
        </m:r>
      </m:oMath>
      <w:r>
        <w:t>的重力，根据</w:t>
      </w:r>
      <m:oMath>
        <m:r>
          <m:rPr/>
          <m:t>p=</m:t>
        </m:r>
        <m:f>
          <m:fPr/>
          <m:num>
            <m:r>
              <m:rPr/>
              <m:t>F</m:t>
            </m:r>
          </m:num>
          <m:den>
            <m:r>
              <m:rPr/>
              <m:t>S</m:t>
            </m:r>
          </m:den>
        </m:f>
      </m:oMath>
      <w:r>
        <w:t>分别得出物块</w:t>
      </w:r>
      <m:oMath>
        <m:r>
          <m:rPr/>
          <m:t>A</m:t>
        </m:r>
      </m:oMath>
      <w:r>
        <w:t>对物块</w:t>
      </w:r>
      <m:oMath>
        <m:r>
          <m:rPr/>
          <m:t>B</m:t>
        </m:r>
      </m:oMath>
      <w:r>
        <w:t>的压强和物块</w:t>
      </w:r>
      <m:oMath>
        <m:r>
          <m:rPr/>
          <m:t>B</m:t>
        </m:r>
      </m:oMath>
      <w:r>
        <w:t>对桌面的压强表达式，从而得出</w:t>
      </w:r>
      <m:oMath>
        <m:sSub>
          <m:sSubPr/>
          <m:e>
            <m:r>
              <m:rPr/>
              <m:t>p</m:t>
            </m:r>
          </m:e>
          <m:sub>
            <m:r>
              <m:rPr/>
              <m:t>A</m:t>
            </m:r>
          </m:sub>
        </m:sSub>
      </m:oMath>
      <w:r>
        <w:t>：</w:t>
      </w:r>
      <m:oMath>
        <m:sSub>
          <m:sSubPr/>
          <m:e>
            <m:r>
              <m:rPr/>
              <m:t>p</m:t>
            </m:r>
          </m:e>
          <m:sub>
            <m:r>
              <m:rPr/>
              <m:t>B</m:t>
            </m:r>
          </m:sub>
        </m:sSub>
      </m:oMath>
      <w:r>
        <w:t>。 </w:t>
      </w:r>
      <w:r>
        <w:br w:type="textWrapping"/>
      </w:r>
      <w:r>
        <w:t>此题主要考查重力和压强公式的运用，关键是明确受力面积的大小。</w:t>
      </w:r>
      <w:r>
        <w:br w:type="textWrapping"/>
      </w:r>
    </w:p>
    <w:p>
      <w:r>
        <w:rPr>
          <w:color w:val="3333FF"/>
        </w:rPr>
        <w:t>13.【答案】</w:t>
      </w:r>
      <w:r>
        <w:t>1：1  1：4;</w:t>
      </w:r>
    </w:p>
    <w:p>
      <w:r>
        <w:rPr>
          <w:color w:val="3333FF"/>
        </w:rPr>
        <w:t>【解析】</w:t>
      </w:r>
      <w:r>
        <w:t>解：</w:t>
      </w:r>
      <m:oMath>
        <m:r>
          <m:rPr/>
          <m:t>(1)</m:t>
        </m:r>
      </m:oMath>
      <w:r>
        <w:t>若按甲的方式，将它们叠放在水平地面上，此时对地面的压力</w:t>
      </w:r>
      <m:oMath>
        <m:sSub>
          <m:sSubPr/>
          <m:e>
            <m:r>
              <m:rPr/>
              <m:t>F</m:t>
            </m:r>
          </m:e>
          <m:sub>
            <m:r>
              <m:rPr/>
              <m:t>甲</m:t>
            </m:r>
          </m:sub>
        </m:sSub>
        <m:r>
          <m:rPr/>
          <m:t>=</m:t>
        </m:r>
        <m:sSub>
          <m:sSubPr/>
          <m:e>
            <m:r>
              <m:rPr/>
              <m:t>G</m:t>
            </m:r>
          </m:e>
          <m:sub>
            <m:r>
              <m:rPr/>
              <m:t>A</m:t>
            </m:r>
          </m:sub>
        </m:sSub>
        <m:r>
          <m:rPr/>
          <m:t>+</m:t>
        </m:r>
        <m:sSub>
          <m:sSubPr/>
          <m:e>
            <m:r>
              <m:rPr/>
              <m:t>G</m:t>
            </m:r>
          </m:e>
          <m:sub>
            <m:r>
              <m:rPr/>
              <m:t>B</m:t>
            </m:r>
          </m:sub>
        </m:sSub>
      </m:oMath>
      <w:r>
        <w:t>， </w:t>
      </w:r>
      <w:r>
        <w:br w:type="textWrapping"/>
      </w:r>
      <w:r>
        <w:t>若按乙的方式，将它们叠放在水平地面上，此时对地面的压力</w:t>
      </w:r>
      <m:oMath>
        <m:sSub>
          <m:sSubPr/>
          <m:e>
            <m:r>
              <m:rPr/>
              <m:t>F</m:t>
            </m:r>
          </m:e>
          <m:sub>
            <m:r>
              <m:rPr/>
              <m:t>乙</m:t>
            </m:r>
          </m:sub>
        </m:sSub>
        <m:r>
          <m:rPr/>
          <m:t>=</m:t>
        </m:r>
        <m:sSub>
          <m:sSubPr/>
          <m:e>
            <m:r>
              <m:rPr/>
              <m:t>G</m:t>
            </m:r>
          </m:e>
          <m:sub>
            <m:r>
              <m:rPr/>
              <m:t>A</m:t>
            </m:r>
          </m:sub>
        </m:sSub>
        <m:r>
          <m:rPr/>
          <m:t>+</m:t>
        </m:r>
        <m:sSub>
          <m:sSubPr/>
          <m:e>
            <m:r>
              <m:rPr/>
              <m:t>G</m:t>
            </m:r>
          </m:e>
          <m:sub>
            <m:r>
              <m:rPr/>
              <m:t>B</m:t>
            </m:r>
          </m:sub>
        </m:sSub>
      </m:oMath>
      <w:r>
        <w:t>， </w:t>
      </w:r>
      <w:r>
        <w:br w:type="textWrapping"/>
      </w:r>
      <w:r>
        <w:t>故</w:t>
      </w:r>
      <m:oMath>
        <m:f>
          <m:fPr/>
          <m:num>
            <m:sSub>
              <m:sSubPr/>
              <m:e>
                <m:r>
                  <m:rPr/>
                  <m:t>F</m:t>
                </m:r>
              </m:e>
              <m:sub>
                <m:r>
                  <m:rPr>
                    <m:nor/>
                    <m:sty m:val="p"/>
                  </m:rPr>
                  <w:rPr>
                    <w:b w:val="0"/>
                    <w:i w:val="0"/>
                  </w:rPr>
                  <m:t>甲</m:t>
                </m:r>
              </m:sub>
            </m:sSub>
          </m:num>
          <m:den>
            <m:sSub>
              <m:sSubPr/>
              <m:e>
                <m:r>
                  <m:rPr/>
                  <m:t>F</m:t>
                </m:r>
              </m:e>
              <m:sub>
                <m:r>
                  <m:rPr>
                    <m:nor/>
                    <m:sty m:val="p"/>
                  </m:rPr>
                  <w:rPr>
                    <w:b w:val="0"/>
                    <w:i w:val="0"/>
                  </w:rPr>
                  <m:t>乙</m:t>
                </m:r>
              </m:sub>
            </m:sSub>
          </m:den>
        </m:f>
        <m:r>
          <m:rPr/>
          <m:t>=</m:t>
        </m:r>
        <m:f>
          <m:fPr/>
          <m:num>
            <m:sSub>
              <m:sSubPr/>
              <m:e>
                <m:r>
                  <m:rPr/>
                  <m:t>G</m:t>
                </m:r>
              </m:e>
              <m:sub>
                <m:r>
                  <m:rPr/>
                  <m:t>A</m:t>
                </m:r>
              </m:sub>
            </m:sSub>
            <m:r>
              <m:rPr/>
              <m:t>+</m:t>
            </m:r>
            <m:sSub>
              <m:sSubPr/>
              <m:e>
                <m:r>
                  <m:rPr/>
                  <m:t>G</m:t>
                </m:r>
              </m:e>
              <m:sub>
                <m:r>
                  <m:rPr/>
                  <m:t>B</m:t>
                </m:r>
              </m:sub>
            </m:sSub>
          </m:num>
          <m:den>
            <m:sSub>
              <m:sSubPr/>
              <m:e>
                <m:r>
                  <m:rPr/>
                  <m:t>G</m:t>
                </m:r>
              </m:e>
              <m:sub>
                <m:r>
                  <m:rPr/>
                  <m:t>A</m:t>
                </m:r>
              </m:sub>
            </m:sSub>
            <m:r>
              <m:rPr/>
              <m:t>+</m:t>
            </m:r>
            <m:sSub>
              <m:sSubPr/>
              <m:e>
                <m:r>
                  <m:rPr/>
                  <m:t>G</m:t>
                </m:r>
              </m:e>
              <m:sub>
                <m:r>
                  <m:rPr/>
                  <m:t>B</m:t>
                </m:r>
              </m:sub>
            </m:sSub>
          </m:den>
        </m:f>
        <m:r>
          <m:rPr/>
          <m:t>=</m:t>
        </m:r>
        <m:f>
          <m:fPr/>
          <m:num>
            <m:r>
              <m:rPr/>
              <m:t>1</m:t>
            </m:r>
          </m:num>
          <m:den>
            <m:r>
              <m:rPr/>
              <m:t>1</m:t>
            </m:r>
          </m:den>
        </m:f>
      </m:oMath>
      <w:r>
        <w:t>； </w:t>
      </w:r>
      <w:r>
        <w:br w:type="textWrapping"/>
      </w:r>
      <m:oMath>
        <m:r>
          <m:rPr/>
          <m:t>(2)</m:t>
        </m:r>
        <m:sSub>
          <m:sSubPr/>
          <m:e>
            <m:r>
              <m:rPr/>
              <m:t>ρ</m:t>
            </m:r>
          </m:e>
          <m:sub>
            <m:r>
              <m:rPr/>
              <m:t>A</m:t>
            </m:r>
          </m:sub>
        </m:sSub>
      </m:oMath>
      <w:r>
        <w:t>：</w:t>
      </w:r>
      <m:oMath>
        <m:sSub>
          <m:sSubPr/>
          <m:e>
            <m:r>
              <m:rPr/>
              <m:t>ρ</m:t>
            </m:r>
          </m:e>
          <m:sub>
            <m:r>
              <m:rPr/>
              <m:t>B</m:t>
            </m:r>
          </m:sub>
        </m:sSub>
        <m:r>
          <m:rPr/>
          <m:t>=8</m:t>
        </m:r>
      </m:oMath>
      <w:r>
        <w:t>：</w:t>
      </w:r>
      <m:oMath>
        <m:r>
          <m:rPr/>
          <m:t>1</m:t>
        </m:r>
      </m:oMath>
      <w:r>
        <w:t>，</w:t>
      </w:r>
      <m:oMath>
        <m:sSub>
          <m:sSubPr/>
          <m:e>
            <m:r>
              <m:rPr/>
              <m:t>m</m:t>
            </m:r>
          </m:e>
          <m:sub>
            <m:r>
              <m:rPr/>
              <m:t>A</m:t>
            </m:r>
          </m:sub>
        </m:sSub>
      </m:oMath>
      <w:r>
        <w:t>：</w:t>
      </w:r>
      <m:oMath>
        <m:sSub>
          <m:sSubPr/>
          <m:e>
            <m:r>
              <m:rPr/>
              <m:t>m</m:t>
            </m:r>
          </m:e>
          <m:sub>
            <m:r>
              <m:rPr/>
              <m:t>B</m:t>
            </m:r>
          </m:sub>
        </m:sSub>
        <m:r>
          <m:rPr/>
          <m:t>=1</m:t>
        </m:r>
      </m:oMath>
      <w:r>
        <w:t>：</w:t>
      </w:r>
      <m:oMath>
        <m:r>
          <m:rPr/>
          <m:t>1</m:t>
        </m:r>
      </m:oMath>
      <w:r>
        <w:t>， </w:t>
      </w:r>
      <w:r>
        <w:br w:type="textWrapping"/>
      </w:r>
      <w:r>
        <w:t>由</w:t>
      </w:r>
      <m:oMath>
        <m:r>
          <m:rPr/>
          <m:t>ρ=</m:t>
        </m:r>
        <m:f>
          <m:fPr/>
          <m:num>
            <m:r>
              <m:rPr/>
              <m:t>m</m:t>
            </m:r>
          </m:num>
          <m:den>
            <m:r>
              <m:rPr/>
              <m:t>V</m:t>
            </m:r>
          </m:den>
        </m:f>
      </m:oMath>
      <w:r>
        <w:t>可得：</w:t>
      </w:r>
      <m:oMath>
        <m:f>
          <m:fPr/>
          <m:num>
            <m:sSub>
              <m:sSubPr/>
              <m:e>
                <m:r>
                  <m:rPr/>
                  <m:t>V</m:t>
                </m:r>
              </m:e>
              <m:sub>
                <m:r>
                  <m:rPr/>
                  <m:t>A</m:t>
                </m:r>
              </m:sub>
            </m:sSub>
          </m:num>
          <m:den>
            <m:sSub>
              <m:sSubPr/>
              <m:e>
                <m:r>
                  <m:rPr/>
                  <m:t>V</m:t>
                </m:r>
              </m:e>
              <m:sub>
                <m:r>
                  <m:rPr/>
                  <m:t>B</m:t>
                </m:r>
              </m:sub>
            </m:sSub>
          </m:den>
        </m:f>
        <m:r>
          <m:rPr/>
          <m:t>=</m:t>
        </m:r>
        <m:f>
          <m:fPr/>
          <m:num>
            <m:f>
              <m:fPr/>
              <m:num>
                <m:sSub>
                  <m:sSubPr/>
                  <m:e>
                    <m:r>
                      <m:rPr/>
                      <m:t>m</m:t>
                    </m:r>
                  </m:e>
                  <m:sub>
                    <m:r>
                      <m:rPr/>
                      <m:t>A</m:t>
                    </m:r>
                  </m:sub>
                </m:sSub>
              </m:num>
              <m:den>
                <m:sSub>
                  <m:sSubPr/>
                  <m:e>
                    <m:r>
                      <m:rPr/>
                      <m:t>ρ</m:t>
                    </m:r>
                  </m:e>
                  <m:sub>
                    <m:r>
                      <m:rPr/>
                      <m:t>A</m:t>
                    </m:r>
                  </m:sub>
                </m:sSub>
              </m:den>
            </m:f>
          </m:num>
          <m:den>
            <m:f>
              <m:fPr/>
              <m:num>
                <m:sSub>
                  <m:sSubPr/>
                  <m:e>
                    <m:r>
                      <m:rPr/>
                      <m:t>m</m:t>
                    </m:r>
                  </m:e>
                  <m:sub>
                    <m:r>
                      <m:rPr/>
                      <m:t>B</m:t>
                    </m:r>
                  </m:sub>
                </m:sSub>
              </m:num>
              <m:den>
                <m:sSub>
                  <m:sSubPr/>
                  <m:e>
                    <m:r>
                      <m:rPr/>
                      <m:t>ρ</m:t>
                    </m:r>
                  </m:e>
                  <m:sub>
                    <m:r>
                      <m:rPr/>
                      <m:t>B</m:t>
                    </m:r>
                  </m:sub>
                </m:sSub>
              </m:den>
            </m:f>
          </m:den>
        </m:f>
        <m:r>
          <m:rPr/>
          <m:t>=</m:t>
        </m:r>
        <m:f>
          <m:fPr/>
          <m:num>
            <m:sSub>
              <m:sSubPr/>
              <m:e>
                <m:r>
                  <m:rPr/>
                  <m:t>m</m:t>
                </m:r>
              </m:e>
              <m:sub>
                <m:r>
                  <m:rPr/>
                  <m:t>A</m:t>
                </m:r>
              </m:sub>
            </m:sSub>
          </m:num>
          <m:den>
            <m:sSub>
              <m:sSubPr/>
              <m:e>
                <m:r>
                  <m:rPr/>
                  <m:t>m</m:t>
                </m:r>
              </m:e>
              <m:sub>
                <m:r>
                  <m:rPr/>
                  <m:t>B</m:t>
                </m:r>
              </m:sub>
            </m:sSub>
          </m:den>
        </m:f>
        <m:r>
          <m:rPr/>
          <m:t>×</m:t>
        </m:r>
        <m:f>
          <m:fPr/>
          <m:num>
            <m:sSub>
              <m:sSubPr/>
              <m:e>
                <m:r>
                  <m:rPr/>
                  <m:t>ρ</m:t>
                </m:r>
              </m:e>
              <m:sub>
                <m:r>
                  <m:rPr/>
                  <m:t>B</m:t>
                </m:r>
              </m:sub>
            </m:sSub>
          </m:num>
          <m:den>
            <m:sSub>
              <m:sSubPr/>
              <m:e>
                <m:r>
                  <m:rPr/>
                  <m:t>ρ</m:t>
                </m:r>
              </m:e>
              <m:sub>
                <m:r>
                  <m:rPr/>
                  <m:t>A</m:t>
                </m:r>
              </m:sub>
            </m:sSub>
          </m:den>
        </m:f>
        <m:r>
          <m:rPr/>
          <m:t>=</m:t>
        </m:r>
        <m:f>
          <m:fPr/>
          <m:num>
            <m:r>
              <m:rPr/>
              <m:t>1</m:t>
            </m:r>
          </m:num>
          <m:den>
            <m:r>
              <m:rPr/>
              <m:t>1</m:t>
            </m:r>
          </m:den>
        </m:f>
        <m:r>
          <m:rPr/>
          <m:t>×</m:t>
        </m:r>
        <m:f>
          <m:fPr/>
          <m:num>
            <m:r>
              <m:rPr/>
              <m:t>1</m:t>
            </m:r>
          </m:num>
          <m:den>
            <m:r>
              <m:rPr/>
              <m:t>8</m:t>
            </m:r>
          </m:den>
        </m:f>
        <m:r>
          <m:rPr/>
          <m:t>=</m:t>
        </m:r>
        <m:f>
          <m:fPr/>
          <m:num>
            <m:r>
              <m:rPr/>
              <m:t>1</m:t>
            </m:r>
          </m:num>
          <m:den>
            <m:r>
              <m:rPr/>
              <m:t>8</m:t>
            </m:r>
          </m:den>
        </m:f>
      </m:oMath>
      <w:r>
        <w:t>， </w:t>
      </w:r>
      <w:r>
        <w:br w:type="textWrapping"/>
      </w:r>
      <w:r>
        <w:t>则</w:t>
      </w:r>
      <m:oMath>
        <m:r>
          <m:rPr/>
          <m:t>A</m:t>
        </m:r>
      </m:oMath>
      <w:r>
        <w:t>、</w:t>
      </w:r>
      <m:oMath>
        <m:r>
          <m:rPr/>
          <m:t>B</m:t>
        </m:r>
      </m:oMath>
      <w:r>
        <w:t>的边长之比为</w:t>
      </w:r>
      <m:oMath>
        <m:r>
          <m:rPr/>
          <m:t>1</m:t>
        </m:r>
      </m:oMath>
      <w:r>
        <w:t>：</w:t>
      </w:r>
      <m:oMath>
        <m:r>
          <m:rPr/>
          <m:t>2</m:t>
        </m:r>
      </m:oMath>
      <w:r>
        <w:t>，则面积之比：</w:t>
      </w:r>
      <m:oMath>
        <m:f>
          <m:fPr/>
          <m:num>
            <m:sSub>
              <m:sSubPr/>
              <m:e>
                <m:r>
                  <m:rPr/>
                  <m:t>S</m:t>
                </m:r>
              </m:e>
              <m:sub>
                <m:r>
                  <m:rPr/>
                  <m:t>A</m:t>
                </m:r>
              </m:sub>
            </m:sSub>
          </m:num>
          <m:den>
            <m:sSub>
              <m:sSubPr/>
              <m:e>
                <m:r>
                  <m:rPr/>
                  <m:t>S</m:t>
                </m:r>
              </m:e>
              <m:sub>
                <m:r>
                  <m:rPr/>
                  <m:t>B</m:t>
                </m:r>
              </m:sub>
            </m:sSub>
          </m:den>
        </m:f>
        <m:r>
          <m:rPr/>
          <m:t>=</m:t>
        </m:r>
        <m:f>
          <m:fPr/>
          <m:num>
            <m:r>
              <m:rPr/>
              <m:t>1</m:t>
            </m:r>
          </m:num>
          <m:den>
            <m:r>
              <m:rPr/>
              <m:t>4</m:t>
            </m:r>
          </m:den>
        </m:f>
      </m:oMath>
      <w:r>
        <w:t>， </w:t>
      </w:r>
      <w:r>
        <w:br w:type="textWrapping"/>
      </w:r>
      <w:r>
        <w:t>因为</w:t>
      </w:r>
      <m:oMath>
        <m:f>
          <m:fPr/>
          <m:num>
            <m:sSub>
              <m:sSubPr/>
              <m:e>
                <m:r>
                  <m:rPr/>
                  <m:t>F</m:t>
                </m:r>
              </m:e>
              <m:sub>
                <m:r>
                  <m:rPr>
                    <m:nor/>
                    <m:sty m:val="p"/>
                  </m:rPr>
                  <w:rPr>
                    <w:b w:val="0"/>
                    <w:i w:val="0"/>
                  </w:rPr>
                  <m:t>甲</m:t>
                </m:r>
              </m:sub>
            </m:sSub>
          </m:num>
          <m:den>
            <m:sSub>
              <m:sSubPr/>
              <m:e>
                <m:r>
                  <m:rPr/>
                  <m:t>F</m:t>
                </m:r>
              </m:e>
              <m:sub>
                <m:r>
                  <m:rPr>
                    <m:nor/>
                    <m:sty m:val="p"/>
                  </m:rPr>
                  <w:rPr>
                    <w:b w:val="0"/>
                    <w:i w:val="0"/>
                  </w:rPr>
                  <m:t>乙</m:t>
                </m:r>
              </m:sub>
            </m:sSub>
          </m:den>
        </m:f>
        <m:r>
          <m:rPr/>
          <m:t>=</m:t>
        </m:r>
        <m:f>
          <m:fPr/>
          <m:num>
            <m:r>
              <m:rPr/>
              <m:t>1</m:t>
            </m:r>
          </m:num>
          <m:den>
            <m:r>
              <m:rPr/>
              <m:t>1</m:t>
            </m:r>
          </m:den>
        </m:f>
      </m:oMath>
      <w:r>
        <w:t>，所以按甲、乙两种不同的方式，分别将它们叠放在水平地面上，则地面受到的压强之比是</w:t>
      </w:r>
      <m:oMath>
        <m:sSub>
          <m:sSubPr/>
          <m:e>
            <m:r>
              <m:rPr/>
              <m:t>p</m:t>
            </m:r>
          </m:e>
          <m:sub>
            <m:r>
              <m:rPr/>
              <m:t>甲</m:t>
            </m:r>
          </m:sub>
        </m:sSub>
      </m:oMath>
      <w:r>
        <w:t>：</w:t>
      </w:r>
      <m:oMath>
        <m:sSub>
          <m:sSubPr/>
          <m:e>
            <m:r>
              <m:rPr/>
              <m:t>p</m:t>
            </m:r>
          </m:e>
          <m:sub>
            <m:r>
              <m:rPr/>
              <m:t>乙</m:t>
            </m:r>
          </m:sub>
        </m:sSub>
        <m:r>
          <m:rPr/>
          <m:t>=</m:t>
        </m:r>
        <m:f>
          <m:fPr/>
          <m:num>
            <m:sSub>
              <m:sSubPr/>
              <m:e>
                <m:r>
                  <m:rPr/>
                  <m:t>F</m:t>
                </m:r>
              </m:e>
              <m:sub>
                <m:r>
                  <m:rPr>
                    <m:nor/>
                    <m:sty m:val="p"/>
                  </m:rPr>
                  <w:rPr>
                    <w:b w:val="0"/>
                    <w:i w:val="0"/>
                  </w:rPr>
                  <m:t>甲</m:t>
                </m:r>
              </m:sub>
            </m:sSub>
          </m:num>
          <m:den>
            <m:sSub>
              <m:sSubPr/>
              <m:e>
                <m:r>
                  <m:rPr/>
                  <m:t>S</m:t>
                </m:r>
              </m:e>
              <m:sub>
                <m:r>
                  <m:rPr/>
                  <m:t>B</m:t>
                </m:r>
              </m:sub>
            </m:sSub>
          </m:den>
        </m:f>
      </m:oMath>
      <w:r>
        <w:t>：</w:t>
      </w:r>
      <m:oMath>
        <m:f>
          <m:fPr/>
          <m:num>
            <m:sSub>
              <m:sSubPr/>
              <m:e>
                <m:r>
                  <m:rPr/>
                  <m:t>F</m:t>
                </m:r>
              </m:e>
              <m:sub>
                <m:r>
                  <m:rPr>
                    <m:nor/>
                    <m:sty m:val="p"/>
                  </m:rPr>
                  <w:rPr>
                    <w:b w:val="0"/>
                    <w:i w:val="0"/>
                  </w:rPr>
                  <m:t>乙</m:t>
                </m:r>
              </m:sub>
            </m:sSub>
          </m:num>
          <m:den>
            <m:sSub>
              <m:sSubPr/>
              <m:e>
                <m:r>
                  <m:rPr/>
                  <m:t>S</m:t>
                </m:r>
              </m:e>
              <m:sub>
                <m:r>
                  <m:rPr/>
                  <m:t>A</m:t>
                </m:r>
              </m:sub>
            </m:sSub>
          </m:den>
        </m:f>
        <m:r>
          <m:rPr/>
          <m:t>=</m:t>
        </m:r>
        <m:f>
          <m:fPr/>
          <m:num>
            <m:sSub>
              <m:sSubPr/>
              <m:e>
                <m:r>
                  <m:rPr/>
                  <m:t>F</m:t>
                </m:r>
              </m:e>
              <m:sub>
                <m:r>
                  <m:rPr>
                    <m:nor/>
                    <m:sty m:val="p"/>
                  </m:rPr>
                  <w:rPr>
                    <w:b w:val="0"/>
                    <w:i w:val="0"/>
                  </w:rPr>
                  <m:t>甲</m:t>
                </m:r>
              </m:sub>
            </m:sSub>
          </m:num>
          <m:den>
            <m:sSub>
              <m:sSubPr/>
              <m:e>
                <m:r>
                  <m:rPr/>
                  <m:t>F</m:t>
                </m:r>
              </m:e>
              <m:sub>
                <m:r>
                  <m:rPr>
                    <m:nor/>
                    <m:sty m:val="p"/>
                  </m:rPr>
                  <w:rPr>
                    <w:b w:val="0"/>
                    <w:i w:val="0"/>
                  </w:rPr>
                  <m:t>乙</m:t>
                </m:r>
              </m:sub>
            </m:sSub>
          </m:den>
        </m:f>
        <m:r>
          <m:rPr/>
          <m:t>×</m:t>
        </m:r>
        <m:f>
          <m:fPr/>
          <m:num>
            <m:sSub>
              <m:sSubPr/>
              <m:e>
                <m:r>
                  <m:rPr/>
                  <m:t>S</m:t>
                </m:r>
              </m:e>
              <m:sub>
                <m:r>
                  <m:rPr/>
                  <m:t>A</m:t>
                </m:r>
              </m:sub>
            </m:sSub>
          </m:num>
          <m:den>
            <m:sSub>
              <m:sSubPr/>
              <m:e>
                <m:r>
                  <m:rPr/>
                  <m:t>S</m:t>
                </m:r>
              </m:e>
              <m:sub>
                <m:r>
                  <m:rPr/>
                  <m:t>B</m:t>
                </m:r>
              </m:sub>
            </m:sSub>
          </m:den>
        </m:f>
        <m:r>
          <m:rPr/>
          <m:t>=</m:t>
        </m:r>
        <m:f>
          <m:fPr/>
          <m:num>
            <m:r>
              <m:rPr/>
              <m:t>1</m:t>
            </m:r>
          </m:num>
          <m:den>
            <m:r>
              <m:rPr/>
              <m:t>1</m:t>
            </m:r>
          </m:den>
        </m:f>
        <m:r>
          <m:rPr/>
          <m:t>×</m:t>
        </m:r>
        <m:f>
          <m:fPr/>
          <m:num>
            <m:r>
              <m:rPr/>
              <m:t>1</m:t>
            </m:r>
          </m:num>
          <m:den>
            <m:r>
              <m:rPr/>
              <m:t>4</m:t>
            </m:r>
          </m:den>
        </m:f>
        <m:r>
          <m:rPr/>
          <m:t>=1</m:t>
        </m:r>
      </m:oMath>
      <w:r>
        <w:t>：</w:t>
      </w:r>
      <m:oMath>
        <m:r>
          <m:rPr/>
          <m:t>4</m:t>
        </m:r>
      </m:oMath>
      <w:r>
        <w:t>。 </w:t>
      </w:r>
      <w:r>
        <w:br w:type="textWrapping"/>
      </w:r>
      <w:r>
        <w:t>故答案为：</w:t>
      </w:r>
      <m:oMath>
        <m:r>
          <m:rPr/>
          <m:t>1</m:t>
        </m:r>
      </m:oMath>
      <w:r>
        <w:t>：</w:t>
      </w:r>
      <m:oMath>
        <m:r>
          <m:rPr/>
          <m:t>1</m:t>
        </m:r>
      </m:oMath>
      <w:r>
        <w:t>；</w:t>
      </w:r>
      <m:oMath>
        <m:r>
          <m:rPr/>
          <m:t>1</m:t>
        </m:r>
      </m:oMath>
      <w:r>
        <w:t>：</w:t>
      </w:r>
      <m:oMath>
        <m:r>
          <m:rPr/>
          <m:t>4</m:t>
        </m:r>
      </m:oMath>
      <w:r>
        <w:t>。 </w:t>
      </w:r>
      <w:r>
        <w:br w:type="textWrapping"/>
      </w:r>
      <m:oMath>
        <m:r>
          <m:rPr/>
          <m:t>(1)</m:t>
        </m:r>
      </m:oMath>
      <w:r>
        <w:t>根据静止在水平面上的物体对地面的压力等于其重力，可知压力之比； </w:t>
      </w:r>
      <w:r>
        <w:br w:type="textWrapping"/>
      </w:r>
      <m:oMath>
        <m:r>
          <m:rPr/>
          <m:t>(2)</m:t>
        </m:r>
      </m:oMath>
      <w:r>
        <w:t>根据甲、乙两个实心正方体的密度之比和质量之比可求得体积之比，然后可知其边长之比，从而求得面积之比，再根据叠加情景和压强公式</w:t>
      </w:r>
      <m:oMath>
        <m:r>
          <m:rPr/>
          <m:t>p=</m:t>
        </m:r>
        <m:f>
          <m:fPr/>
          <m:num>
            <m:r>
              <m:rPr/>
              <m:t>F</m:t>
            </m:r>
          </m:num>
          <m:den>
            <m:r>
              <m:rPr/>
              <m:t>S</m:t>
            </m:r>
          </m:den>
        </m:f>
      </m:oMath>
      <w:r>
        <w:t>可以求解压强之比。 </w:t>
      </w:r>
      <w:r>
        <w:br w:type="textWrapping"/>
      </w:r>
      <w:r>
        <w:t>此题主要考查压强大小的比较，关键要知道固体叠加问题总压力等于两物体重力之和，受力面积应该为两表面的接触部分。</w:t>
      </w:r>
      <w:r>
        <w:br w:type="textWrapping"/>
      </w:r>
    </w:p>
    <w:p>
      <w:r>
        <w:rPr>
          <w:color w:val="3333FF"/>
        </w:rPr>
        <w:t>14.【答案】</w:t>
      </w:r>
      <w:r>
        <w:t>2  3;</w:t>
      </w:r>
    </w:p>
    <w:p>
      <w:r>
        <w:rPr>
          <w:color w:val="3333FF"/>
        </w:rPr>
        <w:t>【解析】</w:t>
      </w:r>
      <w:r>
        <w:t>解： </w:t>
      </w:r>
      <w:r>
        <w:br w:type="textWrapping"/>
      </w:r>
      <m:oMath>
        <m:r>
          <m:rPr/>
          <m:t>(1)</m:t>
        </m:r>
      </m:oMath>
      <w:r>
        <w:t>圆柱体对地面的压强</w:t>
      </w:r>
      <m:oMath>
        <m:r>
          <m:rPr/>
          <m:t>p=</m:t>
        </m:r>
        <m:f>
          <m:fPr/>
          <m:num>
            <m:r>
              <m:rPr/>
              <m:t>F</m:t>
            </m:r>
          </m:num>
          <m:den>
            <m:r>
              <m:rPr/>
              <m:t>S</m:t>
            </m:r>
          </m:den>
        </m:f>
        <m:r>
          <m:rPr/>
          <m:t>=</m:t>
        </m:r>
        <m:f>
          <m:fPr/>
          <m:num>
            <m:r>
              <m:rPr/>
              <m:t>G</m:t>
            </m:r>
          </m:num>
          <m:den>
            <m:r>
              <m:rPr/>
              <m:t>S</m:t>
            </m:r>
          </m:den>
        </m:f>
        <m:r>
          <m:rPr/>
          <m:t>=</m:t>
        </m:r>
        <m:f>
          <m:fPr/>
          <m:num>
            <m:r>
              <m:rPr>
                <m:nor/>
                <m:sty m:val="p"/>
              </m:rPr>
              <w:rPr>
                <w:b w:val="0"/>
                <w:i w:val="0"/>
              </w:rPr>
              <m:t>mg</m:t>
            </m:r>
          </m:num>
          <m:den>
            <m:r>
              <m:rPr/>
              <m:t>S</m:t>
            </m:r>
          </m:den>
        </m:f>
        <m:r>
          <m:rPr/>
          <m:t>=</m:t>
        </m:r>
        <m:f>
          <m:fPr/>
          <m:num>
            <m:r>
              <m:rPr>
                <m:nor/>
                <m:sty m:val="p"/>
              </m:rPr>
              <w:rPr>
                <w:b w:val="0"/>
                <w:i w:val="0"/>
              </w:rPr>
              <m:t>ρVg</m:t>
            </m:r>
          </m:num>
          <m:den>
            <m:r>
              <m:rPr/>
              <m:t>S</m:t>
            </m:r>
          </m:den>
        </m:f>
        <m:r>
          <m:rPr/>
          <m:t>=</m:t>
        </m:r>
        <m:f>
          <m:fPr/>
          <m:num>
            <m:r>
              <m:rPr>
                <m:nor/>
                <m:sty m:val="p"/>
              </m:rPr>
              <w:rPr>
                <w:b w:val="0"/>
                <w:i w:val="0"/>
              </w:rPr>
              <m:t>ρShg</m:t>
            </m:r>
          </m:num>
          <m:den>
            <m:r>
              <m:rPr/>
              <m:t>S</m:t>
            </m:r>
          </m:den>
        </m:f>
        <m:r>
          <m:rPr/>
          <m:t>=</m:t>
        </m:r>
        <m:r>
          <m:rPr>
            <m:nor/>
            <m:sty m:val="p"/>
          </m:rPr>
          <w:rPr>
            <w:b w:val="0"/>
            <w:i w:val="0"/>
          </w:rPr>
          <m:t>ρgh</m:t>
        </m:r>
      </m:oMath>
      <w:r>
        <w:t>，且</w:t>
      </w:r>
      <m:oMath>
        <m:sSub>
          <m:sSubPr/>
          <m:e>
            <m:r>
              <m:rPr/>
              <m:t>ℎ</m:t>
            </m:r>
          </m:e>
          <m:sub>
            <m:r>
              <m:rPr/>
              <m:t>b</m:t>
            </m:r>
          </m:sub>
        </m:sSub>
        <m:r>
          <m:rPr/>
          <m:t>=2</m:t>
        </m:r>
        <m:sSub>
          <m:sSubPr/>
          <m:e>
            <m:r>
              <m:rPr/>
              <m:t>ℎ</m:t>
            </m:r>
          </m:e>
          <m:sub>
            <m:r>
              <m:rPr/>
              <m:t>a</m:t>
            </m:r>
          </m:sub>
        </m:sSub>
      </m:oMath>
      <w:r>
        <w:t>，</w:t>
      </w:r>
      <m:oMath>
        <m:sSub>
          <m:sSubPr/>
          <m:e>
            <m:r>
              <m:rPr/>
              <m:t>p</m:t>
            </m:r>
          </m:e>
          <m:sub>
            <m:r>
              <m:rPr/>
              <m:t>a</m:t>
            </m:r>
          </m:sub>
        </m:sSub>
        <m:r>
          <m:rPr/>
          <m:t>=</m:t>
        </m:r>
        <m:sSub>
          <m:sSubPr/>
          <m:e>
            <m:r>
              <m:rPr/>
              <m:t>p</m:t>
            </m:r>
          </m:e>
          <m:sub>
            <m:r>
              <m:rPr/>
              <m:t>b</m:t>
            </m:r>
          </m:sub>
        </m:sSub>
      </m:oMath>
      <w:r>
        <w:t>， </w:t>
      </w:r>
      <w:r>
        <w:br w:type="textWrapping"/>
      </w:r>
      <w:r>
        <w:t>所以可得它们的密度之比： </w:t>
      </w:r>
      <w:r>
        <w:br w:type="textWrapping"/>
      </w:r>
      <m:oMath>
        <m:f>
          <m:fPr/>
          <m:num>
            <m:sSub>
              <m:sSubPr/>
              <m:e>
                <m:r>
                  <m:rPr>
                    <m:nor/>
                    <m:sty m:val="p"/>
                  </m:rPr>
                  <w:rPr>
                    <w:b w:val="0"/>
                    <w:i w:val="0"/>
                  </w:rPr>
                  <m:t>ρ</m:t>
                </m:r>
              </m:e>
              <m:sub>
                <m:r>
                  <m:rPr/>
                  <m:t>a</m:t>
                </m:r>
              </m:sub>
            </m:sSub>
          </m:num>
          <m:den>
            <m:sSub>
              <m:sSubPr/>
              <m:e>
                <m:r>
                  <m:rPr>
                    <m:nor/>
                    <m:sty m:val="p"/>
                  </m:rPr>
                  <w:rPr>
                    <w:b w:val="0"/>
                    <w:i w:val="0"/>
                  </w:rPr>
                  <m:t>ρ</m:t>
                </m:r>
              </m:e>
              <m:sub>
                <m:r>
                  <m:rPr/>
                  <m:t>b</m:t>
                </m:r>
              </m:sub>
            </m:sSub>
          </m:den>
        </m:f>
        <m:r>
          <m:rPr/>
          <m:t>=</m:t>
        </m:r>
        <m:f>
          <m:fPr/>
          <m:num>
            <m:f>
              <m:fPr/>
              <m:num>
                <m:sSub>
                  <m:sSubPr/>
                  <m:e>
                    <m:r>
                      <m:rPr/>
                      <m:t>p</m:t>
                    </m:r>
                  </m:e>
                  <m:sub>
                    <m:r>
                      <m:rPr/>
                      <m:t>a</m:t>
                    </m:r>
                  </m:sub>
                </m:sSub>
              </m:num>
              <m:den>
                <m:r>
                  <m:rPr/>
                  <m:t>g</m:t>
                </m:r>
                <m:sSub>
                  <m:sSubPr/>
                  <m:e>
                    <m:r>
                      <m:rPr/>
                      <m:t>ℎ</m:t>
                    </m:r>
                  </m:e>
                  <m:sub>
                    <m:r>
                      <m:rPr/>
                      <m:t>a</m:t>
                    </m:r>
                  </m:sub>
                </m:sSub>
              </m:den>
            </m:f>
          </m:num>
          <m:den>
            <m:f>
              <m:fPr/>
              <m:num>
                <m:sSub>
                  <m:sSubPr/>
                  <m:e>
                    <m:r>
                      <m:rPr/>
                      <m:t>p</m:t>
                    </m:r>
                  </m:e>
                  <m:sub>
                    <m:r>
                      <m:rPr/>
                      <m:t>b</m:t>
                    </m:r>
                  </m:sub>
                </m:sSub>
              </m:num>
              <m:den>
                <m:r>
                  <m:rPr/>
                  <m:t>g</m:t>
                </m:r>
                <m:sSub>
                  <m:sSubPr/>
                  <m:e>
                    <m:r>
                      <m:rPr/>
                      <m:t>ℎ</m:t>
                    </m:r>
                  </m:e>
                  <m:sub>
                    <m:r>
                      <m:rPr/>
                      <m:t>b</m:t>
                    </m:r>
                  </m:sub>
                </m:sSub>
              </m:den>
            </m:f>
          </m:den>
        </m:f>
        <m:r>
          <m:rPr/>
          <m:t>=</m:t>
        </m:r>
        <m:f>
          <m:fPr/>
          <m:num>
            <m:sSub>
              <m:sSubPr/>
              <m:e>
                <m:r>
                  <m:rPr/>
                  <m:t>p</m:t>
                </m:r>
              </m:e>
              <m:sub>
                <m:r>
                  <m:rPr/>
                  <m:t>a</m:t>
                </m:r>
              </m:sub>
            </m:sSub>
          </m:num>
          <m:den>
            <m:sSub>
              <m:sSubPr/>
              <m:e>
                <m:r>
                  <m:rPr/>
                  <m:t>p</m:t>
                </m:r>
              </m:e>
              <m:sub>
                <m:r>
                  <m:rPr/>
                  <m:t>b</m:t>
                </m:r>
              </m:sub>
            </m:sSub>
          </m:den>
        </m:f>
        <m:r>
          <m:rPr/>
          <m:t>×</m:t>
        </m:r>
        <m:f>
          <m:fPr/>
          <m:num>
            <m:sSub>
              <m:sSubPr/>
              <m:e>
                <m:r>
                  <m:rPr/>
                  <m:t>ℎ</m:t>
                </m:r>
              </m:e>
              <m:sub>
                <m:r>
                  <m:rPr/>
                  <m:t>b</m:t>
                </m:r>
              </m:sub>
            </m:sSub>
          </m:num>
          <m:den>
            <m:sSub>
              <m:sSubPr/>
              <m:e>
                <m:r>
                  <m:rPr/>
                  <m:t>ℎ</m:t>
                </m:r>
              </m:e>
              <m:sub>
                <m:r>
                  <m:rPr/>
                  <m:t>a</m:t>
                </m:r>
              </m:sub>
            </m:sSub>
          </m:den>
        </m:f>
        <m:r>
          <m:rPr/>
          <m:t>=</m:t>
        </m:r>
        <m:f>
          <m:fPr/>
          <m:num>
            <m:r>
              <m:rPr/>
              <m:t>1</m:t>
            </m:r>
          </m:num>
          <m:den>
            <m:r>
              <m:rPr/>
              <m:t>1</m:t>
            </m:r>
          </m:den>
        </m:f>
        <m:r>
          <m:rPr/>
          <m:t>×</m:t>
        </m:r>
        <m:f>
          <m:fPr/>
          <m:num>
            <m:r>
              <m:rPr/>
              <m:t>2</m:t>
            </m:r>
          </m:num>
          <m:den>
            <m:r>
              <m:rPr/>
              <m:t>1</m:t>
            </m:r>
          </m:den>
        </m:f>
        <m:r>
          <m:rPr/>
          <m:t>=2</m:t>
        </m:r>
      </m:oMath>
      <w:r>
        <w:t>：</w:t>
      </w:r>
      <m:oMath>
        <m:r>
          <m:rPr/>
          <m:t>1</m:t>
        </m:r>
      </m:oMath>
      <w:r>
        <w:t>，即</w:t>
      </w:r>
      <m:oMath>
        <m:sSub>
          <m:sSubPr/>
          <m:e>
            <m:r>
              <m:rPr>
                <m:nor/>
                <m:sty m:val="p"/>
              </m:rPr>
              <w:rPr>
                <w:b w:val="0"/>
                <w:i w:val="0"/>
              </w:rPr>
              <m:t>ρ</m:t>
            </m:r>
          </m:e>
          <m:sub>
            <m:r>
              <m:rPr/>
              <m:t>a</m:t>
            </m:r>
          </m:sub>
        </m:sSub>
        <m:r>
          <m:rPr/>
          <m:t>=2</m:t>
        </m:r>
        <m:sSub>
          <m:sSubPr/>
          <m:e>
            <m:r>
              <m:rPr>
                <m:nor/>
                <m:sty m:val="p"/>
              </m:rPr>
              <w:rPr>
                <w:b w:val="0"/>
                <w:i w:val="0"/>
              </w:rPr>
              <m:t>ρ</m:t>
            </m:r>
          </m:e>
          <m:sub>
            <m:r>
              <m:rPr/>
              <m:t>b</m:t>
            </m:r>
          </m:sub>
        </m:sSub>
      </m:oMath>
      <w:r>
        <w:t>。 </w:t>
      </w:r>
      <w:r>
        <w:br w:type="textWrapping"/>
      </w:r>
      <m:oMath>
        <m:r>
          <m:rPr/>
          <m:t>(2)</m:t>
        </m:r>
      </m:oMath>
      <w:r>
        <w:t>因水平面上物体的压力和自身的重力相等，且</w:t>
      </w:r>
      <m:oMath>
        <m:sSub>
          <m:sSubPr/>
          <m:e>
            <m:r>
              <m:rPr/>
              <m:t>S</m:t>
            </m:r>
          </m:e>
          <m:sub>
            <m:r>
              <m:rPr/>
              <m:t>a</m:t>
            </m:r>
          </m:sub>
        </m:sSub>
        <m:r>
          <m:rPr/>
          <m:t>=3</m:t>
        </m:r>
        <m:sSub>
          <m:sSubPr/>
          <m:e>
            <m:r>
              <m:rPr/>
              <m:t>S</m:t>
            </m:r>
          </m:e>
          <m:sub>
            <m:r>
              <m:rPr/>
              <m:t>b</m:t>
            </m:r>
          </m:sub>
        </m:sSub>
      </m:oMath>
      <w:r>
        <w:t>，</w:t>
      </w:r>
      <m:oMath>
        <m:sSub>
          <m:sSubPr/>
          <m:e>
            <m:r>
              <m:rPr/>
              <m:t>p</m:t>
            </m:r>
          </m:e>
          <m:sub>
            <m:r>
              <m:rPr/>
              <m:t>a</m:t>
            </m:r>
          </m:sub>
        </m:sSub>
        <m:r>
          <m:rPr/>
          <m:t>=</m:t>
        </m:r>
        <m:sSub>
          <m:sSubPr/>
          <m:e>
            <m:r>
              <m:rPr/>
              <m:t>p</m:t>
            </m:r>
          </m:e>
          <m:sub>
            <m:r>
              <m:rPr/>
              <m:t>b</m:t>
            </m:r>
          </m:sub>
        </m:sSub>
      </m:oMath>
      <w:r>
        <w:t>， </w:t>
      </w:r>
      <w:r>
        <w:br w:type="textWrapping"/>
      </w:r>
      <w:r>
        <w:t>所以，由</w:t>
      </w:r>
      <m:oMath>
        <m:r>
          <m:rPr/>
          <m:t>p=</m:t>
        </m:r>
        <m:f>
          <m:fPr/>
          <m:num>
            <m:r>
              <m:rPr/>
              <m:t>F</m:t>
            </m:r>
          </m:num>
          <m:den>
            <m:r>
              <m:rPr/>
              <m:t>S</m:t>
            </m:r>
          </m:den>
        </m:f>
      </m:oMath>
      <w:r>
        <w:t>可得对地面的压力之比： </w:t>
      </w:r>
      <w:r>
        <w:br w:type="textWrapping"/>
      </w:r>
      <m:oMath>
        <m:f>
          <m:fPr/>
          <m:num>
            <m:sSub>
              <m:sSubPr/>
              <m:e>
                <m:r>
                  <m:rPr/>
                  <m:t>F</m:t>
                </m:r>
              </m:e>
              <m:sub>
                <m:r>
                  <m:rPr/>
                  <m:t>a</m:t>
                </m:r>
              </m:sub>
            </m:sSub>
          </m:num>
          <m:den>
            <m:sSub>
              <m:sSubPr/>
              <m:e>
                <m:r>
                  <m:rPr/>
                  <m:t>F</m:t>
                </m:r>
              </m:e>
              <m:sub>
                <m:r>
                  <m:rPr/>
                  <m:t>b</m:t>
                </m:r>
              </m:sub>
            </m:sSub>
          </m:den>
        </m:f>
        <m:r>
          <m:rPr/>
          <m:t>=</m:t>
        </m:r>
        <m:f>
          <m:fPr/>
          <m:num>
            <m:sSub>
              <m:sSubPr/>
              <m:e>
                <m:r>
                  <m:rPr/>
                  <m:t>p</m:t>
                </m:r>
              </m:e>
              <m:sub>
                <m:r>
                  <m:rPr/>
                  <m:t>a</m:t>
                </m:r>
              </m:sub>
            </m:sSub>
            <m:sSub>
              <m:sSubPr/>
              <m:e>
                <m:r>
                  <m:rPr/>
                  <m:t>S</m:t>
                </m:r>
              </m:e>
              <m:sub>
                <m:r>
                  <m:rPr/>
                  <m:t>a</m:t>
                </m:r>
              </m:sub>
            </m:sSub>
          </m:num>
          <m:den>
            <m:sSub>
              <m:sSubPr/>
              <m:e>
                <m:r>
                  <m:rPr/>
                  <m:t>p</m:t>
                </m:r>
              </m:e>
              <m:sub>
                <m:r>
                  <m:rPr/>
                  <m:t>b</m:t>
                </m:r>
              </m:sub>
            </m:sSub>
            <m:sSub>
              <m:sSubPr/>
              <m:e>
                <m:r>
                  <m:rPr/>
                  <m:t>S</m:t>
                </m:r>
              </m:e>
              <m:sub>
                <m:r>
                  <m:rPr/>
                  <m:t>b</m:t>
                </m:r>
              </m:sub>
            </m:sSub>
          </m:den>
        </m:f>
        <m:r>
          <m:rPr/>
          <m:t>=</m:t>
        </m:r>
        <m:f>
          <m:fPr/>
          <m:num>
            <m:sSub>
              <m:sSubPr/>
              <m:e>
                <m:r>
                  <m:rPr/>
                  <m:t>p</m:t>
                </m:r>
              </m:e>
              <m:sub>
                <m:r>
                  <m:rPr/>
                  <m:t>a</m:t>
                </m:r>
              </m:sub>
            </m:sSub>
          </m:num>
          <m:den>
            <m:sSub>
              <m:sSubPr/>
              <m:e>
                <m:r>
                  <m:rPr/>
                  <m:t>p</m:t>
                </m:r>
              </m:e>
              <m:sub>
                <m:r>
                  <m:rPr/>
                  <m:t>b</m:t>
                </m:r>
              </m:sub>
            </m:sSub>
          </m:den>
        </m:f>
        <m:r>
          <m:rPr/>
          <m:t>×</m:t>
        </m:r>
        <m:f>
          <m:fPr/>
          <m:num>
            <m:sSub>
              <m:sSubPr/>
              <m:e>
                <m:r>
                  <m:rPr/>
                  <m:t>S</m:t>
                </m:r>
              </m:e>
              <m:sub>
                <m:r>
                  <m:rPr/>
                  <m:t>a</m:t>
                </m:r>
              </m:sub>
            </m:sSub>
          </m:num>
          <m:den>
            <m:sSub>
              <m:sSubPr/>
              <m:e>
                <m:r>
                  <m:rPr/>
                  <m:t>S</m:t>
                </m:r>
              </m:e>
              <m:sub>
                <m:r>
                  <m:rPr/>
                  <m:t>b</m:t>
                </m:r>
              </m:sub>
            </m:sSub>
          </m:den>
        </m:f>
        <m:r>
          <m:rPr/>
          <m:t>=</m:t>
        </m:r>
        <m:f>
          <m:fPr/>
          <m:num>
            <m:r>
              <m:rPr/>
              <m:t>1</m:t>
            </m:r>
          </m:num>
          <m:den>
            <m:r>
              <m:rPr/>
              <m:t>1</m:t>
            </m:r>
          </m:den>
        </m:f>
        <m:r>
          <m:rPr/>
          <m:t>×</m:t>
        </m:r>
        <m:f>
          <m:fPr/>
          <m:num>
            <m:r>
              <m:rPr/>
              <m:t>3</m:t>
            </m:r>
          </m:num>
          <m:den>
            <m:r>
              <m:rPr/>
              <m:t>1</m:t>
            </m:r>
          </m:den>
        </m:f>
        <m:r>
          <m:rPr/>
          <m:t>=3</m:t>
        </m:r>
      </m:oMath>
      <w:r>
        <w:t>：</w:t>
      </w:r>
      <m:oMath>
        <m:r>
          <m:rPr/>
          <m:t>1</m:t>
        </m:r>
      </m:oMath>
      <w:r>
        <w:t>，即</w:t>
      </w:r>
      <m:oMath>
        <m:sSub>
          <m:sSubPr/>
          <m:e>
            <m:r>
              <m:rPr/>
              <m:t>F</m:t>
            </m:r>
          </m:e>
          <m:sub>
            <m:r>
              <m:rPr/>
              <m:t>a</m:t>
            </m:r>
          </m:sub>
        </m:sSub>
        <m:r>
          <m:rPr/>
          <m:t>=3</m:t>
        </m:r>
        <m:sSub>
          <m:sSubPr/>
          <m:e>
            <m:r>
              <m:rPr/>
              <m:t>F</m:t>
            </m:r>
          </m:e>
          <m:sub>
            <m:r>
              <m:rPr/>
              <m:t>b</m:t>
            </m:r>
          </m:sub>
        </m:sSub>
      </m:oMath>
      <w:r>
        <w:t>； </w:t>
      </w:r>
      <w:r>
        <w:br w:type="textWrapping"/>
      </w:r>
      <w:r>
        <w:t>故答案为：</w:t>
      </w:r>
      <m:oMath>
        <m:r>
          <m:rPr/>
          <m:t>2</m:t>
        </m:r>
      </m:oMath>
      <w:r>
        <w:t>；</w:t>
      </w:r>
      <m:oMath>
        <m:r>
          <m:rPr/>
          <m:t>3</m:t>
        </m:r>
      </m:oMath>
      <w:r>
        <w:t>。 </w:t>
      </w:r>
      <w:r>
        <w:br w:type="textWrapping"/>
      </w:r>
      <w:r>
        <w:t>水平面上物体的压力和自身的重力相等，根据</w:t>
      </w:r>
      <m:oMath>
        <m:r>
          <m:rPr/>
          <m:t>p=</m:t>
        </m:r>
        <m:f>
          <m:fPr/>
          <m:num>
            <m:r>
              <m:rPr/>
              <m:t>F</m:t>
            </m:r>
          </m:num>
          <m:den>
            <m:r>
              <m:rPr/>
              <m:t>S</m:t>
            </m:r>
          </m:den>
        </m:f>
      </m:oMath>
      <w:r>
        <w:t>得出两者对地面的压力关系，根据</w:t>
      </w:r>
      <m:oMath>
        <m:r>
          <m:rPr/>
          <m:t>p=</m:t>
        </m:r>
        <m:f>
          <m:fPr/>
          <m:num>
            <m:r>
              <m:rPr/>
              <m:t>F</m:t>
            </m:r>
          </m:num>
          <m:den>
            <m:r>
              <m:rPr/>
              <m:t>S</m:t>
            </m:r>
          </m:den>
        </m:f>
        <m:r>
          <m:rPr/>
          <m:t>=</m:t>
        </m:r>
        <m:f>
          <m:fPr/>
          <m:num>
            <m:r>
              <m:rPr/>
              <m:t>G</m:t>
            </m:r>
          </m:num>
          <m:den>
            <m:r>
              <m:rPr/>
              <m:t>S</m:t>
            </m:r>
          </m:den>
        </m:f>
        <m:r>
          <m:rPr/>
          <m:t>=</m:t>
        </m:r>
        <m:f>
          <m:fPr/>
          <m:num>
            <m:r>
              <m:rPr>
                <m:nor/>
                <m:sty m:val="p"/>
              </m:rPr>
              <w:rPr>
                <w:b w:val="0"/>
                <w:i w:val="0"/>
              </w:rPr>
              <m:t>mg</m:t>
            </m:r>
          </m:num>
          <m:den>
            <m:r>
              <m:rPr/>
              <m:t>S</m:t>
            </m:r>
          </m:den>
        </m:f>
        <m:r>
          <m:rPr/>
          <m:t>=</m:t>
        </m:r>
        <m:f>
          <m:fPr/>
          <m:num>
            <m:r>
              <m:rPr>
                <m:nor/>
                <m:sty m:val="p"/>
              </m:rPr>
              <w:rPr>
                <w:b w:val="0"/>
                <w:i w:val="0"/>
              </w:rPr>
              <m:t>ρVg</m:t>
            </m:r>
          </m:num>
          <m:den>
            <m:r>
              <m:rPr/>
              <m:t>S</m:t>
            </m:r>
          </m:den>
        </m:f>
        <m:r>
          <m:rPr/>
          <m:t>=</m:t>
        </m:r>
        <m:f>
          <m:fPr/>
          <m:num>
            <m:r>
              <m:rPr>
                <m:nor/>
                <m:sty m:val="p"/>
              </m:rPr>
              <w:rPr>
                <w:b w:val="0"/>
                <w:i w:val="0"/>
              </w:rPr>
              <m:t>ρShg</m:t>
            </m:r>
          </m:num>
          <m:den>
            <m:r>
              <m:rPr/>
              <m:t>S</m:t>
            </m:r>
          </m:den>
        </m:f>
        <m:r>
          <m:rPr/>
          <m:t>=</m:t>
        </m:r>
        <m:r>
          <m:rPr>
            <m:nor/>
            <m:sty m:val="p"/>
          </m:rPr>
          <w:rPr>
            <w:b w:val="0"/>
            <w:i w:val="0"/>
          </w:rPr>
          <m:t>ρgh</m:t>
        </m:r>
      </m:oMath>
      <w:r>
        <w:t>求出两者密度的关系。 </w:t>
      </w:r>
      <w:r>
        <w:br w:type="textWrapping"/>
      </w:r>
      <w:r>
        <w:t>此题主要考查了学生对压强公式的掌握与应用，要注意</w:t>
      </w:r>
      <m:oMath>
        <m:r>
          <m:rPr/>
          <m:t>p=</m:t>
        </m:r>
        <m:r>
          <m:rPr>
            <m:nor/>
            <m:sty m:val="p"/>
          </m:rPr>
          <w:rPr>
            <w:b w:val="0"/>
            <w:i w:val="0"/>
          </w:rPr>
          <m:t>ρgh</m:t>
        </m:r>
      </m:oMath>
      <w:r>
        <w:t>只适用于规则、均匀物体，如圆柱体、长方体、正方体等。</w:t>
      </w:r>
      <w:r>
        <w:br w:type="textWrapping"/>
      </w:r>
    </w:p>
    <w:p>
      <w:r>
        <w:rPr>
          <w:color w:val="3333FF"/>
        </w:rPr>
        <w:t>15.【答案】</w:t>
      </w:r>
      <w:r>
        <w:t>0  1.3×10</w:t>
      </w:r>
      <w:r>
        <w:rPr>
          <w:vertAlign w:val="superscript"/>
        </w:rPr>
        <w:t>5</w:t>
      </w:r>
      <w:r>
        <w:t>;</w:t>
      </w:r>
    </w:p>
    <w:p>
      <w:r>
        <w:rPr>
          <w:color w:val="3333FF"/>
        </w:rPr>
        <w:t>【解析】</w:t>
      </w:r>
      <w:r>
        <w:t>解：</w:t>
      </w:r>
      <m:oMath>
        <m:r>
          <m:rPr/>
          <m:t>(1)</m:t>
        </m:r>
      </m:oMath>
      <w:r>
        <w:t>浮力是由于物体上、下表面所受液体压力之差产生的，桥墩在水下部分是规则的，其下端在泥土中，上端在水面之上， </w:t>
      </w:r>
      <w:r>
        <w:br w:type="textWrapping"/>
      </w:r>
      <w:r>
        <w:t>它的上、下表面均未受到水的压力，根据浮力产生的原因可知，这个桥墩受到水的浮力为</w:t>
      </w:r>
      <m:oMath>
        <m:r>
          <m:rPr>
            <m:nor/>
            <m:sty m:val="p"/>
          </m:rPr>
          <w:rPr>
            <w:b w:val="0"/>
            <w:i w:val="0"/>
          </w:rPr>
          <m:t>0N</m:t>
        </m:r>
      </m:oMath>
      <w:r>
        <w:t>； </w:t>
      </w:r>
      <w:r>
        <w:br w:type="textWrapping"/>
      </w:r>
      <m:oMath>
        <m:r>
          <m:rPr/>
          <m:t>(2)</m:t>
        </m:r>
      </m:oMath>
      <w:r>
        <w:t>车对水平桥面的压力为：</w:t>
      </w:r>
      <m:oMath>
        <m:r>
          <m:rPr/>
          <m:t>F=G=</m:t>
        </m:r>
        <m:r>
          <m:rPr>
            <m:nor/>
            <m:sty m:val="p"/>
          </m:rPr>
          <w:rPr>
            <w:b w:val="0"/>
            <w:i w:val="0"/>
          </w:rPr>
          <m:t>mg</m:t>
        </m:r>
        <m:r>
          <m:rPr/>
          <m:t>=1.3×1</m:t>
        </m:r>
        <m:sSup>
          <m:sSupPr/>
          <m:e>
            <m:r>
              <m:rPr/>
              <m:t>0</m:t>
            </m:r>
          </m:e>
          <m:sup>
            <m:r>
              <m:rPr/>
              <m:t>3</m:t>
            </m:r>
          </m:sup>
        </m:sSup>
        <m:r>
          <m:rPr>
            <m:nor/>
            <m:sty m:val="p"/>
          </m:rPr>
          <w:rPr>
            <w:b w:val="0"/>
            <w:i w:val="0"/>
          </w:rPr>
          <m:t>kg</m:t>
        </m:r>
        <m:r>
          <m:rPr/>
          <m:t>×</m:t>
        </m:r>
        <m:r>
          <m:rPr>
            <m:nor/>
            <m:sty m:val="p"/>
          </m:rPr>
          <w:rPr>
            <w:b w:val="0"/>
            <w:i w:val="0"/>
          </w:rPr>
          <m:t>10N/kg</m:t>
        </m:r>
        <m:r>
          <m:rPr/>
          <m:t>=1.3×1</m:t>
        </m:r>
        <m:sSup>
          <m:sSupPr/>
          <m:e>
            <m:r>
              <m:rPr/>
              <m:t>0</m:t>
            </m:r>
          </m:e>
          <m:sup>
            <m:r>
              <m:rPr/>
              <m:t>4</m:t>
            </m:r>
          </m:sup>
        </m:sSup>
        <m:r>
          <m:rPr/>
          <m:t>N</m:t>
        </m:r>
      </m:oMath>
      <w:r>
        <w:t>， </w:t>
      </w:r>
      <w:r>
        <w:br w:type="textWrapping"/>
      </w:r>
      <w:r>
        <w:t>桥面的受力面积为：</w:t>
      </w:r>
      <m:oMath>
        <m:r>
          <m:rPr/>
          <m:t>S=4×</m:t>
        </m:r>
        <m:r>
          <m:rPr>
            <m:nor/>
            <m:sty m:val="p"/>
          </m:rPr>
          <w:rPr>
            <w:b w:val="0"/>
            <w:i w:val="0"/>
          </w:rPr>
          <m:t>250c</m:t>
        </m:r>
        <m:sSup>
          <m:sSupPr/>
          <m:e>
            <m:r>
              <m:rPr/>
              <m:t>m</m:t>
            </m:r>
          </m:e>
          <m:sup>
            <m:r>
              <m:rPr/>
              <m:t>2</m:t>
            </m:r>
          </m:sup>
        </m:sSup>
        <m:r>
          <m:rPr/>
          <m:t>=0.1</m:t>
        </m:r>
        <m:sSup>
          <m:sSupPr/>
          <m:e>
            <m:r>
              <m:rPr/>
              <m:t>m</m:t>
            </m:r>
          </m:e>
          <m:sup>
            <m:r>
              <m:rPr/>
              <m:t>2</m:t>
            </m:r>
          </m:sup>
        </m:sSup>
      </m:oMath>
      <w:r>
        <w:t>， </w:t>
      </w:r>
      <w:r>
        <w:br w:type="textWrapping"/>
      </w:r>
      <w:r>
        <w:t>车对桥面的压强为：</w:t>
      </w:r>
      <m:oMath>
        <m:r>
          <m:rPr/>
          <m:t>p=</m:t>
        </m:r>
        <m:f>
          <m:fPr/>
          <m:num>
            <m:r>
              <m:rPr/>
              <m:t>F</m:t>
            </m:r>
          </m:num>
          <m:den>
            <m:r>
              <m:rPr/>
              <m:t>S</m:t>
            </m:r>
          </m:den>
        </m:f>
        <m:r>
          <m:rPr/>
          <m:t>=</m:t>
        </m:r>
        <m:f>
          <m:fPr/>
          <m:num>
            <m:r>
              <m:rPr/>
              <m:t>1.3×1</m:t>
            </m:r>
            <m:sSup>
              <m:sSupPr/>
              <m:e>
                <m:r>
                  <m:rPr/>
                  <m:t>0</m:t>
                </m:r>
              </m:e>
              <m:sup>
                <m:r>
                  <m:rPr/>
                  <m:t>4</m:t>
                </m:r>
              </m:sup>
            </m:sSup>
            <m:r>
              <m:rPr/>
              <m:t>N</m:t>
            </m:r>
          </m:num>
          <m:den>
            <m:r>
              <m:rPr/>
              <m:t>0.1</m:t>
            </m:r>
            <m:sSup>
              <m:sSupPr/>
              <m:e>
                <m:r>
                  <m:rPr/>
                  <m:t>m</m:t>
                </m:r>
              </m:e>
              <m:sup>
                <m:r>
                  <m:rPr/>
                  <m:t>2</m:t>
                </m:r>
              </m:sup>
            </m:sSup>
          </m:den>
        </m:f>
        <m:r>
          <m:rPr/>
          <m:t>=1.3×1</m:t>
        </m:r>
        <m:sSup>
          <m:sSupPr/>
          <m:e>
            <m:r>
              <m:rPr/>
              <m:t>0</m:t>
            </m:r>
          </m:e>
          <m:sup>
            <m:r>
              <m:rPr/>
              <m:t>5</m:t>
            </m:r>
          </m:sup>
        </m:sSup>
        <m:r>
          <m:rPr>
            <m:nor/>
            <m:sty m:val="p"/>
          </m:rPr>
          <w:rPr>
            <w:b w:val="0"/>
            <w:i w:val="0"/>
          </w:rPr>
          <m:t>Pa</m:t>
        </m:r>
      </m:oMath>
      <w:r>
        <w:t>。 </w:t>
      </w:r>
      <w:r>
        <w:br w:type="textWrapping"/>
      </w:r>
      <w:r>
        <w:t>故答案为：</w:t>
      </w:r>
      <m:oMath>
        <m:r>
          <m:rPr/>
          <m:t>0</m:t>
        </m:r>
      </m:oMath>
      <w:r>
        <w:t>；</w:t>
      </w:r>
      <m:oMath>
        <m:r>
          <m:rPr/>
          <m:t>1.3×1</m:t>
        </m:r>
        <m:sSup>
          <m:sSupPr/>
          <m:e>
            <m:r>
              <m:rPr/>
              <m:t>0</m:t>
            </m:r>
          </m:e>
          <m:sup>
            <m:r>
              <m:rPr/>
              <m:t>5</m:t>
            </m:r>
          </m:sup>
        </m:sSup>
      </m:oMath>
      <w:r>
        <w:t>。 </w:t>
      </w:r>
      <w:r>
        <w:br w:type="textWrapping"/>
      </w:r>
      <m:oMath>
        <m:r>
          <m:rPr/>
          <m:t>(1)</m:t>
        </m:r>
      </m:oMath>
      <w:r>
        <w:t>浮力是由于物体上、下表面所受液体压力之差产生的，桥墩上、下表面均未受到水的压力，故其不受浮力的作用； </w:t>
      </w:r>
      <w:r>
        <w:br w:type="textWrapping"/>
      </w:r>
      <m:oMath>
        <m:r>
          <m:rPr/>
          <m:t>(2)</m:t>
        </m:r>
      </m:oMath>
      <w:r>
        <w:t>根据公式</w:t>
      </w:r>
      <m:oMath>
        <m:r>
          <m:rPr/>
          <m:t>G=</m:t>
        </m:r>
        <m:r>
          <m:rPr>
            <m:nor/>
            <m:sty m:val="p"/>
          </m:rPr>
          <w:rPr>
            <w:b w:val="0"/>
            <w:i w:val="0"/>
          </w:rPr>
          <m:t>mg</m:t>
        </m:r>
      </m:oMath>
      <w:r>
        <w:t>求得车的重力，则车对水平桥面的压力为</w:t>
      </w:r>
      <m:oMath>
        <m:r>
          <m:rPr/>
          <m:t>F=G</m:t>
        </m:r>
      </m:oMath>
      <w:r>
        <w:t>，根据公式</w:t>
      </w:r>
      <m:oMath>
        <m:r>
          <m:rPr/>
          <m:t>p=</m:t>
        </m:r>
        <m:f>
          <m:fPr/>
          <m:num>
            <m:r>
              <m:rPr/>
              <m:t>F</m:t>
            </m:r>
          </m:num>
          <m:den>
            <m:r>
              <m:rPr/>
              <m:t>S</m:t>
            </m:r>
          </m:den>
        </m:f>
      </m:oMath>
      <w:r>
        <w:t>求得车对桥面的压强。 </w:t>
      </w:r>
      <w:r>
        <w:br w:type="textWrapping"/>
      </w:r>
      <w:r>
        <w:t>此题主要考查浮力、压强的计算，要注意理解浮力产生的原因，难度不大。</w:t>
      </w:r>
      <w:r>
        <w:br w:type="textWrapping"/>
      </w:r>
    </w:p>
    <w:p>
      <w:r>
        <w:rPr>
          <w:color w:val="3333FF"/>
        </w:rPr>
        <w:t>16.【答案】</w:t>
      </w:r>
      <w:r>
        <w:t>答：（1）压力的作用效果与受力面积有关，压力一定时，受力面积越小，压力作用效果越明显； </w:t>
      </w:r>
      <w:r>
        <w:br w:type="textWrapping"/>
      </w:r>
      <w:r>
        <w:t>（2）受力面积一定时，压力的作用效果与压力的关系； </w:t>
      </w:r>
      <w:r>
        <w:br w:type="textWrapping"/>
      </w:r>
      <w:r>
        <w:t>（3）小明得出的结论是错误的；小明同时改变了受力面积和压力的大小，没有控制压力大小不变，不能探究压力作用效果跟受力面积的关系。;</w:t>
      </w:r>
    </w:p>
    <w:p>
      <w:r>
        <w:rPr>
          <w:color w:val="3333FF"/>
        </w:rPr>
        <w:t>【解析】</w:t>
      </w:r>
      <w:r>
        <w:t> </w:t>
      </w:r>
      <w:r>
        <w:br w:type="textWrapping"/>
      </w:r>
      <m:oMath>
        <m:r>
          <m:rPr/>
          <m:t>(1)</m:t>
        </m:r>
      </m:oMath>
      <w:r>
        <w:t>压力作用效果跟压力大小和受力面积大小有关。探究压力作用效果跟受力面积大小关系时，控制压力大小不变，改变受力面积大小，分析压力作用效果跟受力面积的关系；探究压力作用效果跟压力大小关系，控制受力面积大小不变，改变压力大小，分析压力作用效果跟压力大小的关系。  </w:t>
      </w:r>
      <w:r>
        <w:br w:type="textWrapping"/>
      </w:r>
      <m:oMath>
        <m:r>
          <m:rPr/>
          <m:t>(2)</m:t>
        </m:r>
      </m:oMath>
      <w:r>
        <w:t>当压力大小和受力面积大小同时改变时，不能探究压力作用效果和压力大小、受力面积大小的关系。 </w:t>
      </w:r>
      <w:r>
        <w:br w:type="textWrapping"/>
      </w:r>
      <w:r>
        <w:t>掌握压力作用效果的影响因素，利用控制变量法，探究压力作用效果跟各因素之间的关系。</w:t>
      </w:r>
      <w:r>
        <w:br w:type="textWrapping"/>
      </w:r>
    </w:p>
    <w:p>
      <w:r>
        <w:rPr>
          <w:color w:val="3333FF"/>
        </w:rPr>
        <w:t>17.【答案】</w:t>
      </w:r>
      <m:oMath>
        <m:r>
          <m:rPr/>
          <m:t>(1)</m:t>
        </m:r>
      </m:oMath>
      <w:r>
        <w:t>海绵的凹陷程度</w:t>
      </w:r>
    </w:p>
    <w:p>
      <w:pPr>
        <w:ind w:left="420"/>
      </w:pPr>
      <m:oMath>
        <m:r>
          <m:rPr/>
          <m:t>(2)</m:t>
        </m:r>
      </m:oMath>
      <w:r>
        <w:t>甲乙</w:t>
      </w:r>
    </w:p>
    <w:p>
      <w:pPr>
        <w:ind w:left="420"/>
      </w:pPr>
      <m:oMath>
        <m:r>
          <m:rPr/>
          <m:t>(3)</m:t>
        </m:r>
      </m:oMath>
      <w:r>
        <w:t>压力相同时，受力面积越小，压力作用效果越明显</w:t>
      </w:r>
    </w:p>
    <w:p>
      <w:pPr>
        <w:ind w:left="420"/>
      </w:pPr>
      <m:oMath>
        <m:r>
          <m:rPr/>
          <m:t>(4)</m:t>
        </m:r>
      </m:oMath>
      <w:r>
        <w:t>不能  用硬纸板代替海绵，由于硬纸板的形变不明显，不容易探究压力的作用效果;</w:t>
      </w:r>
    </w:p>
    <w:p>
      <w:r>
        <w:rPr>
          <w:color w:val="3333FF"/>
        </w:rPr>
        <w:t>【解析】</w:t>
      </w:r>
    </w:p>
    <w:p/>
    <w:p>
      <m:oMath>
        <m:r>
          <m:rPr/>
          <m:t>(1)</m:t>
        </m:r>
      </m:oMath>
      <w:r>
        <w:t>实验中通过观察海绵的凹陷程度来比较压力作用的效果； </w:t>
      </w:r>
      <w:r>
        <w:br w:type="textWrapping"/>
      </w:r>
      <m:oMath>
        <m:r>
          <m:rPr/>
          <m:t>(2)</m:t>
        </m:r>
      </m:oMath>
      <w:r>
        <w:t>研究压力的作用效果与压力大小的关系时应控制受力面积的大小不变，比较甲乙两图可知，当受力面积一定时，压力越大，压力的作用效果越明显； </w:t>
      </w:r>
      <w:r>
        <w:br w:type="textWrapping"/>
      </w:r>
      <m:oMath>
        <m:r>
          <m:rPr/>
          <m:t>(3)</m:t>
        </m:r>
      </m:oMath>
      <w:r>
        <w:t>对比乙、丙两图，可以得出：压力相同时，受力面积越小，压力作用效果越明显 </w:t>
      </w:r>
      <w:r>
        <w:br w:type="textWrapping"/>
      </w:r>
      <m:oMath>
        <m:r>
          <m:rPr/>
          <m:t>(4)</m:t>
        </m:r>
      </m:oMath>
      <w:r>
        <w:t>此实验不能用硬纸板代替海绵，原因是用硬纸板代替海绵，由于硬纸板的形变不明显，不容易探究压力的作用效果； </w:t>
      </w:r>
      <w:r>
        <w:br w:type="textWrapping"/>
      </w:r>
      <w:r>
        <w:t>故答案为：</w:t>
      </w:r>
      <m:oMath>
        <m:r>
          <m:rPr/>
          <m:t>(1)</m:t>
        </m:r>
      </m:oMath>
      <w:r>
        <w:t>海绵的凹陷程度；</w:t>
      </w:r>
      <m:oMath>
        <m:r>
          <m:rPr/>
          <m:t>(2)</m:t>
        </m:r>
      </m:oMath>
      <w:r>
        <w:t>甲乙；</w:t>
      </w:r>
      <m:oMath>
        <m:r>
          <m:rPr/>
          <m:t>(3)</m:t>
        </m:r>
      </m:oMath>
      <w:r>
        <w:t>压力相同时，受力面积越小，压力作用效果越明显；</w:t>
      </w:r>
      <m:oMath>
        <m:r>
          <m:rPr/>
          <m:t>(4)</m:t>
        </m:r>
      </m:oMath>
      <w:r>
        <w:t>不能；用硬纸板代替海绵，由于硬纸板的形变不明显，不容易探究压力的作用效果。 </w:t>
      </w:r>
      <w:r>
        <w:br w:type="textWrapping"/>
      </w:r>
      <w:r>
        <w:t> </w:t>
      </w:r>
      <w:r>
        <w:br w:type="textWrapping"/>
      </w:r>
      <w:r>
        <w:t>本题探究“压力的作用效果跟什么因素有关”的实验，主要考查控制变量法及转换法的应用，体现了对过程和方法的考查。 </w:t>
      </w:r>
      <w:r>
        <w:br w:type="textWrapping"/>
      </w:r>
      <w:r>
        <w:br w:type="textWrapping"/>
      </w:r>
    </w:p>
    <w:p>
      <w:r>
        <w:rPr>
          <w:color w:val="3333FF"/>
        </w:rPr>
        <w:t>18.【答案】</w:t>
      </w:r>
      <w:r>
        <w:t>海绵的凹陷程度  形变  乙、丙  当受力面积相同时，压力越大，压力的作用效果越明显;</w:t>
      </w:r>
    </w:p>
    <w:p>
      <w:r>
        <w:rPr>
          <w:color w:val="3333FF"/>
        </w:rPr>
        <w:t>【解析】</w:t>
      </w:r>
      <w:r>
        <w:t>解：</w:t>
      </w:r>
      <m:oMath>
        <m:r>
          <m:rPr/>
          <m:t>(1)</m:t>
        </m:r>
      </m:oMath>
      <w:r>
        <w:t>海绵受到了压力的作用，压力可以改变海绵的形状；实验中小明是通过观察海绵的凹陷程度来比较压力作用效果的； </w:t>
      </w:r>
      <w:r>
        <w:br w:type="textWrapping"/>
      </w:r>
      <m:oMath>
        <m:r>
          <m:rPr/>
          <m:t>(2)</m:t>
        </m:r>
      </m:oMath>
      <w:r>
        <w:t>若要探究“压力的作用效果与受力面积大小的关系”，要控制压力大小相同，应通过比较图乙和丙所示实验； </w:t>
      </w:r>
      <w:r>
        <w:br w:type="textWrapping"/>
      </w:r>
      <m:oMath>
        <m:r>
          <m:rPr/>
          <m:t>(3)</m:t>
        </m:r>
      </m:oMath>
      <w:r>
        <w:t>比较甲、乙两图所示实验可知，受力面积相同，压力越大，海绵的凹陷程度越大，故结论为：当受力面积相同时，压力越大，压力的作用效果越明显。 </w:t>
      </w:r>
      <w:r>
        <w:br w:type="textWrapping"/>
      </w:r>
      <w:r>
        <w:t>故答案为：</w:t>
      </w:r>
      <m:oMath>
        <m:r>
          <m:rPr/>
          <m:t>(1)</m:t>
        </m:r>
      </m:oMath>
      <w:r>
        <w:t>海绵的凹陷程度；形变；</w:t>
      </w:r>
      <m:oMath>
        <m:r>
          <m:rPr/>
          <m:t>(2)</m:t>
        </m:r>
      </m:oMath>
      <w:r>
        <w:t>乙、丙；</w:t>
      </w:r>
      <m:oMath>
        <m:r>
          <m:rPr/>
          <m:t>(3)</m:t>
        </m:r>
      </m:oMath>
      <w:r>
        <w:t>当受力面积相同时，压力越大，压力的作用效果越明显。 </w:t>
      </w:r>
      <w:r>
        <w:br w:type="textWrapping"/>
      </w:r>
      <m:oMath>
        <m:r>
          <m:rPr/>
          <m:t>(1)</m:t>
        </m:r>
      </m:oMath>
      <w:r>
        <w:t>本实验通过海绵的凹陷程度来反映压力的作用效果，采用了转换法； </w:t>
      </w:r>
      <w:r>
        <w:br w:type="textWrapping"/>
      </w:r>
      <m:oMath>
        <m:r>
          <m:rPr/>
          <m:t>(2)(3)</m:t>
        </m:r>
      </m:oMath>
      <w:r>
        <w:t>压力的作用效果与压力的大小和受力面积的大小有关，实验时应采用控制变量法，即探究压力的作用效果与压力大小的关系时应控制受力面积的大小不变，探究压力的作用效果与受力面积时应控制压力的大小不变。 </w:t>
      </w:r>
      <w:r>
        <w:br w:type="textWrapping"/>
      </w:r>
      <w:r>
        <w:t>本题探究“压力的作用效果跟什么因素有关”的实验，主要考查控制变量法及转换法的应用，体现了对过程和方法的考查。</w:t>
      </w:r>
      <w:r>
        <w:br w:type="textWrapping"/>
      </w:r>
    </w:p>
    <w:sectPr>
      <w:headerReference r:id="rId5" w:type="default"/>
      <w:footerReference r:id="rId6" w:type="default"/>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rPr>
        <w:rFonts w:hint="eastAsia" w:eastAsia="宋体"/>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rPr>
        <w:rFonts w:hint="eastAsia" w:eastAsia="宋体"/>
        <w:lang w:eastAsia="zh-CN"/>
      </w:rPr>
    </w:pPr>
    <w:bookmarkStart w:id="0" w:name="_GoBack"/>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ZTViMWJhMjY1NzhiMDFmZDIxYTE1YTRlOTQwOTAifQ=="/>
  </w:docVars>
  <w:rsids>
    <w:rsidRoot w:val="00B47730"/>
    <w:rsid w:val="00034616"/>
    <w:rsid w:val="0006063C"/>
    <w:rsid w:val="0015074B"/>
    <w:rsid w:val="0029639D"/>
    <w:rsid w:val="00326F90"/>
    <w:rsid w:val="00AA1D8D"/>
    <w:rsid w:val="00B47730"/>
    <w:rsid w:val="00CB0664"/>
    <w:rsid w:val="00FC693F"/>
    <w:rsid w:val="10FA6537"/>
    <w:rsid w:val="4F5729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CCE8CF" w:themeFill="background1"/>
      </w:tcPr>
    </w:tblStylePr>
    <w:tblStylePr w:type="firstCol">
      <w:rPr>
        <w:b/>
        <w:bCs/>
        <w:color w:val="CCE8C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CCE8C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9ED3A3" w:themeFill="background1" w:themeFillShade="D8"/>
      </w:tcPr>
    </w:tblStylePr>
    <w:tblStylePr w:type="band1Horz">
      <w:tblPr/>
      <w:tcPr>
        <w:shd w:val="clear" w:color="auto" w:fill="9ED3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CCE8C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CCE8CF" w:themeFill="background1"/>
      </w:tcPr>
    </w:tblStylePr>
    <w:tblStylePr w:type="lastRow">
      <w:tblPr/>
      <w:tcPr>
        <w:tcBorders>
          <w:top w:val="single" w:color="000000" w:themeColor="text1"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000000" w:themeColor="text1" w:sz="8" w:space="0"/>
          <w:insideH w:val="nil"/>
          <w:insideV w:val="nil"/>
        </w:tcBorders>
        <w:shd w:val="clear" w:color="auto" w:fill="CCE8CF" w:themeFill="background1"/>
      </w:tcPr>
    </w:tblStylePr>
    <w:tblStylePr w:type="lastCol">
      <w:tblPr/>
      <w:tcPr>
        <w:tcBorders>
          <w:top w:val="nil"/>
          <w:left w:val="single" w:color="000000" w:themeColor="text1"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CCE8C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CCE8CF" w:themeFill="background1"/>
      </w:tcPr>
    </w:tblStylePr>
    <w:tblStylePr w:type="lastRow">
      <w:tblPr/>
      <w:tcPr>
        <w:tcBorders>
          <w:top w:val="single" w:color="4F81BD" w:themeColor="accent1"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4F81BD" w:themeColor="accent1" w:sz="8" w:space="0"/>
          <w:insideH w:val="nil"/>
          <w:insideV w:val="nil"/>
        </w:tcBorders>
        <w:shd w:val="clear" w:color="auto" w:fill="CCE8CF" w:themeFill="background1"/>
      </w:tcPr>
    </w:tblStylePr>
    <w:tblStylePr w:type="lastCol">
      <w:tblPr/>
      <w:tcPr>
        <w:tcBorders>
          <w:top w:val="nil"/>
          <w:left w:val="single" w:color="4F81BD" w:themeColor="accent1"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CCE8C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tblPr/>
      <w:tcPr>
        <w:tcBorders>
          <w:top w:val="single" w:color="C0504D" w:themeColor="accent2"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C0504D" w:themeColor="accent2" w:sz="8" w:space="0"/>
          <w:insideH w:val="nil"/>
          <w:insideV w:val="nil"/>
        </w:tcBorders>
        <w:shd w:val="clear" w:color="auto" w:fill="CCE8CF" w:themeFill="background1"/>
      </w:tcPr>
    </w:tblStylePr>
    <w:tblStylePr w:type="lastCol">
      <w:tblPr/>
      <w:tcPr>
        <w:tcBorders>
          <w:top w:val="nil"/>
          <w:left w:val="single" w:color="C0504D" w:themeColor="accent2"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CCE8C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CCE8CF" w:themeFill="background1"/>
      </w:tcPr>
    </w:tblStylePr>
    <w:tblStylePr w:type="lastRow">
      <w:tblPr/>
      <w:tcPr>
        <w:tcBorders>
          <w:top w:val="single" w:color="9BBB59" w:themeColor="accent3"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9BBB59" w:themeColor="accent3" w:sz="8" w:space="0"/>
          <w:insideH w:val="nil"/>
          <w:insideV w:val="nil"/>
        </w:tcBorders>
        <w:shd w:val="clear" w:color="auto" w:fill="CCE8CF" w:themeFill="background1"/>
      </w:tcPr>
    </w:tblStylePr>
    <w:tblStylePr w:type="lastCol">
      <w:tblPr/>
      <w:tcPr>
        <w:tcBorders>
          <w:top w:val="nil"/>
          <w:left w:val="single" w:color="9BBB59" w:themeColor="accent3"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CCE8C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CCE8CF" w:themeFill="background1"/>
      </w:tcPr>
    </w:tblStylePr>
    <w:tblStylePr w:type="lastRow">
      <w:tblPr/>
      <w:tcPr>
        <w:tcBorders>
          <w:top w:val="single" w:color="8064A2" w:themeColor="accent4"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8064A2" w:themeColor="accent4" w:sz="8" w:space="0"/>
          <w:insideH w:val="nil"/>
          <w:insideV w:val="nil"/>
        </w:tcBorders>
        <w:shd w:val="clear" w:color="auto" w:fill="CCE8CF" w:themeFill="background1"/>
      </w:tcPr>
    </w:tblStylePr>
    <w:tblStylePr w:type="lastCol">
      <w:tblPr/>
      <w:tcPr>
        <w:tcBorders>
          <w:top w:val="nil"/>
          <w:left w:val="single" w:color="8064A2" w:themeColor="accent4"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CCE8C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CCE8CF" w:themeFill="background1"/>
      </w:tcPr>
    </w:tblStylePr>
    <w:tblStylePr w:type="lastRow">
      <w:tblPr/>
      <w:tcPr>
        <w:tcBorders>
          <w:top w:val="single" w:color="4BACC6" w:themeColor="accent5"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4BACC6" w:themeColor="accent5" w:sz="8" w:space="0"/>
          <w:insideH w:val="nil"/>
          <w:insideV w:val="nil"/>
        </w:tcBorders>
        <w:shd w:val="clear" w:color="auto" w:fill="CCE8CF" w:themeFill="background1"/>
      </w:tcPr>
    </w:tblStylePr>
    <w:tblStylePr w:type="lastCol">
      <w:tblPr/>
      <w:tcPr>
        <w:tcBorders>
          <w:top w:val="nil"/>
          <w:left w:val="single" w:color="4BACC6" w:themeColor="accent5"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CCE8C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CCE8CF" w:themeFill="background1"/>
      </w:tcPr>
    </w:tblStylePr>
    <w:tblStylePr w:type="lastRow">
      <w:tblPr/>
      <w:tcPr>
        <w:tcBorders>
          <w:top w:val="single" w:color="F79646" w:themeColor="accent6" w:sz="8" w:space="0"/>
          <w:left w:val="nil"/>
          <w:bottom w:val="nil"/>
          <w:right w:val="nil"/>
          <w:insideH w:val="nil"/>
          <w:insideV w:val="nil"/>
        </w:tcBorders>
        <w:shd w:val="clear" w:color="auto" w:fill="CCE8CF" w:themeFill="background1"/>
      </w:tcPr>
    </w:tblStylePr>
    <w:tblStylePr w:type="firstCol">
      <w:tblPr/>
      <w:tcPr>
        <w:tcBorders>
          <w:top w:val="nil"/>
          <w:left w:val="nil"/>
          <w:bottom w:val="nil"/>
          <w:right w:val="single" w:color="F79646" w:themeColor="accent6" w:sz="8" w:space="0"/>
          <w:insideH w:val="nil"/>
          <w:insideV w:val="nil"/>
        </w:tcBorders>
        <w:shd w:val="clear" w:color="auto" w:fill="CCE8CF" w:themeFill="background1"/>
      </w:tcPr>
    </w:tblStylePr>
    <w:tblStylePr w:type="lastCol">
      <w:tblPr/>
      <w:tcPr>
        <w:tcBorders>
          <w:top w:val="nil"/>
          <w:left w:val="single" w:color="F79646" w:themeColor="accent6" w:sz="8" w:space="0"/>
          <w:bottom w:val="nil"/>
          <w:right w:val="nil"/>
          <w:insideH w:val="nil"/>
          <w:insideV w:val="nil"/>
        </w:tcBorders>
        <w:shd w:val="clear" w:color="auto" w:fill="CCE8C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CCE8C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CCE8C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CCE8C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CCE8C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CCE8C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CCE8C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CCE8C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CCE8C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CCE8C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CCE8CF" w:themeFill="background1"/>
      </w:tcPr>
    </w:tblStylePr>
  </w:style>
  <w:style w:type="table" w:styleId="97">
    <w:name w:val="Medium Grid 3"/>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000000" w:themeFill="text1"/>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000000" w:themeFill="text1"/>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000000" w:themeFill="text1"/>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000000" w:themeFill="text1"/>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7F7F7F" w:themeFill="text1"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4F81BD" w:themeFill="accent1"/>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4F81BD" w:themeFill="accent1"/>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4F81BD" w:themeFill="accent1"/>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4F81BD" w:themeFill="accent1"/>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A7C0DE" w:themeFill="accent1"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C0504D" w:themeFill="accent2"/>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C0504D" w:themeFill="accent2"/>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C0504D" w:themeFill="accent2"/>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C0504D" w:themeFill="accent2"/>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DFA7A6" w:themeFill="accent2"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9BBB59" w:themeFill="accent3"/>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9BBB59" w:themeFill="accent3"/>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9BBB59" w:themeFill="accent3"/>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9BBB59" w:themeFill="accent3"/>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CDDDAC" w:themeFill="accent3"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8064A2" w:themeFill="accent4"/>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8064A2" w:themeFill="accent4"/>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8064A2" w:themeFill="accent4"/>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8064A2" w:themeFill="accent4"/>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BFB1D0" w:themeFill="accent4"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4BACC6" w:themeFill="accent5"/>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4BACC6" w:themeFill="accent5"/>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4BACC6" w:themeFill="accent5"/>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4BACC6" w:themeFill="accent5"/>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A5D5E2" w:themeFill="accent5"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color="CCE8CF" w:themeColor="background1" w:sz="6" w:space="0"/>
        <w:insideV w:val="single" w:color="CCE8C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CCE8CF" w:themeColor="background1"/>
        <w14:textFill>
          <w14:solidFill>
            <w14:schemeClr w14:val="bg1"/>
          </w14:solidFill>
        </w14:textFill>
      </w:rPr>
      <w:tblPr/>
      <w:tcPr>
        <w:tcBorders>
          <w:top w:val="single" w:color="CCE8CF" w:themeColor="background1" w:sz="8" w:space="0"/>
          <w:left w:val="single" w:color="CCE8CF" w:themeColor="background1" w:sz="8" w:space="0"/>
          <w:bottom w:val="single" w:color="CCE8CF" w:themeColor="background1" w:sz="24" w:space="0"/>
          <w:right w:val="single" w:color="CCE8CF" w:themeColor="background1" w:sz="8" w:space="0"/>
          <w:insideH w:val="nil"/>
          <w:insideV w:val="single" w:sz="8" w:space="0"/>
        </w:tcBorders>
        <w:shd w:val="clear" w:color="auto" w:fill="F79646" w:themeFill="accent6"/>
      </w:tcPr>
    </w:tblStylePr>
    <w:tblStylePr w:type="lastRow">
      <w:rPr>
        <w:b/>
        <w:bCs/>
        <w:i w:val="0"/>
        <w:iCs w:val="0"/>
        <w:color w:val="CCE8CF" w:themeColor="background1"/>
        <w14:textFill>
          <w14:solidFill>
            <w14:schemeClr w14:val="bg1"/>
          </w14:solidFill>
        </w14:textFill>
      </w:rPr>
      <w:tblPr/>
      <w:tcPr>
        <w:tcBorders>
          <w:top w:val="single" w:color="CCE8CF" w:themeColor="background1" w:sz="24" w:space="0"/>
          <w:left w:val="single" w:color="CCE8CF" w:themeColor="background1" w:sz="8" w:space="0"/>
          <w:bottom w:val="single" w:color="CCE8CF" w:themeColor="background1" w:sz="8" w:space="0"/>
          <w:right w:val="single" w:color="CCE8CF" w:themeColor="background1" w:sz="8" w:space="0"/>
          <w:insideH w:val="nil"/>
          <w:insideV w:val="single" w:sz="8" w:space="0"/>
        </w:tcBorders>
        <w:shd w:val="clear" w:color="auto" w:fill="F79646" w:themeFill="accent6"/>
      </w:tcPr>
    </w:tblStylePr>
    <w:tblStylePr w:type="firstCol">
      <w:rPr>
        <w:b/>
        <w:bCs/>
        <w:i w:val="0"/>
        <w:iCs w:val="0"/>
        <w:color w:val="CCE8CF" w:themeColor="background1"/>
        <w14:textFill>
          <w14:solidFill>
            <w14:schemeClr w14:val="bg1"/>
          </w14:solidFill>
        </w14:textFill>
      </w:rPr>
      <w:tblPr/>
      <w:tcPr>
        <w:tcBorders>
          <w:left w:val="single" w:color="CCE8CF" w:themeColor="background1" w:sz="8" w:space="0"/>
          <w:right w:val="single" w:color="CCE8CF" w:themeColor="background1" w:sz="24" w:space="0"/>
          <w:insideH w:val="nil"/>
          <w:insideV w:val="nil"/>
        </w:tcBorders>
        <w:shd w:val="clear" w:color="auto" w:fill="F79646" w:themeFill="accent6"/>
      </w:tcPr>
    </w:tblStylePr>
    <w:tblStylePr w:type="lastCol">
      <w:rPr>
        <w:b/>
        <w:bCs/>
        <w:i w:val="0"/>
        <w:iCs w:val="0"/>
        <w:color w:val="CCE8CF" w:themeColor="background1"/>
        <w14:textFill>
          <w14:solidFill>
            <w14:schemeClr w14:val="bg1"/>
          </w14:solidFill>
        </w14:textFill>
      </w:rPr>
      <w:tblPr/>
      <w:tcPr>
        <w:tcBorders>
          <w:top w:val="nil"/>
          <w:left w:val="single" w:color="CCE8CF" w:themeColor="background1" w:sz="24" w:space="0"/>
          <w:bottom w:val="nil"/>
          <w:right w:val="nil"/>
          <w:insideH w:val="nil"/>
          <w:insideV w:val="nil"/>
        </w:tcBorders>
        <w:shd w:val="clear" w:color="auto" w:fill="F79646" w:themeFill="accent6"/>
      </w:tcPr>
    </w:tblStylePr>
    <w:tblStylePr w:type="band1Vert">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nil"/>
          <w:insideV w:val="nil"/>
        </w:tcBorders>
        <w:shd w:val="clear" w:color="auto" w:fill="FBCAA2" w:themeFill="accent6" w:themeFillTint="7F"/>
      </w:tcPr>
    </w:tblStylePr>
    <w:tblStylePr w:type="band1Horz">
      <w:tblPr/>
      <w:tcPr>
        <w:tcBorders>
          <w:top w:val="single" w:color="CCE8CF" w:themeColor="background1" w:sz="8" w:space="0"/>
          <w:left w:val="single" w:color="CCE8CF" w:themeColor="background1" w:sz="8" w:space="0"/>
          <w:bottom w:val="single" w:color="CCE8CF" w:themeColor="background1" w:sz="8" w:space="0"/>
          <w:right w:val="single" w:color="CCE8C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CCE8CF" w:themeColor="background1" w:sz="18" w:space="0"/>
          <w:insideH w:val="nil"/>
          <w:insideV w:val="nil"/>
        </w:tcBorders>
        <w:shd w:val="clear" w:color="auto" w:fill="000000" w:themeFill="text1" w:themeFillShade="BF"/>
      </w:tcPr>
    </w:tblStylePr>
    <w:tblStylePr w:type="lastCol">
      <w:tblPr/>
      <w:tcPr>
        <w:tcBorders>
          <w:top w:val="nil"/>
          <w:left w:val="single" w:color="CCE8C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CCE8CF" w:themeColor="background1" w:sz="18" w:space="0"/>
          <w:insideH w:val="nil"/>
          <w:insideV w:val="nil"/>
        </w:tcBorders>
        <w:shd w:val="clear" w:color="auto" w:fill="366091" w:themeFill="accent1" w:themeFillShade="BF"/>
      </w:tcPr>
    </w:tblStylePr>
    <w:tblStylePr w:type="lastCol">
      <w:tblPr/>
      <w:tcPr>
        <w:tcBorders>
          <w:top w:val="nil"/>
          <w:left w:val="single" w:color="CCE8C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CCE8CF" w:themeColor="background1" w:sz="18" w:space="0"/>
          <w:insideH w:val="nil"/>
          <w:insideV w:val="nil"/>
        </w:tcBorders>
        <w:shd w:val="clear" w:color="auto" w:fill="943734" w:themeFill="accent2" w:themeFillShade="BF"/>
      </w:tcPr>
    </w:tblStylePr>
    <w:tblStylePr w:type="lastCol">
      <w:tblPr/>
      <w:tcPr>
        <w:tcBorders>
          <w:top w:val="nil"/>
          <w:left w:val="single" w:color="CCE8C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CCE8CF" w:themeColor="background1" w:sz="18" w:space="0"/>
          <w:insideH w:val="nil"/>
          <w:insideV w:val="nil"/>
        </w:tcBorders>
        <w:shd w:val="clear" w:color="auto" w:fill="76923C" w:themeFill="accent3" w:themeFillShade="BF"/>
      </w:tcPr>
    </w:tblStylePr>
    <w:tblStylePr w:type="lastCol">
      <w:tblPr/>
      <w:tcPr>
        <w:tcBorders>
          <w:top w:val="nil"/>
          <w:left w:val="single" w:color="CCE8C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CCE8CF" w:themeColor="background1" w:sz="18" w:space="0"/>
          <w:insideH w:val="nil"/>
          <w:insideV w:val="nil"/>
        </w:tcBorders>
        <w:shd w:val="clear" w:color="auto" w:fill="5F497A" w:themeFill="accent4" w:themeFillShade="BF"/>
      </w:tcPr>
    </w:tblStylePr>
    <w:tblStylePr w:type="lastCol">
      <w:tblPr/>
      <w:tcPr>
        <w:tcBorders>
          <w:top w:val="nil"/>
          <w:left w:val="single" w:color="CCE8C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CCE8CF" w:themeColor="background1" w:sz="18" w:space="0"/>
          <w:insideH w:val="nil"/>
          <w:insideV w:val="nil"/>
        </w:tcBorders>
        <w:shd w:val="clear" w:color="auto" w:fill="31849B" w:themeFill="accent5" w:themeFillShade="BF"/>
      </w:tcPr>
    </w:tblStylePr>
    <w:tblStylePr w:type="lastCol">
      <w:tblPr/>
      <w:tcPr>
        <w:tcBorders>
          <w:top w:val="nil"/>
          <w:left w:val="single" w:color="CCE8C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CCE8C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CCE8CF" w:themeColor="background1" w:sz="18" w:space="0"/>
          <w:right w:val="nil"/>
          <w:insideH w:val="nil"/>
          <w:insideV w:val="nil"/>
        </w:tcBorders>
        <w:shd w:val="clear" w:color="auto" w:fill="000000" w:themeFill="text1"/>
      </w:tcPr>
    </w:tblStylePr>
    <w:tblStylePr w:type="lastRow">
      <w:tblPr/>
      <w:tcPr>
        <w:tcBorders>
          <w:top w:val="single" w:color="CCE8C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CCE8CF" w:themeColor="background1" w:sz="18" w:space="0"/>
          <w:insideH w:val="nil"/>
          <w:insideV w:val="nil"/>
        </w:tcBorders>
        <w:shd w:val="clear" w:color="auto" w:fill="E36C09" w:themeFill="accent6" w:themeFillShade="BF"/>
      </w:tcPr>
    </w:tblStylePr>
    <w:tblStylePr w:type="lastCol">
      <w:tblPr/>
      <w:tcPr>
        <w:tcBorders>
          <w:top w:val="nil"/>
          <w:left w:val="single" w:color="CCE8C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000000" w:themeFill="text1"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2B4D74" w:themeFill="accent1"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772C2A" w:themeFill="accent2"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5E7530" w:themeFill="accent3"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4C3A62" w:themeFill="accent4"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276A7C" w:themeFill="accent5"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CCE8CF" w:themeColor="background1" w:sz="4" w:space="0"/>
        <w:insideV w:val="single" w:color="CCE8C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CCE8CF" w:themeFill="background1"/>
      </w:tcPr>
    </w:tblStylePr>
    <w:tblStylePr w:type="lastRow">
      <w:rPr>
        <w:b/>
        <w:bCs/>
        <w:color w:val="CCE8CF" w:themeColor="background1"/>
        <w14:textFill>
          <w14:solidFill>
            <w14:schemeClr w14:val="bg1"/>
          </w14:solidFill>
        </w14:textFill>
      </w:rPr>
      <w:tblPr/>
      <w:tcPr>
        <w:tcBorders>
          <w:top w:val="single" w:color="CCE8CF" w:themeColor="background1" w:sz="6" w:space="0"/>
        </w:tcBorders>
        <w:shd w:val="clear" w:color="auto" w:fill="B65607" w:themeFill="accent6" w:themeFillShade="99"/>
      </w:tcPr>
    </w:tblStylePr>
    <w:tblStylePr w:type="firstCol">
      <w:rPr>
        <w:color w:val="CCE8C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CCE8C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CCE8CF" w:themeColor="background1"/>
        <w14:textFill>
          <w14:solidFill>
            <w14:schemeClr w14:val="bg1"/>
          </w14:solidFill>
        </w14:textFill>
      </w:rPr>
      <w:tblPr/>
      <w:tcPr>
        <w:tcBorders>
          <w:bottom w:val="single" w:color="CCE8C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CCE8CF" w:themeColor="background1"/>
        <w14:textFill>
          <w14:solidFill>
            <w14:schemeClr w14:val="bg1"/>
          </w14:solidFill>
        </w14:textFill>
      </w:rPr>
      <w:tblPr/>
      <w:tcPr>
        <w:shd w:val="clear" w:color="auto" w:fill="000000" w:themeFill="text1" w:themeFillShade="BF"/>
      </w:tcPr>
    </w:tblStylePr>
    <w:tblStylePr w:type="lastCol">
      <w:rPr>
        <w:color w:val="CCE8C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CCE8CF" w:themeColor="background1"/>
        <w14:textFill>
          <w14:solidFill>
            <w14:schemeClr w14:val="bg1"/>
          </w14:solidFill>
        </w14:textFill>
      </w:rPr>
      <w:tblPr/>
      <w:tcPr>
        <w:shd w:val="clear" w:color="auto" w:fill="366091" w:themeFill="accent1" w:themeFillShade="BF"/>
      </w:tcPr>
    </w:tblStylePr>
    <w:tblStylePr w:type="lastCol">
      <w:rPr>
        <w:color w:val="CCE8C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CCE8CF" w:themeColor="background1"/>
        <w14:textFill>
          <w14:solidFill>
            <w14:schemeClr w14:val="bg1"/>
          </w14:solidFill>
        </w14:textFill>
      </w:rPr>
      <w:tblPr/>
      <w:tcPr>
        <w:shd w:val="clear" w:color="auto" w:fill="943734" w:themeFill="accent2" w:themeFillShade="BF"/>
      </w:tcPr>
    </w:tblStylePr>
    <w:tblStylePr w:type="lastCol">
      <w:rPr>
        <w:color w:val="CCE8C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CCE8CF" w:themeColor="background1"/>
        <w14:textFill>
          <w14:solidFill>
            <w14:schemeClr w14:val="bg1"/>
          </w14:solidFill>
        </w14:textFill>
      </w:rPr>
      <w:tblPr/>
      <w:tcPr>
        <w:shd w:val="clear" w:color="auto" w:fill="76923C" w:themeFill="accent3" w:themeFillShade="BF"/>
      </w:tcPr>
    </w:tblStylePr>
    <w:tblStylePr w:type="lastCol">
      <w:rPr>
        <w:color w:val="CCE8C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CCE8CF" w:themeColor="background1"/>
        <w14:textFill>
          <w14:solidFill>
            <w14:schemeClr w14:val="bg1"/>
          </w14:solidFill>
        </w14:textFill>
      </w:rPr>
      <w:tblPr/>
      <w:tcPr>
        <w:shd w:val="clear" w:color="auto" w:fill="5F497A" w:themeFill="accent4" w:themeFillShade="BF"/>
      </w:tcPr>
    </w:tblStylePr>
    <w:tblStylePr w:type="lastCol">
      <w:rPr>
        <w:color w:val="CCE8C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CCE8CF" w:themeColor="background1"/>
        <w14:textFill>
          <w14:solidFill>
            <w14:schemeClr w14:val="bg1"/>
          </w14:solidFill>
        </w14:textFill>
      </w:rPr>
      <w:tblPr/>
      <w:tcPr>
        <w:shd w:val="clear" w:color="auto" w:fill="31849B" w:themeFill="accent5" w:themeFillShade="BF"/>
      </w:tcPr>
    </w:tblStylePr>
    <w:tblStylePr w:type="lastCol">
      <w:rPr>
        <w:color w:val="CCE8C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CCE8C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CCE8CF" w:themeColor="background1"/>
        <w14:textFill>
          <w14:solidFill>
            <w14:schemeClr w14:val="bg1"/>
          </w14:solidFill>
        </w14:textFill>
      </w:rPr>
      <w:tblPr/>
      <w:tcPr>
        <w:shd w:val="clear" w:color="auto" w:fill="E36C09" w:themeFill="accent6" w:themeFillShade="BF"/>
      </w:tcPr>
    </w:tblStylePr>
    <w:tblStylePr w:type="lastCol">
      <w:rPr>
        <w:color w:val="CCE8C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10668</Words>
  <Characters>11670</Characters>
  <Lines>0</Lines>
  <Paragraphs>0</Paragraphs>
  <TotalTime>0</TotalTime>
  <ScaleCrop>false</ScaleCrop>
  <LinksUpToDate>false</LinksUpToDate>
  <CharactersWithSpaces>11812</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王道楷</cp:lastModifiedBy>
  <dcterms:modified xsi:type="dcterms:W3CDTF">2023-08-06T14:58:34Z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60BCF8EC8B734EB785EE4FB94645291F</vt:lpwstr>
  </property>
</Properties>
</file>