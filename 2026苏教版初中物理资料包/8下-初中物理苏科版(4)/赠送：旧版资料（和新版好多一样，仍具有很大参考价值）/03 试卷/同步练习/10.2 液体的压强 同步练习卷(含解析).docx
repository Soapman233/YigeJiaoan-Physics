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pPr>
      <w:r>
        <w:rPr>
          <w:b/>
          <w:sz w:val="32"/>
        </w:rPr>
        <w:t>苏科版八年级下册《10.2 液体的压强》同步练习卷</w:t>
      </w:r>
    </w:p>
    <w:p/>
    <w:p>
      <w:r>
        <w:rPr>
          <w:rStyle w:val="164"/>
        </w:rPr>
        <w:t>一 、单选题（本大题共6小题，共18分）</w:t>
      </w:r>
    </w:p>
    <w:p>
      <w:r>
        <w:t>1.（3分）如图所示，</w:t>
      </w:r>
      <m:oMath>
        <m:r>
          <m:rPr/>
          <w:rPr>
            <w:rFonts w:ascii="Cambria Math" w:hAnsi="Cambria Math"/>
          </w:rPr>
          <m:t>A</m:t>
        </m:r>
      </m:oMath>
      <w:r>
        <w:t>，</w:t>
      </w:r>
      <m:oMath>
        <m:r>
          <m:rPr/>
          <w:rPr>
            <w:rFonts w:ascii="Cambria Math" w:hAnsi="Cambria Math"/>
          </w:rPr>
          <m:t>B</m:t>
        </m:r>
      </m:oMath>
      <w:r>
        <w:t>，</w:t>
      </w:r>
      <m:oMath>
        <m:r>
          <m:rPr/>
          <w:rPr>
            <w:rFonts w:ascii="Cambria Math" w:hAnsi="Cambria Math"/>
          </w:rPr>
          <m:t>C</m:t>
        </m:r>
      </m:oMath>
      <w:r>
        <w:t>三点的液体压强大小关系是</w:t>
      </w:r>
      <w:r>
        <w:drawing>
          <wp:inline distT="0" distB="0" distL="0" distR="0">
            <wp:extent cx="46355" cy="197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800" cy="198000"/>
                    </a:xfrm>
                    <a:prstGeom prst="rect">
                      <a:avLst/>
                    </a:prstGeom>
                  </pic:spPr>
                </pic:pic>
              </a:graphicData>
            </a:graphic>
          </wp:inline>
        </w:drawing>
      </w:r>
      <w:r>
        <w:drawing>
          <wp:inline distT="0" distB="0" distL="0" distR="0">
            <wp:extent cx="46355" cy="19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6800" cy="198000"/>
                    </a:xfrm>
                    <a:prstGeom prst="rect">
                      <a:avLst/>
                    </a:prstGeom>
                  </pic:spPr>
                </pic:pic>
              </a:graphicData>
            </a:graphic>
          </wp:inline>
        </w:drawing>
      </w:r>
      <w:r>
        <w:t> </w:t>
      </w:r>
      <w:r>
        <w:br w:type="textWrapping"/>
      </w:r>
      <w:r>
        <w:drawing>
          <wp:inline distT="0" distB="0" distL="0" distR="0">
            <wp:extent cx="863600" cy="845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864000" cy="846000"/>
                    </a:xfrm>
                    <a:prstGeom prst="rect">
                      <a:avLst/>
                    </a:prstGeom>
                  </pic:spPr>
                </pic:pic>
              </a:graphicData>
            </a:graphic>
          </wp:inline>
        </w:drawing>
      </w:r>
      <w:r>
        <w:t> </w:t>
      </w:r>
      <w:r>
        <w:br w:type="textWrapping"/>
      </w:r>
    </w:p>
    <w:p>
      <w:pPr>
        <w:tabs>
          <w:tab w:val="left" w:pos="4195"/>
        </w:tabs>
        <w:ind w:left="420"/>
      </w:pPr>
      <w:r>
        <w:t xml:space="preserve">A. </w:t>
      </w:r>
      <m:oMath>
        <m:r>
          <m:rPr/>
          <w:rPr>
            <w:rFonts w:ascii="Cambria Math" w:hAnsi="Cambria Math"/>
          </w:rPr>
          <m:t>A</m:t>
        </m:r>
      </m:oMath>
      <w:r>
        <w:t>点最大</w:t>
      </w:r>
      <w:r>
        <w:tab/>
      </w:r>
      <w:r>
        <w:t xml:space="preserve">B. </w:t>
      </w:r>
      <m:oMath>
        <m:r>
          <m:rPr/>
          <w:rPr>
            <w:rFonts w:ascii="Cambria Math" w:hAnsi="Cambria Math"/>
          </w:rPr>
          <m:t>B</m:t>
        </m:r>
      </m:oMath>
      <w:r>
        <w:t>点最大</w:t>
      </w:r>
      <w:r>
        <w:br w:type="textWrapping"/>
      </w:r>
      <w:r>
        <w:t xml:space="preserve">C. </w:t>
      </w:r>
      <m:oMath>
        <m:r>
          <m:rPr/>
          <w:rPr>
            <w:rFonts w:ascii="Cambria Math" w:hAnsi="Cambria Math"/>
          </w:rPr>
          <m:t>C</m:t>
        </m:r>
      </m:oMath>
      <w:r>
        <w:t>点最大</w:t>
      </w:r>
      <w:r>
        <w:tab/>
      </w:r>
      <w:r>
        <w:t>D. 三点一样大</w:t>
      </w:r>
    </w:p>
    <w:p>
      <w:r>
        <w:t>2.（3分）一个空的塑料药瓶，瓶口扎上橡皮膜，竖直地浸没于水中，如图所示，甲图中瓶口朝上，乙图中瓶口朝下，这两次药瓶在水里的位置相同。下列说法正确的是</w:t>
      </w:r>
      <m:oMath>
        <m:r>
          <m:rPr/>
          <w:rPr>
            <w:rFonts w:ascii="Cambria Math" w:hAnsi="Cambria Math"/>
          </w:rPr>
          <m:t>(</m:t>
        </m:r>
        <m:r>
          <m:rPr>
            <m:nor/>
            <m:sty m:val="p"/>
          </m:rPr>
          <m:t> </m:t>
        </m:r>
        <m:r>
          <m:rPr/>
          <w:rPr>
            <w:rFonts w:ascii="Cambria Math" w:hAnsi="Cambria Math"/>
          </w:rPr>
          <m:t>)</m:t>
        </m:r>
      </m:oMath>
      <w:r>
        <w:br w:type="textWrapping"/>
      </w:r>
      <w:r>
        <w:drawing>
          <wp:inline distT="0" distB="0" distL="0" distR="0">
            <wp:extent cx="1454150" cy="1198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1454400" cy="1198800"/>
                    </a:xfrm>
                    <a:prstGeom prst="rect">
                      <a:avLst/>
                    </a:prstGeom>
                  </pic:spPr>
                </pic:pic>
              </a:graphicData>
            </a:graphic>
          </wp:inline>
        </w:drawing>
      </w:r>
    </w:p>
    <w:p>
      <w:pPr>
        <w:ind w:left="420"/>
      </w:pPr>
      <w:r>
        <w:t>A. 甲乙中橡皮膜都向内凹，形变程度相同</w:t>
      </w:r>
      <w:r>
        <w:br w:type="textWrapping"/>
      </w:r>
      <w:r>
        <w:t>B. 甲乙中橡皮膜都向内凹，形变程度不同</w:t>
      </w:r>
      <w:r>
        <w:br w:type="textWrapping"/>
      </w:r>
      <w:r>
        <w:t>C. 甲乙中橡皮膜都向外凸，形变程度相同</w:t>
      </w:r>
      <w:r>
        <w:br w:type="textWrapping"/>
      </w:r>
      <w:r>
        <w:t>D. 甲乙中橡皮膜都向外凸，形变程度不同</w:t>
      </w:r>
    </w:p>
    <w:p>
      <w:r>
        <w:t>3.（3分）如图所示，实心均匀正方体甲、乙对水平地面的压力相同。现沿竖直方向切去相同厚度，并将切去部分放置在对方剩余部分的上表面，若此时它们对地面的压强为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，则</w:t>
      </w:r>
      <m:oMath>
        <m:r>
          <m:rPr/>
          <w:rPr>
            <w:rFonts w:ascii="Cambria Math" w:hAnsi="Cambria Math"/>
          </w:rPr>
          <m:t>(</m:t>
        </m:r>
        <m:r>
          <m:rPr>
            <m:nor/>
            <m:sty m:val="p"/>
          </m:rPr>
          <m:t> </m:t>
        </m:r>
        <m:r>
          <m:rPr/>
          <w:rPr>
            <w:rFonts w:ascii="Cambria Math" w:hAnsi="Cambria Math"/>
          </w:rPr>
          <m:t>)</m:t>
        </m:r>
      </m:oMath>
      <w:r>
        <w:br w:type="textWrapping"/>
      </w:r>
      <w:r>
        <w:drawing>
          <wp:inline distT="0" distB="0" distL="0" distR="0">
            <wp:extent cx="1367790" cy="485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1368000" cy="486000"/>
                    </a:xfrm>
                    <a:prstGeom prst="rect">
                      <a:avLst/>
                    </a:prstGeom>
                  </pic:spPr>
                </pic:pic>
              </a:graphicData>
            </a:graphic>
          </wp:inline>
        </w:drawing>
      </w:r>
    </w:p>
    <w:p>
      <w:pPr>
        <w:tabs>
          <w:tab w:val="left" w:pos="4195"/>
        </w:tabs>
        <w:ind w:left="420"/>
      </w:pPr>
      <w:r>
        <w:t xml:space="preserve">A.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一定大于</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ab/>
      </w:r>
      <w:r>
        <w:t xml:space="preserve">B.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可能小于</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br w:type="textWrapping"/>
      </w:r>
      <w:r>
        <w:t xml:space="preserve">C.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一定等于</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ab/>
      </w:r>
      <w:r>
        <w:t xml:space="preserve">D.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可能等于</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p>
    <w:p>
      <w:r>
        <w:t>4.（3分）某同学利用如图所示装置探究“液体压强的特点”</w:t>
      </w:r>
      <m:oMath>
        <m:r>
          <m:rPr/>
          <w:rPr>
            <w:rFonts w:ascii="Cambria Math" w:hAnsi="Cambria Math"/>
          </w:rPr>
          <m:t>.</m:t>
        </m:r>
      </m:oMath>
      <w:r>
        <w:t>下列对实验现象的分析不正确的是</w:t>
      </w:r>
      <m:oMath>
        <m:r>
          <m:rPr/>
          <w:rPr>
            <w:rFonts w:ascii="Cambria Math" w:hAnsi="Cambria Math"/>
          </w:rPr>
          <m:t>(</m:t>
        </m:r>
        <m:r>
          <m:rPr>
            <m:nor/>
            <m:sty m:val="p"/>
          </m:rPr>
          <m:t>    </m:t>
        </m:r>
        <m:r>
          <m:rPr/>
          <w:rPr>
            <w:rFonts w:ascii="Cambria Math" w:hAnsi="Cambria Math"/>
          </w:rPr>
          <m:t>)</m:t>
        </m:r>
      </m:oMath>
      <w:r>
        <w:br w:type="textWrapping"/>
      </w:r>
      <w:r>
        <w:drawing>
          <wp:inline distT="0" distB="0" distL="0" distR="0">
            <wp:extent cx="683895" cy="1234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84000" cy="1234800"/>
                    </a:xfrm>
                    <a:prstGeom prst="rect">
                      <a:avLst/>
                    </a:prstGeom>
                  </pic:spPr>
                </pic:pic>
              </a:graphicData>
            </a:graphic>
          </wp:inline>
        </w:drawing>
      </w:r>
    </w:p>
    <w:p>
      <w:pPr>
        <w:ind w:left="420"/>
      </w:pPr>
      <w:r>
        <w:t>A. 只拔掉</w:t>
      </w:r>
      <m:oMath>
        <m:r>
          <m:rPr/>
          <w:rPr>
            <w:rFonts w:ascii="Cambria Math" w:hAnsi="Cambria Math"/>
          </w:rPr>
          <m:t>a</m:t>
        </m:r>
      </m:oMath>
      <w:r>
        <w:t>、</w:t>
      </w:r>
      <m:oMath>
        <m:r>
          <m:rPr/>
          <w:rPr>
            <w:rFonts w:ascii="Cambria Math" w:hAnsi="Cambria Math"/>
          </w:rPr>
          <m:t>c</m:t>
        </m:r>
      </m:oMath>
      <w:r>
        <w:t>的孔塞时，观察到两孔均有水流出，说明水向各个方向都有压强</w:t>
      </w:r>
      <w:r>
        <w:br w:type="textWrapping"/>
      </w:r>
      <w:r>
        <w:t>B. 只拔掉</w:t>
      </w:r>
      <m:oMath>
        <m:r>
          <m:rPr/>
          <w:rPr>
            <w:rFonts w:ascii="Cambria Math" w:hAnsi="Cambria Math"/>
          </w:rPr>
          <m:t>b</m:t>
        </m:r>
      </m:oMath>
      <w:r>
        <w:t>、</w:t>
      </w:r>
      <m:oMath>
        <m:r>
          <m:rPr/>
          <w:rPr>
            <w:rFonts w:ascii="Cambria Math" w:hAnsi="Cambria Math"/>
          </w:rPr>
          <m:t>c</m:t>
        </m:r>
      </m:oMath>
      <w:r>
        <w:t>的孔塞时，观察到两孔水的射程相同，说明同一深度，水的压强相等</w:t>
      </w:r>
      <w:r>
        <w:br w:type="textWrapping"/>
      </w:r>
      <w:r>
        <w:t>C. 只拔掉</w:t>
      </w:r>
      <m:oMath>
        <m:r>
          <m:rPr/>
          <w:rPr>
            <w:rFonts w:ascii="Cambria Math" w:hAnsi="Cambria Math"/>
          </w:rPr>
          <m:t>a</m:t>
        </m:r>
      </m:oMath>
      <w:r>
        <w:t>、</w:t>
      </w:r>
      <m:oMath>
        <m:r>
          <m:rPr/>
          <w:rPr>
            <w:rFonts w:ascii="Cambria Math" w:hAnsi="Cambria Math"/>
          </w:rPr>
          <m:t>c</m:t>
        </m:r>
      </m:oMath>
      <w:r>
        <w:t>的孔塞时，观察到</w:t>
      </w:r>
      <m:oMath>
        <m:r>
          <m:rPr/>
          <w:rPr>
            <w:rFonts w:ascii="Cambria Math" w:hAnsi="Cambria Math"/>
          </w:rPr>
          <m:t>c</m:t>
        </m:r>
      </m:oMath>
      <w:r>
        <w:t>孔比</w:t>
      </w:r>
      <m:oMath>
        <m:r>
          <m:rPr/>
          <w:rPr>
            <w:rFonts w:ascii="Cambria Math" w:hAnsi="Cambria Math"/>
          </w:rPr>
          <m:t>a</m:t>
        </m:r>
      </m:oMath>
      <w:r>
        <w:t>孔水的射程远，说明水的压强随深度增加而增大</w:t>
      </w:r>
      <w:r>
        <w:br w:type="textWrapping"/>
      </w:r>
      <w:r>
        <w:t>D. 只拔掉</w:t>
      </w:r>
      <m:oMath>
        <m:r>
          <m:rPr/>
          <w:rPr>
            <w:rFonts w:ascii="Cambria Math" w:hAnsi="Cambria Math"/>
          </w:rPr>
          <m:t>d</m:t>
        </m:r>
      </m:oMath>
      <w:r>
        <w:t>的孔塞时，观察到有水流出，说明水对容器底有压强</w:t>
      </w:r>
    </w:p>
    <w:p>
      <w:r>
        <w:t>5.（3分）如图所示，有三个重力相同形状不同的容器甲、乙、丙放在水平桌面上，三个容器的底面积相等，内盛同种液体至同一高度，则下列说法中正确的是</w:t>
      </w:r>
      <m:oMath>
        <m:r>
          <m:rPr/>
          <w:rPr>
            <w:rFonts w:ascii="Cambria Math" w:hAnsi="Cambria Math"/>
          </w:rPr>
          <m:t>(</m:t>
        </m:r>
        <m:r>
          <m:rPr>
            <m:nor/>
            <m:sty m:val="p"/>
          </m:rPr>
          <m:t> </m:t>
        </m:r>
        <m:r>
          <m:rPr/>
          <w:rPr>
            <w:rFonts w:ascii="Cambria Math" w:hAnsi="Cambria Math"/>
          </w:rPr>
          <m:t>)</m:t>
        </m:r>
      </m:oMath>
      <w:r>
        <w:br w:type="textWrapping"/>
      </w:r>
      <w:r>
        <w:drawing>
          <wp:inline distT="0" distB="0" distL="0" distR="0">
            <wp:extent cx="2282190" cy="770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282400" cy="770400"/>
                    </a:xfrm>
                    <a:prstGeom prst="rect">
                      <a:avLst/>
                    </a:prstGeom>
                  </pic:spPr>
                </pic:pic>
              </a:graphicData>
            </a:graphic>
          </wp:inline>
        </w:drawing>
      </w:r>
    </w:p>
    <w:p>
      <w:pPr>
        <w:ind w:left="420"/>
      </w:pPr>
      <w:r>
        <w:t>A. 容器对桌面的压强不相等，压力相等</w:t>
      </w:r>
      <w:r>
        <w:br w:type="textWrapping"/>
      </w:r>
      <w:r>
        <w:t>B. 所盛液体对容器底部的压强和压力都相等</w:t>
      </w:r>
      <w:r>
        <w:br w:type="textWrapping"/>
      </w:r>
      <w:r>
        <w:t>C. 在三个容器中加入相同质量的同种液体，容器底部受到液体的压力仍然相等</w:t>
      </w:r>
      <w:r>
        <w:br w:type="textWrapping"/>
      </w:r>
      <w:r>
        <w:t>D. 在三个容器中加入相同质量的同种液体，容器底部受到液体的压强仍然相等</w:t>
      </w:r>
    </w:p>
    <w:p>
      <w:r>
        <w:t>6.（3分）一个空塑料药瓶，瓶口扎上橡皮膜，竖直地浸入水中，第一次瓶口朝上，第二次瓶口朝下，这两次药瓶在水里的位置相同，如图所示。每次橡皮膜都向瓶内凹，且乙图中橡皮膜凹进得更多。从第一次到第二次的过程中，下列说法正确的是</w:t>
      </w:r>
      <m:oMath>
        <m:r>
          <m:rPr/>
          <w:rPr>
            <w:rFonts w:ascii="Cambria Math" w:hAnsi="Cambria Math"/>
          </w:rPr>
          <m:t>()</m:t>
        </m:r>
      </m:oMath>
      <w:r>
        <w:br w:type="textWrapping"/>
      </w:r>
      <w:r>
        <w:drawing>
          <wp:inline distT="0" distB="0" distL="0" distR="0">
            <wp:extent cx="1454150" cy="1198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1454400" cy="1198800"/>
                    </a:xfrm>
                    <a:prstGeom prst="rect">
                      <a:avLst/>
                    </a:prstGeom>
                  </pic:spPr>
                </pic:pic>
              </a:graphicData>
            </a:graphic>
          </wp:inline>
        </w:drawing>
      </w:r>
    </w:p>
    <w:p>
      <w:pPr>
        <w:tabs>
          <w:tab w:val="left" w:pos="4195"/>
        </w:tabs>
        <w:ind w:left="420"/>
      </w:pPr>
      <w:r>
        <w:t>A. 瓶内空气的密度不变</w:t>
      </w:r>
      <w:r>
        <w:tab/>
      </w:r>
      <w:r>
        <w:t>B. 瓶内空气的压强变大</w:t>
      </w:r>
      <w:r>
        <w:br w:type="textWrapping"/>
      </w:r>
      <w:r>
        <w:t>C. 橡皮膜所受水的压强变小</w:t>
      </w:r>
      <w:r>
        <w:tab/>
      </w:r>
      <w:r>
        <w:t>D. 橡皮膜两次都向内凹，且凹陷程度相同</w:t>
      </w:r>
    </w:p>
    <w:p>
      <w:r>
        <w:rPr>
          <w:rStyle w:val="164"/>
        </w:rPr>
        <w:t>二 、填空题（本大题共7小题，共28分）</w:t>
      </w:r>
    </w:p>
    <w:p>
      <w:r>
        <w:t>7.（4分）如图所示的三通玻璃管在两个口上都蒙上薄橡皮膜，往管中灌入水后，底部的橡皮膜向下凸出，这说明____________；侧壁的细管口上的橡皮膜向外凸出，这说明___________________. </w:t>
      </w:r>
      <w:r>
        <w:br w:type="textWrapping"/>
      </w:r>
      <w:r>
        <w:drawing>
          <wp:inline distT="0" distB="0" distL="0" distR="0">
            <wp:extent cx="619125" cy="1169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19200" cy="1170000"/>
                    </a:xfrm>
                    <a:prstGeom prst="rect">
                      <a:avLst/>
                    </a:prstGeom>
                  </pic:spPr>
                </pic:pic>
              </a:graphicData>
            </a:graphic>
          </wp:inline>
        </w:drawing>
      </w:r>
    </w:p>
    <w:p>
      <w:r>
        <w:t>8.（4分）液体压强 产生原因：液体受________作用，且液体具有________。</w:t>
      </w:r>
    </w:p>
    <w:p>
      <w:r>
        <w:t>9.（4分）</w:t>
      </w:r>
      <m:oMath>
        <m:r>
          <m:rPr/>
          <w:rPr>
            <w:rFonts w:ascii="Cambria Math" w:hAnsi="Cambria Math"/>
          </w:rPr>
          <m:t>2020</m:t>
        </m:r>
      </m:oMath>
      <w:r>
        <w:t>年</w:t>
      </w:r>
      <m:oMath>
        <m:r>
          <m:rPr/>
          <w:rPr>
            <w:rFonts w:ascii="Cambria Math" w:hAnsi="Cambria Math"/>
          </w:rPr>
          <m:t>11</m:t>
        </m:r>
      </m:oMath>
      <w:r>
        <w:t>月</w:t>
      </w:r>
      <m:oMath>
        <m:r>
          <m:rPr/>
          <w:rPr>
            <w:rFonts w:ascii="Cambria Math" w:hAnsi="Cambria Math"/>
          </w:rPr>
          <m:t>13</m:t>
        </m:r>
      </m:oMath>
      <w:r>
        <w:t>日</w:t>
      </w:r>
      <m:oMath>
        <m:r>
          <m:rPr/>
          <w:rPr>
            <w:rFonts w:ascii="Cambria Math" w:hAnsi="Cambria Math"/>
          </w:rPr>
          <m:t>8</m:t>
        </m:r>
      </m:oMath>
      <w:r>
        <w:t>时</w:t>
      </w:r>
      <m:oMath>
        <m:r>
          <m:rPr/>
          <w:rPr>
            <w:rFonts w:ascii="Cambria Math" w:hAnsi="Cambria Math"/>
          </w:rPr>
          <m:t>04</m:t>
        </m:r>
      </m:oMath>
      <w:r>
        <w:t>分，中国“奋斗者”号载人潜水器在马里亚纳海沟再次成功下潜突破</w:t>
      </w:r>
      <m:oMath>
        <m:r>
          <m:rPr/>
          <w:rPr>
            <w:rFonts w:ascii="Cambria Math" w:hAnsi="Cambria Math"/>
          </w:rPr>
          <m:t>10000</m:t>
        </m:r>
      </m:oMath>
      <w:r>
        <w:t>米，海水的密度约等于水的密度，“奋斗者”号在水中</w:t>
      </w:r>
      <m:oMath>
        <m:r>
          <m:rPr/>
          <w:rPr>
            <w:rFonts w:ascii="Cambria Math" w:hAnsi="Cambria Math"/>
          </w:rPr>
          <m:t>10000</m:t>
        </m:r>
      </m:oMath>
      <w:r>
        <w:t>米深处受到的液体压强大小为 ______</w:t>
      </w:r>
      <m:oMath>
        <m:r>
          <m:rPr>
            <m:nor/>
            <m:sty m:val="p"/>
          </m:rPr>
          <m:t>Pa</m:t>
        </m:r>
      </m:oMath>
      <w:r>
        <w:t>，随着深度的增加，液体压强 ______</w:t>
      </w:r>
      <m:oMath>
        <m:r>
          <m:rPr/>
          <w:rPr>
            <w:rFonts w:ascii="Cambria Math" w:hAnsi="Cambria Math"/>
          </w:rPr>
          <m:t>(</m:t>
        </m:r>
      </m:oMath>
      <w:r>
        <w:t>选填“增大”、“减小”或“不变”</w:t>
      </w:r>
      <m:oMath>
        <m:r>
          <m:rPr/>
          <w:rPr>
            <w:rFonts w:ascii="Cambria Math" w:hAnsi="Cambria Math"/>
          </w:rPr>
          <m:t>)</m:t>
        </m:r>
      </m:oMath>
      <w:r>
        <w:t>。</w:t>
      </w:r>
    </w:p>
    <w:p>
      <w:r>
        <w:t>10.（4分）如图所示，甲、乙两支完全相同的试管，分别装有质量相等的两种液体，甲试管竖直放置，乙试管倾斜放置，两试管液面保持相平．设液体对两试管底的压强分别为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，则</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________</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；将乙试管竖直后，液体对试管底的压强为</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up>
            <m:r>
              <m:rPr/>
              <w:rPr>
                <w:rFonts w:ascii="Cambria Math" w:hAnsi="Cambria Math"/>
              </w:rPr>
              <m:t>'</m:t>
            </m:r>
            <m:ctrlPr>
              <w:rPr>
                <w:rFonts w:ascii="Cambria Math" w:hAnsi="Cambria Math"/>
              </w:rPr>
            </m:ctrlPr>
          </m:sup>
        </m:sSubSup>
      </m:oMath>
      <w:r>
        <w:t>，则</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________</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up>
            <m:r>
              <m:rPr/>
              <w:rPr>
                <w:rFonts w:ascii="Cambria Math" w:hAnsi="Cambria Math"/>
              </w:rPr>
              <m:t>'</m:t>
            </m:r>
            <m:ctrlPr>
              <w:rPr>
                <w:rFonts w:ascii="Cambria Math" w:hAnsi="Cambria Math"/>
              </w:rPr>
            </m:ctrlPr>
          </m:sup>
        </m:sSubSup>
      </m:oMath>
      <w:r>
        <w:t>，</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________</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up>
            <m:r>
              <m:rPr/>
              <w:rPr>
                <w:rFonts w:ascii="Cambria Math" w:hAnsi="Cambria Math"/>
              </w:rPr>
              <m:t>'</m:t>
            </m:r>
            <m:ctrlPr>
              <w:rPr>
                <w:rFonts w:ascii="Cambria Math" w:hAnsi="Cambria Math"/>
              </w:rPr>
            </m:ctrlPr>
          </m:sup>
        </m:sSubSup>
      </m:oMath>
      <w:r>
        <w:t>．（均选填“大于”“等于”或“小于”） </w:t>
      </w:r>
      <w:r>
        <w:br w:type="textWrapping"/>
      </w:r>
      <w:r>
        <w:drawing>
          <wp:inline distT="0" distB="0" distL="0" distR="0">
            <wp:extent cx="1216660" cy="932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1216800" cy="932400"/>
                    </a:xfrm>
                    <a:prstGeom prst="rect">
                      <a:avLst/>
                    </a:prstGeom>
                  </pic:spPr>
                </pic:pic>
              </a:graphicData>
            </a:graphic>
          </wp:inline>
        </w:drawing>
      </w:r>
    </w:p>
    <w:p>
      <w:r>
        <w:t>11.（4分）如图，甲、乙两容器中处于同一水平面的</w:t>
      </w:r>
      <m:oMath>
        <m:r>
          <m:rPr/>
          <w:rPr>
            <w:rFonts w:ascii="Cambria Math" w:hAnsi="Cambria Math"/>
          </w:rPr>
          <m:t>M</m:t>
        </m:r>
      </m:oMath>
      <w:r>
        <w:t>、</w:t>
      </w:r>
      <m:oMath>
        <m:r>
          <m:rPr/>
          <w:rPr>
            <w:rFonts w:ascii="Cambria Math" w:hAnsi="Cambria Math"/>
          </w:rPr>
          <m:t>N</m:t>
        </m:r>
      </m:oMath>
      <w:r>
        <w:t>两处受液体的压强是相等的，则两容器中液体密度的关系是</w:t>
      </w:r>
      <m:oMath>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甲</m:t>
            </m:r>
            <m:ctrlPr>
              <w:rPr>
                <w:rFonts w:ascii="Cambria Math" w:hAnsi="Cambria Math"/>
              </w:rPr>
            </m:ctrlPr>
          </m:sub>
        </m:sSub>
      </m:oMath>
      <w:r>
        <w:t>______</w:t>
      </w:r>
      <m:oMath>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乙</m:t>
            </m:r>
            <m:ctrlPr>
              <w:rPr>
                <w:rFonts w:ascii="Cambria Math" w:hAnsi="Cambria Math"/>
              </w:rPr>
            </m:ctrlPr>
          </m:sub>
        </m:sSub>
      </m:oMath>
      <w:r>
        <w:t>。</w:t>
      </w:r>
      <m:oMath>
        <m:r>
          <m:rPr/>
          <w:rPr>
            <w:rFonts w:ascii="Cambria Math" w:hAnsi="Cambria Math"/>
          </w:rPr>
          <m:t>(</m:t>
        </m:r>
      </m:oMath>
      <w:r>
        <w:t>选填“</w:t>
      </w:r>
      <m:oMath>
        <m:r>
          <m:rPr/>
          <w:rPr>
            <w:rFonts w:ascii="Cambria Math" w:hAnsi="Cambria Math"/>
          </w:rPr>
          <m:t>&gt;</m:t>
        </m:r>
      </m:oMath>
      <w:r>
        <w:t>”“</w:t>
      </w:r>
      <m:oMath>
        <m:r>
          <m:rPr/>
          <w:rPr>
            <w:rFonts w:ascii="Cambria Math" w:hAnsi="Cambria Math"/>
          </w:rPr>
          <m:t>&lt;</m:t>
        </m:r>
      </m:oMath>
      <w:r>
        <w:t>”“</w:t>
      </w:r>
      <m:oMath>
        <m:r>
          <m:rPr/>
          <w:rPr>
            <w:rFonts w:ascii="Cambria Math" w:hAnsi="Cambria Math"/>
          </w:rPr>
          <m:t>=</m:t>
        </m:r>
      </m:oMath>
      <w:r>
        <w:t>”</w:t>
      </w:r>
      <m:oMath>
        <m:r>
          <m:rPr/>
          <w:rPr>
            <w:rFonts w:ascii="Cambria Math" w:hAnsi="Cambria Math"/>
          </w:rPr>
          <m:t>)</m:t>
        </m:r>
      </m:oMath>
      <w:r>
        <w:br w:type="textWrapping"/>
      </w:r>
      <w:r>
        <w:drawing>
          <wp:inline distT="0" distB="0" distL="0" distR="0">
            <wp:extent cx="1824990" cy="1227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1825200" cy="1227600"/>
                    </a:xfrm>
                    <a:prstGeom prst="rect">
                      <a:avLst/>
                    </a:prstGeom>
                  </pic:spPr>
                </pic:pic>
              </a:graphicData>
            </a:graphic>
          </wp:inline>
        </w:drawing>
      </w:r>
    </w:p>
    <w:p>
      <w:r>
        <w:t xml:space="preserve">12.（4分）如图甲、乙、丙三个相同的烧杯内，分别装有质量相等的水、酒精、盐水，则 ______ 烧杯内是酒精．三种液体对烧杯底的压强 ______ </w:t>
      </w:r>
      <m:oMath>
        <m:r>
          <m:rPr/>
          <w:rPr>
            <w:rFonts w:ascii="Cambria Math" w:hAnsi="Cambria Math"/>
          </w:rPr>
          <m:t>(</m:t>
        </m:r>
      </m:oMath>
      <w:r>
        <w:t>填“相等”、“不相等”</w:t>
      </w:r>
      <m:oMath>
        <m:r>
          <m:rPr/>
          <w:rPr>
            <w:rFonts w:ascii="Cambria Math" w:hAnsi="Cambria Math"/>
          </w:rPr>
          <m:t>).(</m:t>
        </m:r>
        <m:r>
          <m:rPr>
            <m:nor/>
            <m:sty m:val="p"/>
          </m:rPr>
          <m:t>ρ</m:t>
        </m:r>
      </m:oMath>
      <w:r>
        <w:t>盐水</w:t>
      </w:r>
      <m:oMath>
        <m:r>
          <m:rPr>
            <m:nor/>
            <m:sty m:val="p"/>
          </m:rPr>
          <m:t>&gt;ρ</m:t>
        </m:r>
      </m:oMath>
      <w:r>
        <w:t>水</w:t>
      </w:r>
      <m:oMath>
        <m:r>
          <m:rPr>
            <m:nor/>
            <m:sty m:val="p"/>
          </m:rPr>
          <m:t>&gt;ρ</m:t>
        </m:r>
      </m:oMath>
      <w:r>
        <w:t>酒精</w:t>
      </w:r>
      <m:oMath>
        <m:r>
          <m:rPr/>
          <w:rPr>
            <w:rFonts w:ascii="Cambria Math" w:hAnsi="Cambria Math"/>
          </w:rPr>
          <m:t>)</m:t>
        </m:r>
      </m:oMath>
      <w:r>
        <w:drawing>
          <wp:inline distT="0" distB="0" distL="0" distR="0">
            <wp:extent cx="1652270" cy="626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1652400" cy="626400"/>
                    </a:xfrm>
                    <a:prstGeom prst="rect">
                      <a:avLst/>
                    </a:prstGeom>
                  </pic:spPr>
                </pic:pic>
              </a:graphicData>
            </a:graphic>
          </wp:inline>
        </w:drawing>
      </w:r>
    </w:p>
    <w:p>
      <w:r>
        <w:t>13.（4分）如图</w:t>
      </w:r>
      <m:oMath>
        <m:r>
          <m:rPr/>
          <w:rPr>
            <w:rFonts w:ascii="Cambria Math" w:hAnsi="Cambria Math"/>
          </w:rPr>
          <m:t>(a)</m:t>
        </m:r>
      </m:oMath>
      <w:r>
        <w:t>所示，在两端开口的玻璃管一端扎一块橡皮膜，将玻璃管竖直放置，从另一端开口处向玻璃管内注入深度为</w:t>
      </w:r>
      <m:oMath>
        <m:r>
          <m:rPr/>
          <w:rPr>
            <w:rFonts w:ascii="Cambria Math" w:hAnsi="Cambria Math"/>
          </w:rPr>
          <m:t>ℎ</m:t>
        </m:r>
      </m:oMath>
      <w:r>
        <w:t>的水，将玻璃管竖直置于如图</w:t>
      </w:r>
      <m:oMath>
        <m:r>
          <m:rPr/>
          <w:rPr>
            <w:rFonts w:ascii="Cambria Math" w:hAnsi="Cambria Math"/>
          </w:rPr>
          <m:t>(b)</m:t>
        </m:r>
      </m:oMath>
      <w:r>
        <w:t>所示空容器中，若向容器内注入一定深度的水，使玻璃管浸入深度为</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1</m:t>
            </m:r>
            <m:ctrlPr>
              <w:rPr>
                <w:rFonts w:ascii="Cambria Math" w:hAnsi="Cambria Math"/>
              </w:rPr>
            </m:ctrlPr>
          </m:sub>
        </m:sSub>
      </m:oMath>
      <w:r>
        <w:t>，橡皮膜将向 ______凸起</w:t>
      </w:r>
      <m:oMath>
        <m:r>
          <m:rPr/>
          <w:rPr>
            <w:rFonts w:ascii="Cambria Math" w:hAnsi="Cambria Math"/>
          </w:rPr>
          <m:t>(</m:t>
        </m:r>
      </m:oMath>
      <w:r>
        <w:t>选填“上”或“下”</w:t>
      </w:r>
      <m:oMath>
        <m:r>
          <m:rPr/>
          <w:rPr>
            <w:rFonts w:ascii="Cambria Math" w:hAnsi="Cambria Math"/>
          </w:rPr>
          <m:t>)</m:t>
        </m:r>
      </m:oMath>
      <w:r>
        <w:t>，橡皮膜产生这种形变的原因是 ______。</w:t>
      </w:r>
      <w:r>
        <w:br w:type="textWrapping"/>
      </w:r>
      <w:r>
        <w:drawing>
          <wp:inline distT="0" distB="0" distL="0" distR="0">
            <wp:extent cx="1501140" cy="11410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1501200" cy="1141200"/>
                    </a:xfrm>
                    <a:prstGeom prst="rect">
                      <a:avLst/>
                    </a:prstGeom>
                  </pic:spPr>
                </pic:pic>
              </a:graphicData>
            </a:graphic>
          </wp:inline>
        </w:drawing>
      </w:r>
    </w:p>
    <w:p>
      <w:r>
        <w:rPr>
          <w:rStyle w:val="164"/>
        </w:rPr>
        <w:t>三 、实验题（本大题共1小题，共6分）</w:t>
      </w:r>
    </w:p>
    <w:p>
      <w:r>
        <w:t>14.（6分）如图所示，小阳同学用压强计“探究影响液体内部压强大小的因素”。 </w:t>
      </w:r>
      <w:r>
        <w:br w:type="textWrapping"/>
      </w:r>
      <w:r>
        <w:drawing>
          <wp:inline distT="0" distB="0" distL="0" distR="0">
            <wp:extent cx="3801110" cy="1464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3801600" cy="1465200"/>
                    </a:xfrm>
                    <a:prstGeom prst="rect">
                      <a:avLst/>
                    </a:prstGeom>
                  </pic:spPr>
                </pic:pic>
              </a:graphicData>
            </a:graphic>
          </wp:inline>
        </w:drawing>
      </w:r>
      <w:r>
        <w:t> </w:t>
      </w:r>
      <w:r>
        <w:br w:type="textWrapping"/>
      </w:r>
      <m:oMath>
        <m:r>
          <m:rPr/>
          <w:rPr>
            <w:rFonts w:ascii="Cambria Math" w:hAnsi="Cambria Math"/>
          </w:rPr>
          <m:t>(1)</m:t>
        </m:r>
      </m:oMath>
      <w:r>
        <w:t>图甲中的压强计 ______</w:t>
      </w:r>
      <m:oMath>
        <m:r>
          <m:rPr/>
          <w:rPr>
            <w:rFonts w:ascii="Cambria Math" w:hAnsi="Cambria Math"/>
          </w:rPr>
          <m:t>(</m:t>
        </m:r>
      </m:oMath>
      <w:r>
        <w:t>选填“是”或“不是”</w:t>
      </w:r>
      <m:oMath>
        <m:r>
          <m:rPr/>
          <w:rPr>
            <w:rFonts w:ascii="Cambria Math" w:hAnsi="Cambria Math"/>
          </w:rPr>
          <m:t>)</m:t>
        </m:r>
      </m:oMath>
      <w:r>
        <w:t>连通器。若在使用压强计前，发现</w:t>
      </w:r>
      <m:oMath>
        <m:r>
          <m:rPr/>
          <w:rPr>
            <w:rFonts w:ascii="Cambria Math" w:hAnsi="Cambria Math"/>
          </w:rPr>
          <m:t>U</m:t>
        </m:r>
      </m:oMath>
      <w:r>
        <w:t>形管内水面已有高度差，通过 ______方法可以进行调节； </w:t>
      </w:r>
      <w:r>
        <w:br w:type="textWrapping"/>
      </w:r>
      <w:r>
        <w:t>A.从</w:t>
      </w:r>
      <m:oMath>
        <m:r>
          <m:rPr/>
          <w:rPr>
            <w:rFonts w:ascii="Cambria Math" w:hAnsi="Cambria Math"/>
          </w:rPr>
          <m:t>U</m:t>
        </m:r>
      </m:oMath>
      <w:r>
        <w:t>形管左管口添加适量水 </w:t>
      </w:r>
      <w:r>
        <w:br w:type="textWrapping"/>
      </w:r>
      <w:r>
        <w:t>B.从</w:t>
      </w:r>
      <m:oMath>
        <m:r>
          <m:rPr/>
          <w:rPr>
            <w:rFonts w:ascii="Cambria Math" w:hAnsi="Cambria Math"/>
          </w:rPr>
          <m:t>U</m:t>
        </m:r>
      </m:oMath>
      <w:r>
        <w:t>形管右管口抽出适量水 </w:t>
      </w:r>
      <w:r>
        <w:br w:type="textWrapping"/>
      </w:r>
      <w:r>
        <w:t>C.拆除软管重新安装 </w:t>
      </w:r>
      <w:r>
        <w:br w:type="textWrapping"/>
      </w:r>
      <m:oMath>
        <m:r>
          <m:rPr/>
          <w:rPr>
            <w:rFonts w:ascii="Cambria Math" w:hAnsi="Cambria Math"/>
          </w:rPr>
          <m:t>(2)</m:t>
        </m:r>
      </m:oMath>
      <w:r>
        <w:t>比较图乙、图丙、图丁，可得出结论：同种液体在相同深度处，液体内部压强的大小与方向 ______</w:t>
      </w:r>
      <m:oMath>
        <m:r>
          <m:rPr/>
          <w:rPr>
            <w:rFonts w:ascii="Cambria Math" w:hAnsi="Cambria Math"/>
          </w:rPr>
          <m:t>(</m:t>
        </m:r>
      </m:oMath>
      <w:r>
        <w:t>选填“有关”或“无关”</w:t>
      </w:r>
      <m:oMath>
        <m:r>
          <m:rPr/>
          <w:rPr>
            <w:rFonts w:ascii="Cambria Math" w:hAnsi="Cambria Math"/>
          </w:rPr>
          <m:t>)</m:t>
        </m:r>
      </m:oMath>
      <w:r>
        <w:t>； </w:t>
      </w:r>
      <w:r>
        <w:br w:type="textWrapping"/>
      </w:r>
      <m:oMath>
        <m:r>
          <m:rPr/>
          <w:rPr>
            <w:rFonts w:ascii="Cambria Math" w:hAnsi="Cambria Math"/>
          </w:rPr>
          <m:t>(3)</m:t>
        </m:r>
      </m:oMath>
      <w:r>
        <w:t>在图乙中，若将烧杯中的水换成盐水，其他条件不变，则可以观察到</w:t>
      </w:r>
      <m:oMath>
        <m:r>
          <m:rPr/>
          <w:rPr>
            <w:rFonts w:ascii="Cambria Math" w:hAnsi="Cambria Math"/>
          </w:rPr>
          <m:t>U</m:t>
        </m:r>
      </m:oMath>
      <w:r>
        <w:t>形管两边液面的高度差将 ______</w:t>
      </w:r>
      <m:oMath>
        <m:r>
          <m:rPr/>
          <w:rPr>
            <w:rFonts w:ascii="Cambria Math" w:hAnsi="Cambria Math"/>
          </w:rPr>
          <m:t>(</m:t>
        </m:r>
      </m:oMath>
      <w:r>
        <w:t>选填“变大”“变小”或“不变”</w:t>
      </w:r>
      <m:oMath>
        <m:r>
          <m:rPr/>
          <w:rPr>
            <w:rFonts w:ascii="Cambria Math" w:hAnsi="Cambria Math"/>
          </w:rPr>
          <m:t>)</m:t>
        </m:r>
      </m:oMath>
      <w:r>
        <w:t>； </w:t>
      </w:r>
      <w:r>
        <w:br w:type="textWrapping"/>
      </w:r>
      <m:oMath>
        <m:r>
          <m:rPr/>
          <w:rPr>
            <w:rFonts w:ascii="Cambria Math" w:hAnsi="Cambria Math"/>
          </w:rPr>
          <m:t>(4)</m:t>
        </m:r>
      </m:oMath>
      <w:r>
        <w:t>若保持图乙中的压强计金属盒探头的位置不变，将</w:t>
      </w:r>
      <m:oMath>
        <m:r>
          <m:rPr/>
          <w:rPr>
            <w:rFonts w:ascii="Cambria Math" w:hAnsi="Cambria Math"/>
          </w:rPr>
          <m:t>U</m:t>
        </m:r>
      </m:oMath>
      <w:r>
        <w:t>形管中的液体分别更换成下列液体后能使</w:t>
      </w:r>
      <m:oMath>
        <m:r>
          <m:rPr/>
          <w:rPr>
            <w:rFonts w:ascii="Cambria Math" w:hAnsi="Cambria Math"/>
          </w:rPr>
          <m:t>U</m:t>
        </m:r>
      </m:oMath>
      <w:r>
        <w:t>形管内液柱高度差最大的是 ______； </w:t>
      </w:r>
      <w:r>
        <w:br w:type="textWrapping"/>
      </w:r>
      <w:r>
        <w:t>A.酒精</w:t>
      </w:r>
      <m:oMath>
        <m:r>
          <m:rPr/>
          <w:rPr>
            <w:rFonts w:ascii="Cambria Math" w:hAnsi="Cambria Math"/>
          </w:rPr>
          <m:t>(</m:t>
        </m:r>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酒精</m:t>
            </m:r>
            <m:ctrlPr>
              <w:rPr>
                <w:rFonts w:ascii="Cambria Math" w:hAnsi="Cambria Math"/>
              </w:rPr>
            </m:ctrlPr>
          </m:sub>
        </m:sSub>
        <m:r>
          <m:rPr/>
          <w:rPr>
            <w:rFonts w:ascii="Cambria Math" w:hAnsi="Cambria Math"/>
          </w:rPr>
          <m:t>=0.8×</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kg/</m:t>
        </m:r>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oMath>
      <w:r>
        <w:t> </w:t>
      </w:r>
      <w:r>
        <w:br w:type="textWrapping"/>
      </w:r>
      <w:r>
        <w:t>B.植物油</w:t>
      </w:r>
      <m:oMath>
        <m:r>
          <m:rPr/>
          <w:rPr>
            <w:rFonts w:ascii="Cambria Math" w:hAnsi="Cambria Math"/>
          </w:rPr>
          <m:t>(</m:t>
        </m:r>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植物油</m:t>
            </m:r>
            <m:ctrlPr>
              <w:rPr>
                <w:rFonts w:ascii="Cambria Math" w:hAnsi="Cambria Math"/>
              </w:rPr>
            </m:ctrlPr>
          </m:sub>
        </m:sSub>
        <m:r>
          <m:rPr/>
          <w:rPr>
            <w:rFonts w:ascii="Cambria Math" w:hAnsi="Cambria Math"/>
          </w:rPr>
          <m:t>=0.9×</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kg/</m:t>
        </m:r>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oMath>
      <w:r>
        <w:t> </w:t>
      </w:r>
      <w:r>
        <w:br w:type="textWrapping"/>
      </w:r>
      <w:r>
        <w:t>C.盐水</w:t>
      </w:r>
      <m:oMath>
        <m:r>
          <m:rPr/>
          <w:rPr>
            <w:rFonts w:ascii="Cambria Math" w:hAnsi="Cambria Math"/>
          </w:rPr>
          <m:t>(</m:t>
        </m:r>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盐水</m:t>
            </m:r>
            <m:ctrlPr>
              <w:rPr>
                <w:rFonts w:ascii="Cambria Math" w:hAnsi="Cambria Math"/>
              </w:rPr>
            </m:ctrlPr>
          </m:sub>
        </m:sSub>
        <m:r>
          <m:rPr/>
          <w:rPr>
            <w:rFonts w:ascii="Cambria Math" w:hAnsi="Cambria Math"/>
          </w:rPr>
          <m:t>=1.1×</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kg/</m:t>
        </m:r>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oMath>
      <w:r>
        <w:t> </w:t>
      </w:r>
      <w:r>
        <w:br w:type="textWrapping"/>
      </w:r>
      <w:r>
        <w:t>D.红墨水</w:t>
      </w:r>
      <m:oMath>
        <m:r>
          <m:rPr/>
          <w:rPr>
            <w:rFonts w:ascii="Cambria Math" w:hAnsi="Cambria Math"/>
          </w:rPr>
          <m:t>(</m:t>
        </m:r>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红墨水</m:t>
            </m:r>
            <m:ctrlPr>
              <w:rPr>
                <w:rFonts w:ascii="Cambria Math" w:hAnsi="Cambria Math"/>
              </w:rPr>
            </m:ctrlPr>
          </m:sub>
        </m:sSub>
        <m:r>
          <m:rPr/>
          <w:rPr>
            <w:rFonts w:ascii="Cambria Math" w:hAnsi="Cambria Math"/>
          </w:rPr>
          <m:t>⩾1.0×</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kg/</m:t>
        </m:r>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oMath>
      <w:r>
        <w:t> </w:t>
      </w:r>
      <w:r>
        <w:br w:type="textWrapping"/>
      </w:r>
      <m:oMath>
        <m:r>
          <m:rPr/>
          <w:rPr>
            <w:rFonts w:ascii="Cambria Math" w:hAnsi="Cambria Math"/>
          </w:rPr>
          <m:t>(5)</m:t>
        </m:r>
      </m:oMath>
      <w:r>
        <w:t>善于动手的小阳同学改装了液体压强计，将</w:t>
      </w:r>
      <m:oMath>
        <m:r>
          <m:rPr/>
          <w:rPr>
            <w:rFonts w:ascii="Cambria Math" w:hAnsi="Cambria Math"/>
          </w:rPr>
          <m:t>U</m:t>
        </m:r>
      </m:oMath>
      <w:r>
        <w:t>形管的两端都分别连接了软管和探头，当两探头置于空气中时，</w:t>
      </w:r>
      <m:oMath>
        <m:r>
          <m:rPr/>
          <w:rPr>
            <w:rFonts w:ascii="Cambria Math" w:hAnsi="Cambria Math"/>
          </w:rPr>
          <m:t>U</m:t>
        </m:r>
      </m:oMath>
      <w:r>
        <w:t>形管内液面相平。接下来，小阳将左、右探头分别置于</w:t>
      </w:r>
      <m:oMath>
        <m:r>
          <m:rPr/>
          <w:rPr>
            <w:rFonts w:ascii="Cambria Math" w:hAnsi="Cambria Math"/>
          </w:rPr>
          <m:t>A</m:t>
        </m:r>
      </m:oMath>
      <w:r>
        <w:t>、</w:t>
      </w:r>
      <m:oMath>
        <m:r>
          <m:rPr/>
          <w:rPr>
            <w:rFonts w:ascii="Cambria Math" w:hAnsi="Cambria Math"/>
          </w:rPr>
          <m:t>B</m:t>
        </m:r>
      </m:oMath>
      <w:r>
        <w:t>容器中，</w:t>
      </w:r>
      <m:oMath>
        <m:r>
          <m:rPr/>
          <w:rPr>
            <w:rFonts w:ascii="Cambria Math" w:hAnsi="Cambria Math"/>
          </w:rPr>
          <m:t>A</m:t>
        </m:r>
      </m:oMath>
      <w:r>
        <w:t>、</w:t>
      </w:r>
      <m:oMath>
        <m:r>
          <m:rPr/>
          <w:rPr>
            <w:rFonts w:ascii="Cambria Math" w:hAnsi="Cambria Math"/>
          </w:rPr>
          <m:t>B</m:t>
        </m:r>
      </m:oMath>
      <w:r>
        <w:t>容器分别装有密度为</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甲</m:t>
            </m:r>
            <m:ctrlPr>
              <w:rPr>
                <w:rFonts w:ascii="Cambria Math" w:hAnsi="Cambria Math"/>
              </w:rPr>
            </m:ctrlPr>
          </m:sub>
        </m:sSub>
      </m:oMath>
      <w:r>
        <w:t>、</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乙</m:t>
            </m:r>
            <m:ctrlPr>
              <w:rPr>
                <w:rFonts w:ascii="Cambria Math" w:hAnsi="Cambria Math"/>
              </w:rPr>
            </m:ctrlPr>
          </m:sub>
        </m:sSub>
      </m:oMath>
      <w:r>
        <w:t>的液体。当探头所处深度相同时，</w:t>
      </w:r>
      <m:oMath>
        <m:r>
          <m:rPr/>
          <w:rPr>
            <w:rFonts w:ascii="Cambria Math" w:hAnsi="Cambria Math"/>
          </w:rPr>
          <m:t>U</m:t>
        </m:r>
      </m:oMath>
      <w:r>
        <w:t>形管中右液面高，则</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甲</m:t>
            </m:r>
            <m:ctrlPr>
              <w:rPr>
                <w:rFonts w:ascii="Cambria Math" w:hAnsi="Cambria Math"/>
              </w:rPr>
            </m:ctrlPr>
          </m:sub>
        </m:sSub>
      </m:oMath>
      <w:r>
        <w:t>______</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m:t>
        </m:r>
      </m:oMath>
      <w:r>
        <w:t>选填“大于”“等于”或“小于”</w:t>
      </w:r>
      <m:oMath>
        <m:r>
          <m:rPr/>
          <w:rPr>
            <w:rFonts w:ascii="Cambria Math" w:hAnsi="Cambria Math"/>
          </w:rPr>
          <m:t>)</m:t>
        </m:r>
      </m:oMath>
      <w:r>
        <w:t>。</w:t>
      </w:r>
    </w:p>
    <w:p>
      <w:r>
        <w:br w:type="page"/>
      </w:r>
    </w:p>
    <w:p>
      <w:pPr>
        <w:jc w:val="center"/>
      </w:pPr>
      <w:r>
        <w:rPr>
          <w:b/>
          <w:sz w:val="32"/>
        </w:rPr>
        <w:t>答案和解析</w:t>
      </w:r>
    </w:p>
    <w:p>
      <w:r>
        <w:rPr>
          <w:color w:val="3333FF"/>
        </w:rPr>
        <w:t>1.【答案】</w:t>
      </w:r>
      <w:r>
        <w:t>D;</w:t>
      </w:r>
    </w:p>
    <w:p>
      <w:r>
        <w:rPr>
          <w:color w:val="3333FF"/>
        </w:rPr>
        <w:t>【解析】</w:t>
      </w:r>
    </w:p>
    <w:p>
      <w:r>
        <w:t> </w:t>
      </w:r>
      <w:r>
        <w:br w:type="textWrapping"/>
      </w:r>
      <w:r>
        <w:t>此题主要考查了液体内部压强特点，对深度的理解是解答该题的关键。 </w:t>
      </w:r>
      <w:r>
        <w:br w:type="textWrapping"/>
      </w:r>
      <w:r>
        <w:t>在相同液体内部，同一深度处各个方向的压强大小相等，深度越深，压强越大；在不同液体的同一深度处，液体的密度越大，压强越大。 </w:t>
      </w:r>
      <w:r>
        <w:br w:type="textWrapping"/>
      </w:r>
      <w:r>
        <w:t> </w:t>
      </w:r>
      <w:r>
        <w:br w:type="textWrapping"/>
      </w:r>
      <m:oMath>
        <m:r>
          <m:rPr>
            <m:nor/>
            <m:sty m:val="p"/>
          </m:rPr>
          <m:t>ABC</m:t>
        </m:r>
      </m:oMath>
      <w:r>
        <w:t>三点是在相同液体内部的同一深度处，压强大小相等，故</w:t>
      </w:r>
      <m:oMath>
        <m:r>
          <m:rPr>
            <m:nor/>
            <m:sty m:val="p"/>
          </m:rPr>
          <m:t>ABC</m:t>
        </m:r>
      </m:oMath>
      <w:r>
        <w:t>错误，</w:t>
      </w:r>
      <m:oMath>
        <m:r>
          <m:rPr/>
          <w:rPr>
            <w:rFonts w:ascii="Cambria Math" w:hAnsi="Cambria Math"/>
          </w:rPr>
          <m:t>D</m:t>
        </m:r>
      </m:oMath>
      <w:r>
        <w:t>正确。 </w:t>
      </w:r>
      <w:r>
        <w:br w:type="textWrapping"/>
      </w:r>
      <w:r>
        <w:t>故选：</w:t>
      </w:r>
      <m:oMath>
        <m:r>
          <m:rPr/>
          <w:rPr>
            <w:rFonts w:ascii="Cambria Math" w:hAnsi="Cambria Math"/>
          </w:rPr>
          <m:t>D</m:t>
        </m:r>
      </m:oMath>
      <w:r>
        <w:t>。</w:t>
      </w:r>
      <w:r>
        <w:br w:type="textWrapping"/>
      </w:r>
    </w:p>
    <w:p>
      <w:r>
        <w:rPr>
          <w:color w:val="3333FF"/>
        </w:rPr>
        <w:t>2.【答案】</w:t>
      </w:r>
      <w:r>
        <w:t>B;</w:t>
      </w:r>
    </w:p>
    <w:p>
      <w:r>
        <w:rPr>
          <w:color w:val="3333FF"/>
        </w:rPr>
        <w:t>【解析】</w:t>
      </w:r>
      <w:r>
        <w:t>解：液体内部朝各个方向都有压强，所以橡皮膜不论是朝上还是朝下都会向内凹； </w:t>
      </w:r>
      <w:r>
        <w:br w:type="textWrapping"/>
      </w:r>
      <w:r>
        <w:t>在同种液体中，液体的压强随深度的增加而增大，所以橡皮膜朝下时，浸入液体的深度大，橡皮膜凹的更明显。 </w:t>
      </w:r>
      <w:r>
        <w:br w:type="textWrapping"/>
      </w:r>
      <w:r>
        <w:t>综上分析可知，甲、乙图橡皮膜都向内凹，乙图中橡皮膜凹进得更多。 </w:t>
      </w:r>
      <w:r>
        <w:br w:type="textWrapping"/>
      </w:r>
      <w:r>
        <w:t>故</w:t>
      </w:r>
      <m:oMath>
        <m:r>
          <m:rPr/>
          <w:rPr>
            <w:rFonts w:ascii="Cambria Math" w:hAnsi="Cambria Math"/>
          </w:rPr>
          <m:t>B</m:t>
        </m:r>
      </m:oMath>
      <w:r>
        <w:t>正确，</w:t>
      </w:r>
      <m:oMath>
        <m:r>
          <m:rPr>
            <m:nor/>
            <m:sty m:val="p"/>
          </m:rPr>
          <m:t>ACD</m:t>
        </m:r>
      </m:oMath>
      <w:r>
        <w:t>错误。 </w:t>
      </w:r>
      <w:r>
        <w:br w:type="textWrapping"/>
      </w:r>
      <w:r>
        <w:t>故选：</w:t>
      </w:r>
      <m:oMath>
        <m:r>
          <m:rPr/>
          <w:rPr>
            <w:rFonts w:ascii="Cambria Math" w:hAnsi="Cambria Math"/>
          </w:rPr>
          <m:t>B</m:t>
        </m:r>
      </m:oMath>
      <w:r>
        <w:t>。 </w:t>
      </w:r>
      <w:r>
        <w:br w:type="textWrapping"/>
      </w:r>
      <w:r>
        <w:t>根据液体压强的特点分析解答，液体压强特点： </w:t>
      </w:r>
      <w:r>
        <w:br w:type="textWrapping"/>
      </w:r>
      <w:r>
        <w:t>①液体内部朝各个方向都有压强，在同一深度，液体向各个方向的压强相等； </w:t>
      </w:r>
      <w:r>
        <w:br w:type="textWrapping"/>
      </w:r>
      <w:r>
        <w:t>②液体的压强随深度的增加而增大； </w:t>
      </w:r>
      <w:r>
        <w:br w:type="textWrapping"/>
      </w:r>
      <w:r>
        <w:t>③不同液体的压强还跟密度有关，深度一定时，液体的密度越大，压强越大。 </w:t>
      </w:r>
      <w:r>
        <w:br w:type="textWrapping"/>
      </w:r>
      <w:r>
        <w:t>此题主要考查了液体压强的特点，以及根据现象分析总结结论的能力，难度不大。</w:t>
      </w:r>
      <w:r>
        <w:br w:type="textWrapping"/>
      </w:r>
    </w:p>
    <w:p>
      <w:r>
        <w:rPr>
          <w:color w:val="3333FF"/>
        </w:rPr>
        <w:t>3.【答案】</w:t>
      </w:r>
      <w:r>
        <w:t>A;</w:t>
      </w:r>
    </w:p>
    <w:p>
      <w:r>
        <w:rPr>
          <w:color w:val="3333FF"/>
        </w:rPr>
        <w:t>【解析】</w:t>
      </w:r>
      <w:r>
        <w:t>解：最初它们对地压力相同，又</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乙</m:t>
            </m:r>
            <m:ctrlPr>
              <w:rPr>
                <w:rFonts w:ascii="Cambria Math" w:hAnsi="Cambria Math"/>
              </w:rPr>
            </m:ctrlPr>
          </m:sub>
        </m:sSub>
      </m:oMath>
      <w:r>
        <w:t>； </w:t>
      </w:r>
      <w:r>
        <w:br w:type="textWrapping"/>
      </w:r>
      <w:r>
        <w:t>所以最初他们的压强关系：</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； </w:t>
      </w:r>
      <w:r>
        <w:br w:type="textWrapping"/>
      </w:r>
      <w:r>
        <w:t>设它们的边长分别为</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Sub>
      </m:oMath>
      <w:r>
        <w:t>、</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乙</m:t>
            </m:r>
            <m:ctrlPr>
              <w:rPr>
                <w:rFonts w:ascii="Cambria Math" w:hAnsi="Cambria Math"/>
              </w:rPr>
            </m:ctrlPr>
          </m:sub>
        </m:sSub>
      </m:oMath>
      <w:r>
        <w:t>，竖直方向切去的厚度为</w:t>
      </w:r>
      <m:oMath>
        <m:r>
          <m:rPr/>
          <w:rPr>
            <w:rFonts w:ascii="Cambria Math" w:hAnsi="Cambria Math"/>
          </w:rPr>
          <m:t>d</m:t>
        </m:r>
      </m:oMath>
      <w:r>
        <w:t>， </w:t>
      </w:r>
      <w:r>
        <w:br w:type="textWrapping"/>
      </w:r>
      <w:r>
        <w:t>切去相同厚度去的底面积</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−d)</m:t>
        </m:r>
      </m:oMath>
      <w:r>
        <w:t>；乙的底面积</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−d)</m:t>
        </m:r>
      </m:oMath>
      <w:r>
        <w:t>； </w:t>
      </w:r>
      <w:r>
        <w:br w:type="textWrapping"/>
      </w:r>
      <w:r>
        <w:t>甲切去部分的重</w:t>
      </w:r>
      <m:oMath>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m:t>甲切</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g</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m:t>甲切</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g</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g</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d</m:t>
        </m:r>
        <m:r>
          <m:rPr>
            <m:nor/>
            <m:sty m:val="p"/>
          </m:rPr>
          <m:t>  </m:t>
        </m:r>
      </m:oMath>
      <w:r>
        <w:t>① </w:t>
      </w:r>
      <w:r>
        <w:br w:type="textWrapping"/>
      </w:r>
      <w:r>
        <w:t>同理乙切去部分的重</w:t>
      </w:r>
      <m:oMath>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m:t>乙切</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g</m:t>
        </m:r>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乙</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d</m:t>
        </m:r>
        <m:r>
          <m:rPr>
            <m:nor/>
            <m:sty m:val="p"/>
          </m:rPr>
          <m:t>  </m:t>
        </m:r>
      </m:oMath>
      <w:r>
        <w:t>② </w:t>
      </w:r>
      <w:r>
        <w:br w:type="textWrapping"/>
      </w:r>
      <w:r>
        <w:t>所以</w:t>
      </w:r>
      <m:oMath>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m:t>乙切</m:t>
                </m:r>
                <m:ctrlPr>
                  <w:rPr>
                    <w:rFonts w:ascii="Cambria Math" w:hAnsi="Cambria Math"/>
                  </w:rPr>
                </m:ctrlPr>
              </m:sub>
            </m:sSub>
            <m:ctrlPr>
              <w:rPr>
                <w:rFonts w:ascii="Cambria Math" w:hAnsi="Cambria Math"/>
              </w:rPr>
            </m:ctrlPr>
          </m:num>
          <m:den>
            <m:r>
              <m:rPr/>
              <w:rPr>
                <w:rFonts w:ascii="Cambria Math" w:hAnsi="Cambria Math"/>
              </w:rPr>
              <m:t>S</m:t>
            </m:r>
            <m:sSub>
              <m:sSubPr>
                <m:ctrlPr>
                  <w:rPr>
                    <w:rFonts w:ascii="Cambria Math" w:hAnsi="Cambria Math"/>
                  </w:rPr>
                </m:ctrlPr>
              </m:sSubPr>
              <m:e>
                <m:r>
                  <m:rPr/>
                  <w:rPr>
                    <w:rFonts w:ascii="Cambria Math" w:hAnsi="Cambria Math"/>
                  </w:rPr>
                  <m:t>'</m:t>
                </m:r>
                <m:ctrlPr>
                  <w:rPr>
                    <w:rFonts w:ascii="Cambria Math" w:hAnsi="Cambria Math"/>
                  </w:rPr>
                </m:ctrlPr>
              </m:e>
              <m:sub>
                <m:r>
                  <m:rPr>
                    <m:nor/>
                    <m:sty m:val="p"/>
                  </m:rPr>
                  <m:t>甲</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sSub>
              <m:sSubPr>
                <m:ctrlPr>
                  <w:rPr>
                    <w:rFonts w:ascii="Cambria Math" w:hAnsi="Cambria Math"/>
                  </w:rPr>
                </m:ctrlPr>
              </m:sSubPr>
              <m:e>
                <m:r>
                  <m:rPr>
                    <m:nor/>
                    <m:sty m:val="p"/>
                  </m:rPr>
                  <m:t>ρ</m:t>
                </m:r>
                <m:ctrlPr>
                  <w:rPr>
                    <w:rFonts w:ascii="Cambria Math" w:hAnsi="Cambria Math"/>
                  </w:rPr>
                </m:ctrlPr>
              </m:e>
              <m:sub>
                <m:r>
                  <m:rPr>
                    <m:nor/>
                    <m:sty m:val="p"/>
                  </m:rPr>
                  <m:t>乙</m:t>
                </m:r>
                <m:ctrlPr>
                  <w:rPr>
                    <w:rFonts w:ascii="Cambria Math" w:hAnsi="Cambria Math"/>
                  </w:rPr>
                </m:ctrlPr>
              </m:sub>
            </m:sSub>
            <m:r>
              <m:rPr/>
              <w:rPr>
                <w:rFonts w:ascii="Cambria Math" w:hAnsi="Cambria Math"/>
              </w:rPr>
              <m:t>g</m:t>
            </m:r>
            <m:sSubSup>
              <m:sSubSupPr>
                <m:ctrlPr>
                  <w:rPr>
                    <w:rFonts w:ascii="Cambria Math" w:hAnsi="Cambria Math"/>
                  </w:rPr>
                </m:ctrlPr>
              </m:sSubSupPr>
              <m:e>
                <m:r>
                  <m:rPr/>
                  <w:rPr>
                    <w:rFonts w:ascii="Cambria Math" w:hAnsi="Cambria Math"/>
                  </w:rPr>
                  <m:t>a</m:t>
                </m:r>
                <m:ctrlPr>
                  <w:rPr>
                    <w:rFonts w:ascii="Cambria Math" w:hAnsi="Cambria Math"/>
                  </w:rPr>
                </m:ctrlPr>
              </m:e>
              <m:sub>
                <m:r>
                  <m:rPr>
                    <m:nor/>
                    <m:sty m:val="p"/>
                  </m:rPr>
                  <m:t>乙</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d</m:t>
            </m:r>
            <m:ctrlPr>
              <w:rPr>
                <w:rFonts w:ascii="Cambria Math" w:hAnsi="Cambria Math"/>
              </w:rPr>
            </m:ctrlPr>
          </m:num>
          <m:den>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m:t>甲</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m:t>甲</m:t>
                </m:r>
                <m:ctrlPr>
                  <w:rPr>
                    <w:rFonts w:ascii="Cambria Math" w:hAnsi="Cambria Math"/>
                  </w:rPr>
                </m:ctrlPr>
              </m:sub>
            </m:sSub>
            <m:r>
              <m:rPr/>
              <w:rPr>
                <w:rFonts w:ascii="Cambria Math" w:hAnsi="Cambria Math"/>
              </w:rPr>
              <m:t>−d)</m:t>
            </m:r>
            <m:ctrlPr>
              <w:rPr>
                <w:rFonts w:ascii="Cambria Math" w:hAnsi="Cambria Math"/>
              </w:rPr>
            </m:ctrlPr>
          </m:den>
        </m:f>
      </m:oMath>
      <w:r>
        <w:t>③ </w:t>
      </w:r>
      <w:r>
        <w:br w:type="textWrapping"/>
      </w:r>
      <w:r>
        <w:t>同理：</w:t>
      </w:r>
      <m:oMath>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m:t>甲切</m:t>
                </m:r>
                <m:ctrlPr>
                  <w:rPr>
                    <w:rFonts w:ascii="Cambria Math" w:hAnsi="Cambria Math"/>
                  </w:rPr>
                </m:ctrlPr>
              </m:sub>
            </m:sSub>
            <m:ctrlPr>
              <w:rPr>
                <w:rFonts w:ascii="Cambria Math" w:hAnsi="Cambria Math"/>
              </w:rPr>
            </m:ctrlPr>
          </m:num>
          <m:den>
            <m:r>
              <m:rPr/>
              <w:rPr>
                <w:rFonts w:ascii="Cambria Math" w:hAnsi="Cambria Math"/>
              </w:rPr>
              <m:t>S</m:t>
            </m:r>
            <m:sSub>
              <m:sSubPr>
                <m:ctrlPr>
                  <w:rPr>
                    <w:rFonts w:ascii="Cambria Math" w:hAnsi="Cambria Math"/>
                  </w:rPr>
                </m:ctrlPr>
              </m:sSubPr>
              <m:e>
                <m:r>
                  <m:rPr/>
                  <w:rPr>
                    <w:rFonts w:ascii="Cambria Math" w:hAnsi="Cambria Math"/>
                  </w:rPr>
                  <m:t>'</m:t>
                </m:r>
                <m:ctrlPr>
                  <w:rPr>
                    <w:rFonts w:ascii="Cambria Math" w:hAnsi="Cambria Math"/>
                  </w:rPr>
                </m:ctrlPr>
              </m:e>
              <m:sub>
                <m:r>
                  <m:rPr>
                    <m:nor/>
                    <m:sty m:val="p"/>
                  </m:rPr>
                  <m:t>乙</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sSub>
              <m:sSubPr>
                <m:ctrlPr>
                  <w:rPr>
                    <w:rFonts w:ascii="Cambria Math" w:hAnsi="Cambria Math"/>
                  </w:rPr>
                </m:ctrlPr>
              </m:sSubPr>
              <m:e>
                <m:r>
                  <m:rPr>
                    <m:nor/>
                    <m:sty m:val="p"/>
                  </m:rPr>
                  <m:t>ρ</m:t>
                </m:r>
                <m:ctrlPr>
                  <w:rPr>
                    <w:rFonts w:ascii="Cambria Math" w:hAnsi="Cambria Math"/>
                  </w:rPr>
                </m:ctrlPr>
              </m:e>
              <m:sub>
                <m:r>
                  <m:rPr>
                    <m:nor/>
                    <m:sty m:val="p"/>
                  </m:rPr>
                  <m:t>甲</m:t>
                </m:r>
                <m:ctrlPr>
                  <w:rPr>
                    <w:rFonts w:ascii="Cambria Math" w:hAnsi="Cambria Math"/>
                  </w:rPr>
                </m:ctrlPr>
              </m:sub>
            </m:sSub>
            <m:r>
              <m:rPr/>
              <w:rPr>
                <w:rFonts w:ascii="Cambria Math" w:hAnsi="Cambria Math"/>
              </w:rPr>
              <m:t>g</m:t>
            </m:r>
            <m:sSubSup>
              <m:sSubSupPr>
                <m:ctrlPr>
                  <w:rPr>
                    <w:rFonts w:ascii="Cambria Math" w:hAnsi="Cambria Math"/>
                  </w:rPr>
                </m:ctrlPr>
              </m:sSubSupPr>
              <m:e>
                <m:r>
                  <m:rPr/>
                  <w:rPr>
                    <w:rFonts w:ascii="Cambria Math" w:hAnsi="Cambria Math"/>
                  </w:rPr>
                  <m:t>a</m:t>
                </m:r>
                <m:ctrlPr>
                  <w:rPr>
                    <w:rFonts w:ascii="Cambria Math" w:hAnsi="Cambria Math"/>
                  </w:rPr>
                </m:ctrlPr>
              </m:e>
              <m:sub>
                <m:r>
                  <m:rPr>
                    <m:nor/>
                    <m:sty m:val="p"/>
                  </m:rPr>
                  <m:t>甲</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d</m:t>
            </m:r>
            <m:ctrlPr>
              <w:rPr>
                <w:rFonts w:ascii="Cambria Math" w:hAnsi="Cambria Math"/>
              </w:rPr>
            </m:ctrlPr>
          </m:num>
          <m:den>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m:t>乙</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m:t>乙</m:t>
                </m:r>
                <m:ctrlPr>
                  <w:rPr>
                    <w:rFonts w:ascii="Cambria Math" w:hAnsi="Cambria Math"/>
                  </w:rPr>
                </m:ctrlPr>
              </m:sub>
            </m:sSub>
            <m:r>
              <m:rPr/>
              <w:rPr>
                <w:rFonts w:ascii="Cambria Math" w:hAnsi="Cambria Math"/>
              </w:rPr>
              <m:t>−d)</m:t>
            </m:r>
            <m:ctrlPr>
              <w:rPr>
                <w:rFonts w:ascii="Cambria Math" w:hAnsi="Cambria Math"/>
              </w:rPr>
            </m:ctrlPr>
          </m:den>
        </m:f>
      </m:oMath>
      <w:r>
        <w:t>   ④ </w:t>
      </w:r>
      <w:r>
        <w:br w:type="textWrapping"/>
      </w:r>
      <w:r>
        <w:t>最初甲乙对地压力相等，故它们质量相等，则</w:t>
      </w:r>
      <m:oMath>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甲</m:t>
            </m:r>
            <m:ctrlPr>
              <w:rPr>
                <w:rFonts w:ascii="Cambria Math" w:hAnsi="Cambria Math"/>
              </w:rPr>
            </m:ctrlPr>
          </m:sub>
        </m:sSub>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up>
            <m:r>
              <m:rPr/>
              <w:rPr>
                <w:rFonts w:ascii="Cambria Math" w:hAnsi="Cambria Math"/>
              </w:rPr>
              <m:t>3</m:t>
            </m:r>
            <m:ctrlPr>
              <w:rPr>
                <w:rFonts w:ascii="Cambria Math" w:hAnsi="Cambria Math"/>
              </w:rPr>
            </m:ctrlPr>
          </m:sup>
        </m:sSubSup>
        <m:r>
          <m:rPr/>
          <w:rPr>
            <w:rFonts w:ascii="Cambria Math" w:hAnsi="Cambria Math"/>
          </w:rPr>
          <m:t>=</m:t>
        </m:r>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乙</m:t>
            </m:r>
            <m:ctrlPr>
              <w:rPr>
                <w:rFonts w:ascii="Cambria Math" w:hAnsi="Cambria Math"/>
              </w:rPr>
            </m:ctrlPr>
          </m:sub>
        </m:sSub>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乙</m:t>
            </m:r>
            <m:ctrlPr>
              <w:rPr>
                <w:rFonts w:ascii="Cambria Math" w:hAnsi="Cambria Math"/>
              </w:rPr>
            </m:ctrlPr>
          </m:sub>
          <m:sup>
            <m:r>
              <m:rPr/>
              <w:rPr>
                <w:rFonts w:ascii="Cambria Math" w:hAnsi="Cambria Math"/>
              </w:rPr>
              <m:t>3</m:t>
            </m:r>
            <m:ctrlPr>
              <w:rPr>
                <w:rFonts w:ascii="Cambria Math" w:hAnsi="Cambria Math"/>
              </w:rPr>
            </m:ctrlPr>
          </m:sup>
        </m:sSubSup>
      </m:oMath>
      <w:r>
        <w:t>   ⑤ </w:t>
      </w:r>
      <w:r>
        <w:br w:type="textWrapping"/>
      </w:r>
      <w:r>
        <w:t>④：⑤结合⑤化简可得，</w:t>
      </w:r>
      <m:oMath>
        <m:f>
          <m:fPr>
            <m:ctrlPr>
              <w:rPr>
                <w:rFonts w:ascii="Cambria Math" w:hAnsi="Cambria Math"/>
              </w:rPr>
            </m:ctrlPr>
          </m:fPr>
          <m:num>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m:t>甲</m:t>
                </m:r>
                <m:ctrlPr>
                  <w:rPr>
                    <w:rFonts w:ascii="Cambria Math" w:hAnsi="Cambria Math"/>
                  </w:rPr>
                </m:ctrlPr>
              </m:sub>
            </m:sSub>
            <m:ctrlPr>
              <w:rPr>
                <w:rFonts w:ascii="Cambria Math" w:hAnsi="Cambria Math"/>
              </w:rPr>
            </m:ctrlPr>
          </m:num>
          <m:den>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m:t>乙</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m:t>乙</m:t>
                </m:r>
                <m:ctrlPr>
                  <w:rPr>
                    <w:rFonts w:ascii="Cambria Math" w:hAnsi="Cambria Math"/>
                  </w:rPr>
                </m:ctrlPr>
              </m:sub>
            </m:sSub>
            <m:r>
              <m:rPr/>
              <w:rPr>
                <w:rFonts w:ascii="Cambria Math" w:hAnsi="Cambria Math"/>
              </w:rPr>
              <m:t>−d</m:t>
            </m:r>
            <m:ctrlPr>
              <w:rPr>
                <w:rFonts w:ascii="Cambria Math" w:hAnsi="Cambria Math"/>
              </w:rPr>
            </m:ctrlPr>
          </m:num>
          <m:den>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m:t>甲</m:t>
                </m:r>
                <m:ctrlPr>
                  <w:rPr>
                    <w:rFonts w:ascii="Cambria Math" w:hAnsi="Cambria Math"/>
                  </w:rPr>
                </m:ctrlPr>
              </m:sub>
            </m:sSub>
            <m:r>
              <m:rPr/>
              <w:rPr>
                <w:rFonts w:ascii="Cambria Math" w:hAnsi="Cambria Math"/>
              </w:rPr>
              <m:t>−d</m:t>
            </m:r>
            <m:ctrlPr>
              <w:rPr>
                <w:rFonts w:ascii="Cambria Math" w:hAnsi="Cambria Math"/>
              </w:rPr>
            </m:ctrlPr>
          </m:den>
        </m:f>
      </m:oMath>
      <w:r>
        <w:t>⑥ </w:t>
      </w:r>
      <w:r>
        <w:br w:type="textWrapping"/>
      </w:r>
      <w:r>
        <w:t>由图可知，</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Sub>
      </m:oMath>
      <w:r>
        <w:t>，故</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−d&gt;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−d</m:t>
        </m:r>
      </m:oMath>
      <w:r>
        <w:t>，所以</w:t>
      </w:r>
      <m:oMath>
        <m:f>
          <m:fPr>
            <m:ctrlPr>
              <w:rPr>
                <w:rFonts w:ascii="Cambria Math" w:hAnsi="Cambria Math"/>
              </w:rPr>
            </m:ctrlPr>
          </m:fPr>
          <m:num>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m:t>甲</m:t>
                </m:r>
                <m:ctrlPr>
                  <w:rPr>
                    <w:rFonts w:ascii="Cambria Math" w:hAnsi="Cambria Math"/>
                  </w:rPr>
                </m:ctrlPr>
              </m:sub>
            </m:sSub>
            <m:ctrlPr>
              <w:rPr>
                <w:rFonts w:ascii="Cambria Math" w:hAnsi="Cambria Math"/>
              </w:rPr>
            </m:ctrlPr>
          </m:num>
          <m:den>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m:t>乙</m:t>
                </m:r>
                <m:ctrlPr>
                  <w:rPr>
                    <w:rFonts w:ascii="Cambria Math" w:hAnsi="Cambria Math"/>
                  </w:rPr>
                </m:ctrlPr>
              </m:sub>
            </m:sSub>
            <m:ctrlPr>
              <w:rPr>
                <w:rFonts w:ascii="Cambria Math" w:hAnsi="Cambria Math"/>
              </w:rPr>
            </m:ctrlPr>
          </m:den>
        </m:f>
        <m:r>
          <m:rPr/>
          <w:rPr>
            <w:rFonts w:ascii="Cambria Math" w:hAnsi="Cambria Math"/>
          </w:rPr>
          <m:t>&gt;1</m:t>
        </m:r>
      </m:oMath>
      <w:r>
        <w:t>； </w:t>
      </w:r>
      <w:r>
        <w:br w:type="textWrapping"/>
      </w:r>
      <w:r>
        <w:t>则</w:t>
      </w:r>
      <m:oMath>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&gt;Δ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，即</w:t>
      </w:r>
      <m:oMath>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&gt;0</m:t>
        </m:r>
        <m:r>
          <m:rPr>
            <m:nor/>
            <m:sty m:val="p"/>
          </m:rPr>
          <m:t>    </m:t>
        </m:r>
      </m:oMath>
      <w:r>
        <w:t>⑦ </w:t>
      </w:r>
      <w:r>
        <w:br w:type="textWrapping"/>
      </w:r>
      <w:r>
        <w:t>将切去部分放置在对方剩余部分的上表面，则此时甲的整体对地压强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    ⑧ </w:t>
      </w:r>
      <w:r>
        <w:br w:type="textWrapping"/>
      </w:r>
      <w:r>
        <w:t>此时乙的整体对地压强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    ⑨ </w:t>
      </w:r>
      <w:r>
        <w:br w:type="textWrapping"/>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 xml:space="preserve">   </w:t>
      </w:r>
      <m:oMath>
        <m:r>
          <m:rPr/>
          <w:rPr>
            <w:rFonts w:ascii="Cambria Math" w:hAnsi="Cambria Math"/>
          </w:rPr>
          <m:t>(10)</m:t>
        </m:r>
      </m:oMath>
      <w:r>
        <w:t> </w:t>
      </w:r>
      <w:r>
        <w:br w:type="textWrapping"/>
      </w:r>
      <w:r>
        <w:t>根据前面的分析可推出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'&gt;0</m:t>
        </m:r>
      </m:oMath>
      <w:r>
        <w:t> </w:t>
      </w:r>
      <w:r>
        <w:br w:type="textWrapping"/>
      </w:r>
      <w:r>
        <w:t>所以</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m:t>
        </m:r>
      </m:oMath>
      <w:r>
        <w:t>。 </w:t>
      </w:r>
      <w:r>
        <w:br w:type="textWrapping"/>
      </w:r>
      <w:r>
        <w:t>故选：</w:t>
      </w:r>
      <m:oMath>
        <m:r>
          <m:rPr/>
          <w:rPr>
            <w:rFonts w:ascii="Cambria Math" w:hAnsi="Cambria Math"/>
          </w:rPr>
          <m:t>A</m:t>
        </m:r>
      </m:oMath>
      <w:r>
        <w:t>。 </w:t>
      </w:r>
      <w:r>
        <w:br w:type="textWrapping"/>
      </w:r>
      <w:r>
        <w:t>水平面上物体的压力和自身的重力相等，沿竖直方向将甲、乙正方体切去厚度为</w:t>
      </w:r>
      <m:oMath>
        <m:r>
          <m:rPr/>
          <w:rPr>
            <w:rFonts w:ascii="Cambria Math" w:hAnsi="Cambria Math"/>
          </w:rPr>
          <m:t>ℎ</m:t>
        </m:r>
      </m:oMath>
      <w:r>
        <w:t>的部分后叠放在剩余的部分上时，对水平地面的压力不变，根据题意求出此时的受力面积，利用</w:t>
      </w:r>
      <m:oMath>
        <m:r>
          <m:rPr/>
          <w:rPr>
            <w:rFonts w:ascii="Cambria Math" w:hAnsi="Cambria Math"/>
          </w:rPr>
          <m:t>p=</m:t>
        </m:r>
        <m:f>
          <m:fPr>
            <m:ctrlPr>
              <w:rPr>
                <w:rFonts w:ascii="Cambria Math" w:hAnsi="Cambria Math"/>
              </w:rPr>
            </m:ctrlPr>
          </m:fPr>
          <m:num>
            <m:r>
              <m:rPr/>
              <w:rPr>
                <w:rFonts w:ascii="Cambria Math" w:hAnsi="Cambria Math"/>
              </w:rPr>
              <m:t>F</m:t>
            </m:r>
            <m:ctrlPr>
              <w:rPr>
                <w:rFonts w:ascii="Cambria Math" w:hAnsi="Cambria Math"/>
              </w:rPr>
            </m:ctrlPr>
          </m:num>
          <m:den>
            <m:r>
              <m:rPr/>
              <w:rPr>
                <w:rFonts w:ascii="Cambria Math" w:hAnsi="Cambria Math"/>
              </w:rPr>
              <m:t>S</m:t>
            </m:r>
            <m:ctrlPr>
              <w:rPr>
                <w:rFonts w:ascii="Cambria Math" w:hAnsi="Cambria Math"/>
              </w:rPr>
            </m:ctrlPr>
          </m:den>
        </m:f>
      </m:oMath>
      <w:r>
        <w:t>求出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。 </w:t>
      </w:r>
      <w:r>
        <w:br w:type="textWrapping"/>
      </w:r>
      <w:r>
        <w:t>此题主要考查压强公式的灵活运用，解答的关键是设甲乙两个正方体的增大压强分别为</w:t>
      </w:r>
      <m:oMath>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oMath>
      <w:r>
        <w:t>、</w:t>
      </w:r>
      <m:oMath>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oMath>
      <w:r>
        <w:t>，并根据题意推导出其增大的压强。</w:t>
      </w:r>
      <w:r>
        <w:br w:type="textWrapping"/>
      </w:r>
    </w:p>
    <w:p>
      <w:r>
        <w:rPr>
          <w:color w:val="3333FF"/>
        </w:rPr>
        <w:t>4.【答案】</w:t>
      </w:r>
      <w:r>
        <w:t>A;</w:t>
      </w:r>
    </w:p>
    <w:p>
      <w:r>
        <w:rPr>
          <w:color w:val="3333FF"/>
        </w:rPr>
        <w:t>【解析】</w:t>
      </w:r>
      <w:r>
        <w:t> </w:t>
      </w:r>
      <w:r>
        <w:br w:type="textWrapping"/>
      </w:r>
      <m:oMath>
        <m:r>
          <m:rPr/>
          <w:rPr>
            <w:rFonts w:ascii="Cambria Math" w:hAnsi="Cambria Math"/>
          </w:rPr>
          <m:t>a</m:t>
        </m:r>
      </m:oMath>
      <w:r>
        <w:t>、</w:t>
      </w:r>
      <m:oMath>
        <m:r>
          <m:rPr/>
          <w:rPr>
            <w:rFonts w:ascii="Cambria Math" w:hAnsi="Cambria Math"/>
          </w:rPr>
          <m:t>c</m:t>
        </m:r>
      </m:oMath>
      <w:r>
        <w:t>是不同深度、方向相同的两个小孔，分析水的射程，可以得出水的压强和深度的关系； </w:t>
      </w:r>
      <w:r>
        <w:br w:type="textWrapping"/>
      </w:r>
      <m:oMath>
        <m:r>
          <m:rPr/>
          <w:rPr>
            <w:rFonts w:ascii="Cambria Math" w:hAnsi="Cambria Math"/>
          </w:rPr>
          <m:t>b</m:t>
        </m:r>
      </m:oMath>
      <w:r>
        <w:t>、</w:t>
      </w:r>
      <m:oMath>
        <m:r>
          <m:rPr/>
          <w:rPr>
            <w:rFonts w:ascii="Cambria Math" w:hAnsi="Cambria Math"/>
          </w:rPr>
          <m:t>c</m:t>
        </m:r>
      </m:oMath>
      <w:r>
        <w:t>是同一深度、不同方向的两个小孔，分析水的射程，可以得出水的压强和方向的关系； </w:t>
      </w:r>
      <w:r>
        <w:br w:type="textWrapping"/>
      </w:r>
      <m:oMath>
        <m:r>
          <m:rPr/>
          <w:rPr>
            <w:rFonts w:ascii="Cambria Math" w:hAnsi="Cambria Math"/>
          </w:rPr>
          <m:t>d</m:t>
        </m:r>
      </m:oMath>
      <w:r>
        <w:t>是容器底部的一个小孔，拔掉孔塞后水会流出说明水对容器底有压强。 </w:t>
      </w:r>
      <w:r>
        <w:br w:type="textWrapping"/>
      </w:r>
      <w:r>
        <w:t>该题考查实验现象的分析能力，进行实验是为了得到结论，而结论的得出必须进行准确细致的分析。 </w:t>
      </w:r>
      <w:r>
        <w:br w:type="textWrapping"/>
      </w:r>
      <w:r>
        <w:t> </w:t>
      </w:r>
      <w:r>
        <w:br w:type="textWrapping"/>
      </w:r>
      <w:r>
        <w:t>A.</w:t>
      </w:r>
      <m:oMath>
        <m:r>
          <m:rPr/>
          <w:rPr>
            <w:rFonts w:ascii="Cambria Math" w:hAnsi="Cambria Math"/>
          </w:rPr>
          <m:t>a</m:t>
        </m:r>
      </m:oMath>
      <w:r>
        <w:t>、</w:t>
      </w:r>
      <m:oMath>
        <m:r>
          <m:rPr/>
          <w:rPr>
            <w:rFonts w:ascii="Cambria Math" w:hAnsi="Cambria Math"/>
          </w:rPr>
          <m:t>c</m:t>
        </m:r>
      </m:oMath>
      <w:r>
        <w:t>两个小孔，是向着同一个方向，距离液面的深度不同，是探究液体压强和深度的关系，所以</w:t>
      </w:r>
      <m:oMath>
        <m:r>
          <m:rPr/>
          <w:rPr>
            <w:rFonts w:ascii="Cambria Math" w:hAnsi="Cambria Math"/>
          </w:rPr>
          <m:t>A</m:t>
        </m:r>
      </m:oMath>
      <w:r>
        <w:t>是错误的； </w:t>
      </w:r>
      <w:r>
        <w:br w:type="textWrapping"/>
      </w:r>
      <w:r>
        <w:t>B.</w:t>
      </w:r>
      <m:oMath>
        <m:r>
          <m:rPr/>
          <w:rPr>
            <w:rFonts w:ascii="Cambria Math" w:hAnsi="Cambria Math"/>
          </w:rPr>
          <m:t>b</m:t>
        </m:r>
      </m:oMath>
      <w:r>
        <w:t>、</w:t>
      </w:r>
      <m:oMath>
        <m:r>
          <m:rPr/>
          <w:rPr>
            <w:rFonts w:ascii="Cambria Math" w:hAnsi="Cambria Math"/>
          </w:rPr>
          <m:t>c</m:t>
        </m:r>
      </m:oMath>
      <w:r>
        <w:t>是同一深度不同方向的两个小孔，说明了同一深度处，向各个方向的压强是相等的，所以</w:t>
      </w:r>
      <m:oMath>
        <m:r>
          <m:rPr/>
          <w:rPr>
            <w:rFonts w:ascii="Cambria Math" w:hAnsi="Cambria Math"/>
          </w:rPr>
          <m:t>B</m:t>
        </m:r>
      </m:oMath>
      <w:r>
        <w:t>是正确的； </w:t>
      </w:r>
      <w:r>
        <w:br w:type="textWrapping"/>
      </w:r>
      <w:r>
        <w:t>C.拔掉</w:t>
      </w:r>
      <m:oMath>
        <m:r>
          <m:rPr/>
          <w:rPr>
            <w:rFonts w:ascii="Cambria Math" w:hAnsi="Cambria Math"/>
          </w:rPr>
          <m:t>a</m:t>
        </m:r>
      </m:oMath>
      <w:r>
        <w:t>、</w:t>
      </w:r>
      <m:oMath>
        <m:r>
          <m:rPr/>
          <w:rPr>
            <w:rFonts w:ascii="Cambria Math" w:hAnsi="Cambria Math"/>
          </w:rPr>
          <m:t>c</m:t>
        </m:r>
      </m:oMath>
      <w:r>
        <w:t>的孔塞时，观察到</w:t>
      </w:r>
      <m:oMath>
        <m:r>
          <m:rPr/>
          <w:rPr>
            <w:rFonts w:ascii="Cambria Math" w:hAnsi="Cambria Math"/>
          </w:rPr>
          <m:t>c</m:t>
        </m:r>
      </m:oMath>
      <w:r>
        <w:t>孔比</w:t>
      </w:r>
      <m:oMath>
        <m:r>
          <m:rPr/>
          <w:rPr>
            <w:rFonts w:ascii="Cambria Math" w:hAnsi="Cambria Math"/>
          </w:rPr>
          <m:t>a</m:t>
        </m:r>
      </m:oMath>
      <w:r>
        <w:t>孔水的射程远，说明深度越大，压强越大，所以</w:t>
      </w:r>
      <m:oMath>
        <m:r>
          <m:rPr/>
          <w:rPr>
            <w:rFonts w:ascii="Cambria Math" w:hAnsi="Cambria Math"/>
          </w:rPr>
          <m:t>C</m:t>
        </m:r>
      </m:oMath>
      <w:r>
        <w:t>是正确的； </w:t>
      </w:r>
      <w:r>
        <w:br w:type="textWrapping"/>
      </w:r>
      <w:r>
        <w:t>D.</w:t>
      </w:r>
      <m:oMath>
        <m:r>
          <m:rPr/>
          <w:rPr>
            <w:rFonts w:ascii="Cambria Math" w:hAnsi="Cambria Math"/>
          </w:rPr>
          <m:t>d</m:t>
        </m:r>
      </m:oMath>
      <w:r>
        <w:t>是容器底的一个小孔，有水流出，说明水对容器底有压强，所以</w:t>
      </w:r>
      <m:oMath>
        <m:r>
          <m:rPr/>
          <w:rPr>
            <w:rFonts w:ascii="Cambria Math" w:hAnsi="Cambria Math"/>
          </w:rPr>
          <m:t>D</m:t>
        </m:r>
      </m:oMath>
      <w:r>
        <w:t>是正确的。 </w:t>
      </w:r>
      <w:r>
        <w:br w:type="textWrapping"/>
      </w:r>
      <w:r>
        <w:t>故选A。 </w:t>
      </w:r>
      <w:r>
        <w:br w:type="textWrapping"/>
      </w:r>
      <w:r>
        <w:br w:type="textWrapping"/>
      </w:r>
    </w:p>
    <w:p>
      <w:r>
        <w:rPr>
          <w:color w:val="3333FF"/>
        </w:rPr>
        <w:t>5.【答案】</w:t>
      </w:r>
      <w:r>
        <w:t>B;</w:t>
      </w:r>
    </w:p>
    <w:p>
      <w:r>
        <w:rPr>
          <w:color w:val="3333FF"/>
        </w:rPr>
        <w:t>【解析】</w:t>
      </w:r>
      <w:r>
        <w:t>解：</w:t>
      </w:r>
      <m:oMath>
        <m:r>
          <m:rPr/>
          <w:rPr>
            <w:rFonts w:ascii="Cambria Math" w:hAnsi="Cambria Math"/>
          </w:rPr>
          <m:t>A</m:t>
        </m:r>
      </m:oMath>
      <w:r>
        <w:t>、由于甲乙丙三个容器的底面积相同，内所装同种液体的深度相同，如图可知容器所装液体的体积关系有</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丙</m:t>
            </m:r>
            <m:ctrlPr>
              <w:rPr>
                <w:rFonts w:ascii="Cambria Math" w:hAnsi="Cambria Math"/>
              </w:rPr>
            </m:ctrlPr>
          </m:sub>
        </m:sSub>
      </m:oMath>
      <w:r>
        <w:t>，再由</w:t>
      </w:r>
      <m:oMath>
        <m:r>
          <m:rPr/>
          <w:rPr>
            <w:rFonts w:ascii="Cambria Math" w:hAnsi="Cambria Math"/>
          </w:rPr>
          <m:t>G=</m:t>
        </m:r>
        <m:r>
          <m:rPr>
            <m:nor/>
            <m:sty m:val="p"/>
          </m:rPr>
          <m:t>mg</m:t>
        </m:r>
        <m:r>
          <m:rPr/>
          <w:rPr>
            <w:rFonts w:ascii="Cambria Math" w:hAnsi="Cambria Math"/>
          </w:rPr>
          <m:t>=</m:t>
        </m:r>
        <m:r>
          <m:rPr>
            <m:nor/>
            <m:sty m:val="p"/>
          </m:rPr>
          <m:t>ρVg</m:t>
        </m:r>
      </m:oMath>
      <w:r>
        <w:t>可知，所装液体的重力关系有</w:t>
      </w:r>
      <m:oMath>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m:t>甲液</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m:t>乙液</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m:t>丙液</m:t>
            </m:r>
            <m:ctrlPr>
              <w:rPr>
                <w:rFonts w:ascii="Cambria Math" w:hAnsi="Cambria Math"/>
              </w:rPr>
            </m:ctrlPr>
          </m:sub>
        </m:sSub>
      </m:oMath>
      <w:r>
        <w:t>，容器对桌面产生的压力</w:t>
      </w:r>
      <m:oMath>
        <m:r>
          <m:rPr/>
          <w:rPr>
            <w:rFonts w:ascii="Cambria Math" w:hAnsi="Cambria Math"/>
          </w:rPr>
          <m:t>F=G</m:t>
        </m:r>
      </m:oMath>
      <w:r>
        <w:t>容</w:t>
      </w:r>
      <m:oMath>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液</m:t>
            </m:r>
            <m:ctrlPr>
              <w:rPr>
                <w:rFonts w:ascii="Cambria Math" w:hAnsi="Cambria Math"/>
              </w:rPr>
            </m:ctrlPr>
          </m:sub>
        </m:sSub>
      </m:oMath>
      <w:r>
        <w:t>，而容器的重力相等，则甲乙丙三个容器对桌面的压力关系为</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丙</m:t>
            </m:r>
            <m:ctrlPr>
              <w:rPr>
                <w:rFonts w:ascii="Cambria Math" w:hAnsi="Cambria Math"/>
              </w:rPr>
            </m:ctrlPr>
          </m:sub>
        </m:sSub>
      </m:oMath>
      <w:r>
        <w:t>，由</w:t>
      </w:r>
      <m:oMath>
        <m:r>
          <m:rPr/>
          <w:rPr>
            <w:rFonts w:ascii="Cambria Math" w:hAnsi="Cambria Math"/>
          </w:rPr>
          <m:t>p=</m:t>
        </m:r>
        <m:f>
          <m:fPr>
            <m:ctrlPr>
              <w:rPr>
                <w:rFonts w:ascii="Cambria Math" w:hAnsi="Cambria Math"/>
              </w:rPr>
            </m:ctrlPr>
          </m:fPr>
          <m:num>
            <m:r>
              <m:rPr/>
              <w:rPr>
                <w:rFonts w:ascii="Cambria Math" w:hAnsi="Cambria Math"/>
              </w:rPr>
              <m:t>F</m:t>
            </m:r>
            <m:ctrlPr>
              <w:rPr>
                <w:rFonts w:ascii="Cambria Math" w:hAnsi="Cambria Math"/>
              </w:rPr>
            </m:ctrlPr>
          </m:num>
          <m:den>
            <m:r>
              <m:rPr/>
              <w:rPr>
                <w:rFonts w:ascii="Cambria Math" w:hAnsi="Cambria Math"/>
              </w:rPr>
              <m:t>S</m:t>
            </m:r>
            <m:ctrlPr>
              <w:rPr>
                <w:rFonts w:ascii="Cambria Math" w:hAnsi="Cambria Math"/>
              </w:rPr>
            </m:ctrlPr>
          </m:den>
        </m:f>
      </m:oMath>
      <w:r>
        <w:t>可知，容器的底面积相等，则容器对桌面的压强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丙</m:t>
            </m:r>
            <m:ctrlPr>
              <w:rPr>
                <w:rFonts w:ascii="Cambria Math" w:hAnsi="Cambria Math"/>
              </w:rPr>
            </m:ctrlPr>
          </m:sub>
        </m:sSub>
      </m:oMath>
      <w:r>
        <w:t>，故</w:t>
      </w:r>
      <m:oMath>
        <m:r>
          <m:rPr/>
          <w:rPr>
            <w:rFonts w:ascii="Cambria Math" w:hAnsi="Cambria Math"/>
          </w:rPr>
          <m:t>A</m:t>
        </m:r>
      </m:oMath>
      <w:r>
        <w:t>错误； </w:t>
      </w:r>
      <w:r>
        <w:br w:type="textWrapping"/>
      </w:r>
      <m:oMath>
        <m:r>
          <m:rPr/>
          <w:rPr>
            <w:rFonts w:ascii="Cambria Math" w:hAnsi="Cambria Math"/>
          </w:rPr>
          <m:t>B</m:t>
        </m:r>
      </m:oMath>
      <w:r>
        <w:t>、由于容器内装液体的深度相同，由</w:t>
      </w:r>
      <m:oMath>
        <m:r>
          <m:rPr/>
          <w:rPr>
            <w:rFonts w:ascii="Cambria Math" w:hAnsi="Cambria Math"/>
          </w:rPr>
          <m:t>p=</m:t>
        </m:r>
        <m:r>
          <m:rPr>
            <m:nor/>
            <m:sty m:val="p"/>
          </m:rPr>
          <m:t>ρgh</m:t>
        </m:r>
      </m:oMath>
      <w:r>
        <w:t>可知，液体对容器底产生的压强相等，再由</w:t>
      </w:r>
      <m:oMath>
        <m:r>
          <m:rPr/>
          <w:rPr>
            <w:rFonts w:ascii="Cambria Math" w:hAnsi="Cambria Math"/>
          </w:rPr>
          <m:t>F=</m:t>
        </m:r>
        <m:r>
          <m:rPr>
            <m:nor/>
            <m:sty m:val="p"/>
          </m:rPr>
          <m:t>pS</m:t>
        </m:r>
      </m:oMath>
      <w:r>
        <w:t>可知，容器的底面积相等，则液体对容器底的压力相等，故</w:t>
      </w:r>
      <m:oMath>
        <m:r>
          <m:rPr/>
          <w:rPr>
            <w:rFonts w:ascii="Cambria Math" w:hAnsi="Cambria Math"/>
          </w:rPr>
          <m:t>B</m:t>
        </m:r>
      </m:oMath>
      <w:r>
        <w:t>正确； </w:t>
      </w:r>
      <w:r>
        <w:br w:type="textWrapping"/>
      </w:r>
      <m:oMath>
        <m:r>
          <m:rPr/>
          <w:rPr>
            <w:rFonts w:ascii="Cambria Math" w:hAnsi="Cambria Math"/>
          </w:rPr>
          <m:t>C</m:t>
        </m:r>
      </m:oMath>
      <w:r>
        <w:t>、三个容器加入质量相等的同种液体，由于甲丙容器底受到的压力不等于液体的重力，因此加入液体后，对容器底部的压力仍不相等，故</w:t>
      </w:r>
      <m:oMath>
        <m:r>
          <m:rPr/>
          <w:rPr>
            <w:rFonts w:ascii="Cambria Math" w:hAnsi="Cambria Math"/>
          </w:rPr>
          <m:t>C</m:t>
        </m:r>
      </m:oMath>
      <w:r>
        <w:t>错误； </w:t>
      </w:r>
      <w:r>
        <w:br w:type="textWrapping"/>
      </w:r>
      <m:oMath>
        <m:r>
          <m:rPr/>
          <w:rPr>
            <w:rFonts w:ascii="Cambria Math" w:hAnsi="Cambria Math"/>
          </w:rPr>
          <m:t>D</m:t>
        </m:r>
      </m:oMath>
      <w:r>
        <w:t>、在三个容器内加入质量相等的同种液体，由容器的形状可知，</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乙</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丙</m:t>
            </m:r>
            <m:ctrlPr>
              <w:rPr>
                <w:rFonts w:ascii="Cambria Math" w:hAnsi="Cambria Math"/>
              </w:rPr>
            </m:ctrlPr>
          </m:sub>
        </m:sSub>
      </m:oMath>
      <w:r>
        <w:t>，由</w:t>
      </w:r>
      <m:oMath>
        <m:r>
          <m:rPr/>
          <w:rPr>
            <w:rFonts w:ascii="Cambria Math" w:hAnsi="Cambria Math"/>
          </w:rPr>
          <m:t>Δp=</m:t>
        </m:r>
        <m:r>
          <m:rPr>
            <m:nor/>
            <m:sty m:val="p"/>
          </m:rPr>
          <m:t>ρgh</m:t>
        </m:r>
      </m:oMath>
      <w:r>
        <w:t>可知，对容器底部增加的压强不等，由</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末</m:t>
            </m:r>
            <m:ctrlPr>
              <w:rPr>
                <w:rFonts w:ascii="Cambria Math" w:hAnsi="Cambria Math"/>
              </w:rPr>
            </m:ctrlPr>
          </m:sub>
        </m:sSub>
        <m:r>
          <m:rPr/>
          <w:rPr>
            <w:rFonts w:ascii="Cambria Math" w:hAnsi="Cambria Math"/>
          </w:rPr>
          <m:t>=p+Δℎ</m:t>
        </m:r>
      </m:oMath>
      <w:r>
        <w:t>可知，容器底部的压强不等，故</w:t>
      </w:r>
      <m:oMath>
        <m:r>
          <m:rPr/>
          <w:rPr>
            <w:rFonts w:ascii="Cambria Math" w:hAnsi="Cambria Math"/>
          </w:rPr>
          <m:t>D</m:t>
        </m:r>
      </m:oMath>
      <w:r>
        <w:t>错误。 </w:t>
      </w:r>
      <w:r>
        <w:br w:type="textWrapping"/>
      </w:r>
      <w:r>
        <w:t>故选：</w:t>
      </w:r>
      <m:oMath>
        <m:r>
          <m:rPr/>
          <w:rPr>
            <w:rFonts w:ascii="Cambria Math" w:hAnsi="Cambria Math"/>
          </w:rPr>
          <m:t>B</m:t>
        </m:r>
      </m:oMath>
      <w:r>
        <w:t>。 </w:t>
      </w:r>
      <w:r>
        <w:br w:type="textWrapping"/>
      </w:r>
      <w:r>
        <w:t>根据液体的压强公式</w:t>
      </w:r>
      <m:oMath>
        <m:r>
          <m:rPr/>
          <w:rPr>
            <w:rFonts w:ascii="Cambria Math" w:hAnsi="Cambria Math"/>
          </w:rPr>
          <m:t>p=</m:t>
        </m:r>
        <m:r>
          <m:rPr>
            <m:nor/>
            <m:sty m:val="p"/>
          </m:rPr>
          <m:t>ρgh</m:t>
        </m:r>
      </m:oMath>
      <w:r>
        <w:t>判断液体对容器底部产生的压强大小，容器底部受到液体压力由</w:t>
      </w:r>
      <m:oMath>
        <m:r>
          <m:rPr/>
          <w:rPr>
            <w:rFonts w:ascii="Cambria Math" w:hAnsi="Cambria Math"/>
          </w:rPr>
          <m:t>F=</m:t>
        </m:r>
        <m:r>
          <m:rPr>
            <m:nor/>
            <m:sty m:val="p"/>
          </m:rPr>
          <m:t>pS</m:t>
        </m:r>
      </m:oMath>
      <w:r>
        <w:t>判断，由于甲乙丙三个容器的形状不同，装同样高度的同种液体的体积不同，则所装液体的重力也不同，由容器对桌面产生的压力等于容器的重力加上液体的重力，判断容器对桌面产生的压力大小，在根据</w:t>
      </w:r>
      <m:oMath>
        <m:r>
          <m:rPr/>
          <w:rPr>
            <w:rFonts w:ascii="Cambria Math" w:hAnsi="Cambria Math"/>
          </w:rPr>
          <m:t>p=</m:t>
        </m:r>
        <m:f>
          <m:fPr>
            <m:ctrlPr>
              <w:rPr>
                <w:rFonts w:ascii="Cambria Math" w:hAnsi="Cambria Math"/>
              </w:rPr>
            </m:ctrlPr>
          </m:fPr>
          <m:num>
            <m:r>
              <m:rPr/>
              <w:rPr>
                <w:rFonts w:ascii="Cambria Math" w:hAnsi="Cambria Math"/>
              </w:rPr>
              <m:t>F</m:t>
            </m:r>
            <m:ctrlPr>
              <w:rPr>
                <w:rFonts w:ascii="Cambria Math" w:hAnsi="Cambria Math"/>
              </w:rPr>
            </m:ctrlPr>
          </m:num>
          <m:den>
            <m:r>
              <m:rPr/>
              <w:rPr>
                <w:rFonts w:ascii="Cambria Math" w:hAnsi="Cambria Math"/>
              </w:rPr>
              <m:t>S</m:t>
            </m:r>
            <m:ctrlPr>
              <w:rPr>
                <w:rFonts w:ascii="Cambria Math" w:hAnsi="Cambria Math"/>
              </w:rPr>
            </m:ctrlPr>
          </m:den>
        </m:f>
      </m:oMath>
      <w:r>
        <w:t>判断对桌面产生的压强大小关系。 </w:t>
      </w:r>
      <w:r>
        <w:br w:type="textWrapping"/>
      </w:r>
      <w:r>
        <w:t>此题是压强的综合分析题，考查学生对压强知识的理解。</w:t>
      </w:r>
      <w:r>
        <w:br w:type="textWrapping"/>
      </w:r>
    </w:p>
    <w:p>
      <w:r>
        <w:rPr>
          <w:color w:val="3333FF"/>
        </w:rPr>
        <w:t>6.【答案】</w:t>
      </w:r>
      <w:r>
        <w:t>B;</w:t>
      </w:r>
    </w:p>
    <w:p>
      <w:r>
        <w:rPr>
          <w:color w:val="3333FF"/>
        </w:rPr>
        <w:t>【解析】</w:t>
      </w:r>
      <w:r>
        <w:t>解：</w:t>
      </w:r>
      <m:oMath>
        <m:r>
          <m:rPr/>
          <w:rPr>
            <w:rFonts w:ascii="Cambria Math" w:hAnsi="Cambria Math"/>
          </w:rPr>
          <m:t>A</m:t>
        </m:r>
      </m:oMath>
      <w:r>
        <w:t>、乙图中橡皮膜凹进得更多，质量不变，体积更小，故瓶内空气的密度变大，故</w:t>
      </w:r>
      <m:oMath>
        <m:r>
          <m:rPr/>
          <w:rPr>
            <w:rFonts w:ascii="Cambria Math" w:hAnsi="Cambria Math"/>
          </w:rPr>
          <m:t>A</m:t>
        </m:r>
      </m:oMath>
      <w:r>
        <w:t>错误； </w:t>
      </w:r>
      <w:r>
        <w:br w:type="textWrapping"/>
      </w:r>
      <m:oMath>
        <m:r>
          <m:rPr/>
          <w:rPr>
            <w:rFonts w:ascii="Cambria Math" w:hAnsi="Cambria Math"/>
          </w:rPr>
          <m:t>B</m:t>
        </m:r>
      </m:oMath>
      <w:r>
        <w:t>、由</w:t>
      </w:r>
      <m:oMath>
        <m:r>
          <m:rPr/>
          <w:rPr>
            <w:rFonts w:ascii="Cambria Math" w:hAnsi="Cambria Math"/>
          </w:rPr>
          <m:t>A</m:t>
        </m:r>
      </m:oMath>
      <w:r>
        <w:t>知，乙图中瓶内空气的密度变大，瓶内空气的压强变大，故</w:t>
      </w:r>
      <m:oMath>
        <m:r>
          <m:rPr/>
          <w:rPr>
            <w:rFonts w:ascii="Cambria Math" w:hAnsi="Cambria Math"/>
          </w:rPr>
          <m:t>B</m:t>
        </m:r>
      </m:oMath>
      <w:r>
        <w:t>正确； </w:t>
      </w:r>
      <w:r>
        <w:br w:type="textWrapping"/>
      </w:r>
      <m:oMath>
        <m:r>
          <m:rPr/>
          <w:rPr>
            <w:rFonts w:ascii="Cambria Math" w:hAnsi="Cambria Math"/>
          </w:rPr>
          <m:t>CD</m:t>
        </m:r>
      </m:oMath>
      <w:r>
        <w:t>、液体内部朝各个方向都有压强，所以橡皮膜不论是朝上还是朝下都会向内凹；液体密度一定时，液体压强随深度的增加而增大，橡皮膜朝下时，浸入液体的深度大，橡皮膜所受水的压强变大，故橡皮膜凹陷程度更大，故</w:t>
      </w:r>
      <m:oMath>
        <m:r>
          <m:rPr/>
          <w:rPr>
            <w:rFonts w:ascii="Cambria Math" w:hAnsi="Cambria Math"/>
          </w:rPr>
          <m:t>CD</m:t>
        </m:r>
      </m:oMath>
      <w:r>
        <w:t>错误。 </w:t>
      </w:r>
      <w:r>
        <w:br w:type="textWrapping"/>
      </w:r>
      <w:r>
        <w:t>故选：</w:t>
      </w:r>
      <m:oMath>
        <m:r>
          <m:rPr/>
          <w:rPr>
            <w:rFonts w:ascii="Cambria Math" w:hAnsi="Cambria Math"/>
          </w:rPr>
          <m:t>B</m:t>
        </m:r>
      </m:oMath>
      <w:r>
        <w:t>。 </w:t>
      </w:r>
      <w:r>
        <w:br w:type="textWrapping"/>
      </w:r>
      <w:r>
        <w:t>液体压强的特点： </w:t>
      </w:r>
      <w:r>
        <w:br w:type="textWrapping"/>
      </w:r>
      <w:r>
        <w:t>①液体内部朝各个方向都有压强，在同一深度，液体向各个方向的压强相等； </w:t>
      </w:r>
      <w:r>
        <w:br w:type="textWrapping"/>
      </w:r>
      <w:r>
        <w:t>②液体的压强随深度的增加而增大； </w:t>
      </w:r>
      <w:r>
        <w:br w:type="textWrapping"/>
      </w:r>
      <w:r>
        <w:t>③不同液体的压强还跟密度有关，深度一定时，液体的密度越大，压强越大。 </w:t>
      </w:r>
      <w:r>
        <w:br w:type="textWrapping"/>
      </w:r>
      <w:r>
        <w:t>本题通过简单的实验现象，考查了液体内部压强的规律，重点是观察同一深度处，液体内部向各个方向的压强大小关系。</w:t>
      </w:r>
      <w:r>
        <w:br w:type="textWrapping"/>
      </w:r>
    </w:p>
    <w:p>
      <w:r>
        <w:rPr>
          <w:color w:val="3333FF"/>
        </w:rPr>
        <w:t>7.【答案】</w:t>
      </w:r>
      <w:r>
        <w:t>液体对容器底部有压强；液体对容器的侧壁有压强;</w:t>
      </w:r>
    </w:p>
    <w:p>
      <w:r>
        <w:rPr>
          <w:color w:val="3333FF"/>
        </w:rPr>
        <w:t>【解析】</w:t>
      </w:r>
      <w:r>
        <w:t> </w:t>
      </w:r>
      <w:r>
        <w:br w:type="textWrapping"/>
      </w:r>
      <w:r>
        <w:t>此题主要考查液体压强产生的原因，属于基础题。  </w:t>
      </w:r>
      <w:r>
        <w:br w:type="textWrapping"/>
      </w:r>
      <w:r>
        <w:t>液体之所以有压强，原因在于两个：一个是因为重力，另一个是因为流动性。  </w:t>
      </w:r>
      <w:r>
        <w:br w:type="textWrapping"/>
      </w:r>
      <w:r>
        <w:t> </w:t>
      </w:r>
      <w:r>
        <w:br w:type="textWrapping"/>
      </w:r>
      <w:r>
        <w:t>由图可知：二通玻璃管在两个口上都蒙上薄橡皮膜，往管中灌入水后，底部的橡皮膜向下凸出，这是因为水受到了重力作用，因而对容器底部产生了压力，也就对底部有了压强；侧壁的细管口上的橡皮膜向外凸出，这是因为水具有流动性，因而水对侧壁就产生了压力，也就产生了压强。 </w:t>
      </w:r>
      <w:r>
        <w:br w:type="textWrapping"/>
      </w:r>
      <w:r>
        <w:t>故答案为： 液体对容器底部有压强；液体对容器的侧壁有压强。 </w:t>
      </w:r>
      <w:r>
        <w:br w:type="textWrapping"/>
      </w:r>
      <w:r>
        <w:t> </w:t>
      </w:r>
      <w:r>
        <w:br w:type="textWrapping"/>
      </w:r>
      <w:r>
        <w:t> </w:t>
      </w:r>
      <w:r>
        <w:br w:type="textWrapping"/>
      </w:r>
      <w:r>
        <w:br w:type="textWrapping"/>
      </w:r>
    </w:p>
    <w:p>
      <w:r>
        <w:rPr>
          <w:color w:val="3333FF"/>
        </w:rPr>
        <w:t>8.【答案】</w:t>
      </w:r>
      <w:r>
        <w:t>重力；流动性;</w:t>
      </w:r>
    </w:p>
    <w:p>
      <w:r>
        <w:rPr>
          <w:color w:val="3333FF"/>
        </w:rPr>
        <w:t>【解析】</w:t>
      </w:r>
      <w:r>
        <w:t> </w:t>
      </w:r>
      <w:r>
        <w:br w:type="textWrapping"/>
      </w:r>
      <w:r>
        <w:t>此题主要考查了液体压强产生的原因，是一道基础题，在学习时可以对比着固体压强和气体压强进行识记。课本中压强是先讲固体的压强，然后是液体压强，最后是气体压强。 </w:t>
      </w:r>
      <w:r>
        <w:br w:type="textWrapping"/>
      </w:r>
      <w:r>
        <w:t>所以讲液体压强产生的原因时，主要是和固体来比较：都有重力</w:t>
      </w:r>
      <m:oMath>
        <m:r>
          <m:rPr/>
          <w:rPr>
            <w:rFonts w:ascii="Cambria Math" w:hAnsi="Cambria Math"/>
          </w:rPr>
          <m:t>(</m:t>
        </m:r>
      </m:oMath>
      <w:r>
        <w:t>压在容器底</w:t>
      </w:r>
      <m:oMath>
        <m:r>
          <m:rPr/>
          <w:rPr>
            <w:rFonts w:ascii="Cambria Math" w:hAnsi="Cambria Math"/>
          </w:rPr>
          <m:t>)</m:t>
        </m:r>
      </m:oMath>
      <w:r>
        <w:t>，不同的是液体还具有流动性，所以对束缚液体流动的容器壁也有压强。 </w:t>
      </w:r>
      <w:r>
        <w:br w:type="textWrapping"/>
      </w:r>
      <w:r>
        <w:rPr>
          <w:b/>
        </w:rPr>
        <w:t> </w:t>
      </w:r>
      <w:r>
        <w:rPr>
          <w:b/>
        </w:rPr>
        <w:br w:type="textWrapping"/>
      </w:r>
      <w:r>
        <w:t>液体和固体类似，都有重力，所以都会压在容器底，对容器底有压强； </w:t>
      </w:r>
      <w:r>
        <w:br w:type="textWrapping"/>
      </w:r>
      <w:r>
        <w:t>液体和固体不同的是，液体还具有流动性，由于液体要流动，所以对容器壁也有压强。 </w:t>
      </w:r>
      <w:r>
        <w:br w:type="textWrapping"/>
      </w:r>
      <w:r>
        <w:t>故答案为：重力；流动性。</w:t>
      </w:r>
      <w:r>
        <w:br w:type="textWrapping"/>
      </w:r>
    </w:p>
    <w:p>
      <w:r>
        <w:rPr>
          <w:color w:val="3333FF"/>
        </w:rPr>
        <w:t>9.【答案】</w:t>
      </w:r>
      <w:r>
        <w:t>1×10</w:t>
      </w:r>
      <w:r>
        <w:rPr>
          <w:vertAlign w:val="superscript"/>
        </w:rPr>
        <w:t>8</w:t>
      </w:r>
      <w:r>
        <w:t xml:space="preserve">  增大;</w:t>
      </w:r>
    </w:p>
    <w:p>
      <w:r>
        <w:rPr>
          <w:color w:val="3333FF"/>
        </w:rPr>
        <w:t>【解析】</w:t>
      </w:r>
      <w:r>
        <w:t>解：“奋斗者”号在水中</w:t>
      </w:r>
      <m:oMath>
        <m:r>
          <m:rPr/>
          <w:rPr>
            <w:rFonts w:ascii="Cambria Math" w:hAnsi="Cambria Math"/>
          </w:rPr>
          <m:t>10000</m:t>
        </m:r>
      </m:oMath>
      <w:r>
        <w:t>米深处受到的液体压强</w:t>
      </w:r>
      <m:oMath>
        <m:r>
          <m:rPr/>
          <w:rPr>
            <w:rFonts w:ascii="Cambria Math" w:hAnsi="Cambria Math"/>
          </w:rPr>
          <m:t>p=</m:t>
        </m:r>
        <m:sSub>
          <m:sSubPr>
            <m:ctrlPr>
              <w:rPr>
                <w:rFonts w:ascii="Cambria Math" w:hAnsi="Cambria Math"/>
              </w:rPr>
            </m:ctrlPr>
          </m:sSubPr>
          <m:e>
            <m:r>
              <m:rPr>
                <m:nor/>
                <m:sty m:val="p"/>
              </m:rPr>
              <m:t>ρ</m:t>
            </m:r>
            <m:ctrlPr>
              <w:rPr>
                <w:rFonts w:ascii="Cambria Math" w:hAnsi="Cambria Math"/>
              </w:rPr>
            </m:ctrlPr>
          </m:e>
          <m:sub>
            <m:r>
              <m:rPr>
                <m:nor/>
                <m:sty m:val="p"/>
              </m:rPr>
              <m:t>海水</m:t>
            </m:r>
            <m:ctrlPr>
              <w:rPr>
                <w:rFonts w:ascii="Cambria Math" w:hAnsi="Cambria Math"/>
              </w:rPr>
            </m:ctrlPr>
          </m:sub>
        </m:sSub>
        <m:r>
          <m:rPr>
            <m:nor/>
            <m:sty m:val="p"/>
          </m:rPr>
          <m:t>gh</m:t>
        </m:r>
        <m:r>
          <m:rPr/>
          <w:rPr>
            <w:rFonts w:ascii="Cambria Math" w:hAnsi="Cambria Math"/>
          </w:rPr>
          <m:t>=1.0×1</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3</m:t>
            </m:r>
            <m:ctrlPr>
              <w:rPr>
                <w:rFonts w:ascii="Cambria Math" w:hAnsi="Cambria Math"/>
              </w:rPr>
            </m:ctrlPr>
          </m:sup>
        </m:sSup>
        <m:r>
          <m:rPr>
            <m:nor/>
            <m:sty m:val="p"/>
          </m:rPr>
          <m:t>kg/</m:t>
        </m:r>
        <m:sSup>
          <m:sSupPr>
            <m:ctrlPr>
              <w:rPr>
                <w:rFonts w:ascii="Cambria Math" w:hAnsi="Cambria Math"/>
              </w:rPr>
            </m:ctrlPr>
          </m:sSupPr>
          <m:e>
            <m:r>
              <m:rPr/>
              <w:rPr>
                <w:rFonts w:ascii="Cambria Math" w:hAnsi="Cambria Math"/>
              </w:rPr>
              <m:t>m</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r>
          <m:rPr>
            <m:nor/>
            <m:sty m:val="p"/>
          </m:rPr>
          <m:t>10N/kg</m:t>
        </m:r>
        <m:r>
          <m:rPr/>
          <w:rPr>
            <w:rFonts w:ascii="Cambria Math" w:hAnsi="Cambria Math"/>
          </w:rPr>
          <m:t>×</m:t>
        </m:r>
        <m:r>
          <m:rPr>
            <m:nor/>
            <m:sty m:val="p"/>
          </m:rPr>
          <m:t>10000m</m:t>
        </m:r>
        <m:r>
          <m:rPr/>
          <w:rPr>
            <w:rFonts w:ascii="Cambria Math" w:hAnsi="Cambria Math"/>
          </w:rPr>
          <m:t>=1×1</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8</m:t>
            </m:r>
            <m:ctrlPr>
              <w:rPr>
                <w:rFonts w:ascii="Cambria Math" w:hAnsi="Cambria Math"/>
              </w:rPr>
            </m:ctrlPr>
          </m:sup>
        </m:sSup>
        <m:r>
          <m:rPr>
            <m:nor/>
            <m:sty m:val="p"/>
          </m:rPr>
          <m:t>Pa</m:t>
        </m:r>
      </m:oMath>
      <w:r>
        <w:t>； </w:t>
      </w:r>
      <w:r>
        <w:br w:type="textWrapping"/>
      </w:r>
      <w:r>
        <w:t>根据</w:t>
      </w:r>
      <m:oMath>
        <m:r>
          <m:rPr/>
          <w:rPr>
            <w:rFonts w:ascii="Cambria Math" w:hAnsi="Cambria Math"/>
          </w:rPr>
          <m:t>p=</m:t>
        </m:r>
        <m:sSub>
          <m:sSubPr>
            <m:ctrlPr>
              <w:rPr>
                <w:rFonts w:ascii="Cambria Math" w:hAnsi="Cambria Math"/>
              </w:rPr>
            </m:ctrlPr>
          </m:sSubPr>
          <m:e>
            <m:r>
              <m:rPr>
                <m:nor/>
                <m:sty m:val="p"/>
              </m:rPr>
              <m:t>ρ</m:t>
            </m:r>
            <m:ctrlPr>
              <w:rPr>
                <w:rFonts w:ascii="Cambria Math" w:hAnsi="Cambria Math"/>
              </w:rPr>
            </m:ctrlPr>
          </m:e>
          <m:sub>
            <m:r>
              <m:rPr>
                <m:nor/>
                <m:sty m:val="p"/>
              </m:rPr>
              <m:t>海水</m:t>
            </m:r>
            <m:ctrlPr>
              <w:rPr>
                <w:rFonts w:ascii="Cambria Math" w:hAnsi="Cambria Math"/>
              </w:rPr>
            </m:ctrlPr>
          </m:sub>
        </m:sSub>
        <m:r>
          <m:rPr>
            <m:nor/>
            <m:sty m:val="p"/>
          </m:rPr>
          <m:t>gh</m:t>
        </m:r>
      </m:oMath>
      <w:r>
        <w:t>可知随着深度的增加，液体压强增大。 </w:t>
      </w:r>
      <w:r>
        <w:br w:type="textWrapping"/>
      </w:r>
      <w:r>
        <w:t>故答案为：</w:t>
      </w:r>
      <m:oMath>
        <m:r>
          <m:rPr/>
          <w:rPr>
            <w:rFonts w:ascii="Cambria Math" w:hAnsi="Cambria Math"/>
          </w:rPr>
          <m:t>1×1</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8</m:t>
            </m:r>
            <m:ctrlPr>
              <w:rPr>
                <w:rFonts w:ascii="Cambria Math" w:hAnsi="Cambria Math"/>
              </w:rPr>
            </m:ctrlPr>
          </m:sup>
        </m:sSup>
      </m:oMath>
      <w:r>
        <w:t>；增大。 </w:t>
      </w:r>
      <w:r>
        <w:br w:type="textWrapping"/>
      </w:r>
      <w:r>
        <w:t>根据</w:t>
      </w:r>
      <m:oMath>
        <m:r>
          <m:rPr/>
          <w:rPr>
            <w:rFonts w:ascii="Cambria Math" w:hAnsi="Cambria Math"/>
          </w:rPr>
          <m:t>p=</m:t>
        </m:r>
        <m:sSub>
          <m:sSubPr>
            <m:ctrlPr>
              <w:rPr>
                <w:rFonts w:ascii="Cambria Math" w:hAnsi="Cambria Math"/>
              </w:rPr>
            </m:ctrlPr>
          </m:sSubPr>
          <m:e>
            <m:r>
              <m:rPr>
                <m:nor/>
                <m:sty m:val="p"/>
              </m:rPr>
              <m:t>ρ</m:t>
            </m:r>
            <m:ctrlPr>
              <w:rPr>
                <w:rFonts w:ascii="Cambria Math" w:hAnsi="Cambria Math"/>
              </w:rPr>
            </m:ctrlPr>
          </m:e>
          <m:sub>
            <m:r>
              <m:rPr>
                <m:nor/>
                <m:sty m:val="p"/>
              </m:rPr>
              <m:t>海水</m:t>
            </m:r>
            <m:ctrlPr>
              <w:rPr>
                <w:rFonts w:ascii="Cambria Math" w:hAnsi="Cambria Math"/>
              </w:rPr>
            </m:ctrlPr>
          </m:sub>
        </m:sSub>
        <m:r>
          <m:rPr>
            <m:nor/>
            <m:sty m:val="p"/>
          </m:rPr>
          <m:t>gh</m:t>
        </m:r>
      </m:oMath>
      <w:r>
        <w:t>得出“奋斗者”号在水中</w:t>
      </w:r>
      <m:oMath>
        <m:r>
          <m:rPr/>
          <w:rPr>
            <w:rFonts w:ascii="Cambria Math" w:hAnsi="Cambria Math"/>
          </w:rPr>
          <m:t>10000</m:t>
        </m:r>
      </m:oMath>
      <w:r>
        <w:t>米深处受到的液体压强； </w:t>
      </w:r>
      <w:r>
        <w:br w:type="textWrapping"/>
      </w:r>
      <w:r>
        <w:t>根据</w:t>
      </w:r>
      <m:oMath>
        <m:r>
          <m:rPr/>
          <w:rPr>
            <w:rFonts w:ascii="Cambria Math" w:hAnsi="Cambria Math"/>
          </w:rPr>
          <m:t>p=</m:t>
        </m:r>
        <m:sSub>
          <m:sSubPr>
            <m:ctrlPr>
              <w:rPr>
                <w:rFonts w:ascii="Cambria Math" w:hAnsi="Cambria Math"/>
              </w:rPr>
            </m:ctrlPr>
          </m:sSubPr>
          <m:e>
            <m:r>
              <m:rPr>
                <m:nor/>
                <m:sty m:val="p"/>
              </m:rPr>
              <m:t>ρ</m:t>
            </m:r>
            <m:ctrlPr>
              <w:rPr>
                <w:rFonts w:ascii="Cambria Math" w:hAnsi="Cambria Math"/>
              </w:rPr>
            </m:ctrlPr>
          </m:e>
          <m:sub>
            <m:r>
              <m:rPr>
                <m:nor/>
                <m:sty m:val="p"/>
              </m:rPr>
              <m:t>海水</m:t>
            </m:r>
            <m:ctrlPr>
              <w:rPr>
                <w:rFonts w:ascii="Cambria Math" w:hAnsi="Cambria Math"/>
              </w:rPr>
            </m:ctrlPr>
          </m:sub>
        </m:sSub>
        <m:r>
          <m:rPr>
            <m:nor/>
            <m:sty m:val="p"/>
          </m:rPr>
          <m:t>gh</m:t>
        </m:r>
      </m:oMath>
      <w:r>
        <w:t>可知随着深度的增加，液体压强的变化情况。 </w:t>
      </w:r>
      <w:r>
        <w:br w:type="textWrapping"/>
      </w:r>
      <w:r>
        <w:t>此题主要考查液体压强的有关知识，属于对基础知识的考查，是一道较为简单的应用题。</w:t>
      </w:r>
      <w:r>
        <w:br w:type="textWrapping"/>
      </w:r>
    </w:p>
    <w:p>
      <w:r>
        <w:rPr>
          <w:color w:val="3333FF"/>
        </w:rPr>
        <w:t>10.【答案】</w:t>
      </w:r>
      <w:r>
        <w:t>;</w:t>
      </w:r>
    </w:p>
    <w:p>
      <w:r>
        <w:rPr>
          <w:color w:val="3333FF"/>
        </w:rPr>
        <w:t>【解析】</w:t>
      </w:r>
      <w:r>
        <w:br w:type="textWrapping"/>
      </w:r>
    </w:p>
    <w:p>
      <w:r>
        <w:rPr>
          <w:color w:val="3333FF"/>
        </w:rPr>
        <w:t>11.【答案】</w:t>
      </w:r>
      <w:r>
        <w:t>＜;</w:t>
      </w:r>
    </w:p>
    <w:p>
      <w:r>
        <w:rPr>
          <w:color w:val="3333FF"/>
        </w:rPr>
        <w:t>【解析】</w:t>
      </w:r>
      <w:r>
        <w:t>解：甲、乙两容器中处于同一水平面的</w:t>
      </w:r>
      <m:oMath>
        <m:r>
          <m:rPr/>
          <w:rPr>
            <w:rFonts w:ascii="Cambria Math" w:hAnsi="Cambria Math"/>
          </w:rPr>
          <m:t>M</m:t>
        </m:r>
      </m:oMath>
      <w:r>
        <w:t>、</w:t>
      </w:r>
      <m:oMath>
        <m:r>
          <m:rPr/>
          <w:rPr>
            <w:rFonts w:ascii="Cambria Math" w:hAnsi="Cambria Math"/>
          </w:rPr>
          <m:t>N</m:t>
        </m:r>
      </m:oMath>
      <w:r>
        <w:t>两处受液体的压强是相等的，即</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oMath>
      <w:r>
        <w:t>， </w:t>
      </w:r>
      <w:r>
        <w:br w:type="textWrapping"/>
      </w:r>
      <w:r>
        <w:t>从图中可看出</w:t>
      </w:r>
      <m:oMath>
        <m:r>
          <m:rPr/>
          <w:rPr>
            <w:rFonts w:ascii="Cambria Math" w:hAnsi="Cambria Math"/>
          </w:rPr>
          <m:t>M</m:t>
        </m:r>
      </m:oMath>
      <w:r>
        <w:t>和</w:t>
      </w:r>
      <m:oMath>
        <m:r>
          <m:rPr/>
          <w:rPr>
            <w:rFonts w:ascii="Cambria Math" w:hAnsi="Cambria Math"/>
          </w:rPr>
          <m:t>N</m:t>
        </m:r>
      </m:oMath>
      <w:r>
        <w:t>距离最高液面的高度关系是：</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N</m:t>
            </m:r>
            <m:ctrlPr>
              <w:rPr>
                <w:rFonts w:ascii="Cambria Math" w:hAnsi="Cambria Math"/>
              </w:rPr>
            </m:ctrlPr>
          </m:sub>
        </m:sSub>
      </m:oMath>
      <w:r>
        <w:t>， </w:t>
      </w:r>
      <w:r>
        <w:br w:type="textWrapping"/>
      </w:r>
      <w:r>
        <w:t>由液态压强公式</w:t>
      </w:r>
      <m:oMath>
        <m:r>
          <m:rPr/>
          <w:rPr>
            <w:rFonts w:ascii="Cambria Math" w:hAnsi="Cambria Math"/>
          </w:rPr>
          <m:t>p=</m:t>
        </m:r>
        <m:r>
          <m:rPr>
            <m:nor/>
            <m:sty m:val="p"/>
          </m:rPr>
          <m:t>ρgh</m:t>
        </m:r>
      </m:oMath>
      <w:r>
        <w:t>得，液体的密度为：</w:t>
      </w:r>
      <m:oMath>
        <m:r>
          <m:rPr>
            <m:nor/>
            <m:sty m:val="p"/>
          </m:rPr>
          <m:t>ρ</m:t>
        </m:r>
        <m:r>
          <m:rPr/>
          <w:rPr>
            <w:rFonts w:ascii="Cambria Math" w:hAnsi="Cambria Math"/>
          </w:rPr>
          <m:t>=</m:t>
        </m:r>
        <m:f>
          <m:fPr>
            <m:ctrlPr>
              <w:rPr>
                <w:rFonts w:ascii="Cambria Math" w:hAnsi="Cambria Math"/>
              </w:rPr>
            </m:ctrlPr>
          </m:fPr>
          <m:num>
            <m:r>
              <m:rPr/>
              <w:rPr>
                <w:rFonts w:ascii="Cambria Math" w:hAnsi="Cambria Math"/>
              </w:rPr>
              <m:t>p</m:t>
            </m:r>
            <m:ctrlPr>
              <w:rPr>
                <w:rFonts w:ascii="Cambria Math" w:hAnsi="Cambria Math"/>
              </w:rPr>
            </m:ctrlPr>
          </m:num>
          <m:den>
            <m:r>
              <m:rPr>
                <m:nor/>
                <m:sty m:val="p"/>
              </m:rPr>
              <m:t>gh</m:t>
            </m:r>
            <m:ctrlPr>
              <w:rPr>
                <w:rFonts w:ascii="Cambria Math" w:hAnsi="Cambria Math"/>
              </w:rPr>
            </m:ctrlPr>
          </m:den>
        </m:f>
      </m:oMath>
      <w:r>
        <w:t>， </w:t>
      </w:r>
      <w:r>
        <w:br w:type="textWrapping"/>
      </w:r>
      <w:r>
        <w:t>由此可知：</w:t>
      </w:r>
      <m:oMath>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&lt;</m:t>
        </m:r>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N</m:t>
            </m:r>
            <m:ctrlPr>
              <w:rPr>
                <w:rFonts w:ascii="Cambria Math" w:hAnsi="Cambria Math"/>
              </w:rPr>
            </m:ctrlPr>
          </m:sub>
        </m:sSub>
      </m:oMath>
      <w:r>
        <w:t>，即</w:t>
      </w:r>
      <m:oMath>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甲</m:t>
            </m:r>
            <m:ctrlPr>
              <w:rPr>
                <w:rFonts w:ascii="Cambria Math" w:hAnsi="Cambria Math"/>
              </w:rPr>
            </m:ctrlPr>
          </m:sub>
        </m:sSub>
        <m:r>
          <m:rPr/>
          <w:rPr>
            <w:rFonts w:ascii="Cambria Math" w:hAnsi="Cambria Math"/>
          </w:rPr>
          <m:t>&lt;</m:t>
        </m:r>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乙</m:t>
            </m:r>
            <m:ctrlPr>
              <w:rPr>
                <w:rFonts w:ascii="Cambria Math" w:hAnsi="Cambria Math"/>
              </w:rPr>
            </m:ctrlPr>
          </m:sub>
        </m:sSub>
      </m:oMath>
      <w:r>
        <w:t>。 </w:t>
      </w:r>
      <w:r>
        <w:br w:type="textWrapping"/>
      </w:r>
      <w:r>
        <w:t>故答案为：</w:t>
      </w:r>
      <m:oMath>
        <m:r>
          <m:rPr/>
          <w:rPr>
            <w:rFonts w:ascii="Cambria Math" w:hAnsi="Cambria Math"/>
          </w:rPr>
          <m:t>&lt;</m:t>
        </m:r>
      </m:oMath>
      <w:r>
        <w:t>。 </w:t>
      </w:r>
      <w:r>
        <w:br w:type="textWrapping"/>
      </w:r>
      <w:r>
        <w:t>液体的压强公式为：</w:t>
      </w:r>
      <m:oMath>
        <m:r>
          <m:rPr/>
          <w:rPr>
            <w:rFonts w:ascii="Cambria Math" w:hAnsi="Cambria Math"/>
          </w:rPr>
          <m:t>p=</m:t>
        </m:r>
        <m:r>
          <m:rPr>
            <m:nor/>
            <m:sty m:val="p"/>
          </m:rPr>
          <m:t>ρgh</m:t>
        </m:r>
      </m:oMath>
      <w:r>
        <w:t>，根据题目的条件，可得出液体密度的大小关系。 </w:t>
      </w:r>
      <w:r>
        <w:br w:type="textWrapping"/>
      </w:r>
      <w:r>
        <w:t>熟练运用液体压强公式，明确深度</w:t>
      </w:r>
      <m:oMath>
        <m:r>
          <m:rPr/>
          <w:rPr>
            <w:rFonts w:ascii="Cambria Math" w:hAnsi="Cambria Math"/>
          </w:rPr>
          <m:t>ℎ</m:t>
        </m:r>
      </m:oMath>
      <w:r>
        <w:t>的含义，是解答该题的关键。</w:t>
      </w:r>
      <w:r>
        <w:br w:type="textWrapping"/>
      </w:r>
    </w:p>
    <w:p>
      <w:r>
        <w:rPr>
          <w:color w:val="3333FF"/>
        </w:rPr>
        <w:t>12.【答案】</w:t>
      </w:r>
      <w:r>
        <w:t>丙;相等;</w:t>
      </w:r>
    </w:p>
    <w:p>
      <w:r>
        <w:rPr>
          <w:color w:val="3333FF"/>
        </w:rPr>
        <w:t>【解析】</w:t>
      </w:r>
      <w:r>
        <w:t>解：</w:t>
      </w:r>
      <m:oMath>
        <m:r>
          <m:rPr/>
          <w:rPr>
            <w:rFonts w:ascii="Cambria Math" w:hAnsi="Cambria Math"/>
          </w:rPr>
          <m:t>(1)</m:t>
        </m:r>
      </m:oMath>
      <w:r>
        <w:t>由题知，三种液体的质量相等，  </w:t>
      </w:r>
      <w:r>
        <w:br w:type="textWrapping"/>
      </w:r>
      <w:r>
        <w:t>因为</w:t>
      </w:r>
      <m:oMath>
        <m:r>
          <m:rPr>
            <m:nor/>
            <m:sty m:val="p"/>
          </m:rPr>
          <m:t>ρ</m:t>
        </m:r>
        <m:r>
          <m:rPr/>
          <w:rPr>
            <w:rFonts w:ascii="Cambria Math" w:hAnsi="Cambria Math"/>
          </w:rPr>
          <m:t>=</m:t>
        </m:r>
        <m:f>
          <m:fPr>
            <m:ctrlPr>
              <w:rPr>
                <w:rFonts w:ascii="Cambria Math" w:hAnsi="Cambria Math"/>
              </w:rPr>
            </m:ctrlPr>
          </m:fPr>
          <m:num>
            <m:r>
              <m:rPr/>
              <w:rPr>
                <w:rFonts w:ascii="Cambria Math" w:hAnsi="Cambria Math"/>
              </w:rPr>
              <m:t>m</m:t>
            </m:r>
            <m:ctrlPr>
              <w:rPr>
                <w:rFonts w:ascii="Cambria Math" w:hAnsi="Cambria Math"/>
              </w:rPr>
            </m:ctrlPr>
          </m:num>
          <m:den>
            <m:r>
              <m:rPr/>
              <w:rPr>
                <w:rFonts w:ascii="Cambria Math" w:hAnsi="Cambria Math"/>
              </w:rPr>
              <m:t>V</m:t>
            </m:r>
            <m:ctrlPr>
              <w:rPr>
                <w:rFonts w:ascii="Cambria Math" w:hAnsi="Cambria Math"/>
              </w:rPr>
            </m:ctrlPr>
          </m:den>
        </m:f>
      </m:oMath>
      <w:r>
        <w:t>，</w:t>
      </w:r>
      <m:oMath>
        <m:sSub>
          <m:sSubPr>
            <m:ctrlPr>
              <w:rPr>
                <w:rFonts w:ascii="Cambria Math" w:hAnsi="Cambria Math"/>
              </w:rPr>
            </m:ctrlPr>
          </m:sSubPr>
          <m:e>
            <m:r>
              <m:rPr>
                <m:nor/>
                <m:sty m:val="p"/>
              </m:rPr>
              <m:t>ρ</m:t>
            </m:r>
            <m:ctrlPr>
              <w:rPr>
                <w:rFonts w:ascii="Cambria Math" w:hAnsi="Cambria Math"/>
              </w:rPr>
            </m:ctrlPr>
          </m:e>
          <m:sub>
            <m:r>
              <m:rPr>
                <m:nor/>
                <m:sty m:val="p"/>
              </m:rPr>
              <m:t>酒精</m:t>
            </m:r>
            <m:ctrlPr>
              <w:rPr>
                <w:rFonts w:ascii="Cambria Math" w:hAnsi="Cambria Math"/>
              </w:rPr>
            </m:ctrlPr>
          </m:sub>
        </m:sSub>
        <m:r>
          <m:rPr>
            <m:nor/>
            <m:sty m:val="p"/>
          </m:rPr>
          <m:t>&lt;</m:t>
        </m:r>
        <m:sSub>
          <m:sSubPr>
            <m:ctrlPr>
              <w:rPr>
                <w:rFonts w:ascii="Cambria Math" w:hAnsi="Cambria Math"/>
              </w:rPr>
            </m:ctrlPr>
          </m:sSubPr>
          <m:e>
            <m:r>
              <m:rPr>
                <m:nor/>
                <m:sty m:val="p"/>
              </m:rPr>
              <m:t>ρ</m:t>
            </m:r>
            <m:ctrlPr>
              <w:rPr>
                <w:rFonts w:ascii="Cambria Math" w:hAnsi="Cambria Math"/>
              </w:rPr>
            </m:ctrlPr>
          </m:e>
          <m:sub>
            <m:r>
              <m:rPr/>
              <w:rPr>
                <w:rFonts w:ascii="Cambria Math" w:hAnsi="Cambria Math"/>
              </w:rPr>
              <m:t>水</m:t>
            </m:r>
            <m:ctrlPr>
              <w:rPr>
                <w:rFonts w:ascii="Cambria Math" w:hAnsi="Cambria Math"/>
              </w:rPr>
            </m:ctrlPr>
          </m:sub>
        </m:sSub>
        <m:r>
          <m:rPr>
            <m:nor/>
            <m:sty m:val="p"/>
          </m:rPr>
          <m:t>&lt;</m:t>
        </m:r>
        <m:sSub>
          <m:sSubPr>
            <m:ctrlPr>
              <w:rPr>
                <w:rFonts w:ascii="Cambria Math" w:hAnsi="Cambria Math"/>
              </w:rPr>
            </m:ctrlPr>
          </m:sSubPr>
          <m:e>
            <m:r>
              <m:rPr>
                <m:nor/>
                <m:sty m:val="p"/>
              </m:rPr>
              <m:t>ρ</m:t>
            </m:r>
            <m:ctrlPr>
              <w:rPr>
                <w:rFonts w:ascii="Cambria Math" w:hAnsi="Cambria Math"/>
              </w:rPr>
            </m:ctrlPr>
          </m:e>
          <m:sub>
            <m:r>
              <m:rPr>
                <m:nor/>
                <m:sty m:val="p"/>
              </m:rPr>
              <m:t>盐水</m:t>
            </m:r>
            <m:ctrlPr>
              <w:rPr>
                <w:rFonts w:ascii="Cambria Math" w:hAnsi="Cambria Math"/>
              </w:rPr>
            </m:ctrlPr>
          </m:sub>
        </m:sSub>
      </m:oMath>
      <w:r>
        <w:t>，  </w:t>
      </w:r>
      <w:r>
        <w:br w:type="textWrapping"/>
      </w:r>
      <w:r>
        <w:t>所以，酒精的体积大，  </w:t>
      </w:r>
      <w:r>
        <w:br w:type="textWrapping"/>
      </w:r>
      <w:r>
        <w:t>所以，丙烧杯内是酒精；  </w:t>
      </w:r>
      <w:r>
        <w:br w:type="textWrapping"/>
      </w:r>
      <m:oMath>
        <m:r>
          <m:rPr/>
          <w:rPr>
            <w:rFonts w:ascii="Cambria Math" w:hAnsi="Cambria Math"/>
          </w:rPr>
          <m:t>(2)</m:t>
        </m:r>
      </m:oMath>
      <w:r>
        <w:t>因为甲、乙、丙是相同的烧杯，是圆柱形容器，  </w:t>
      </w:r>
      <w:r>
        <w:br w:type="textWrapping"/>
      </w:r>
      <w:r>
        <w:t>所以液体对容器底部的压力：</w:t>
      </w:r>
      <m:oMath>
        <m:r>
          <m:rPr/>
          <w:rPr>
            <w:rFonts w:ascii="Cambria Math" w:hAnsi="Cambria Math"/>
          </w:rPr>
          <m:t>F=</m:t>
        </m:r>
        <m:r>
          <m:rPr>
            <m:nor/>
            <m:sty m:val="p"/>
          </m:rPr>
          <m:t>pS</m:t>
        </m:r>
        <m:r>
          <m:rPr/>
          <w:rPr>
            <w:rFonts w:ascii="Cambria Math" w:hAnsi="Cambria Math"/>
          </w:rPr>
          <m:t>=</m:t>
        </m:r>
        <m:r>
          <m:rPr>
            <m:nor/>
            <m:sty m:val="p"/>
          </m:rPr>
          <m:t>ρghS</m:t>
        </m:r>
        <m:r>
          <m:rPr/>
          <w:rPr>
            <w:rFonts w:ascii="Cambria Math" w:hAnsi="Cambria Math"/>
          </w:rPr>
          <m:t>=</m:t>
        </m:r>
        <m:r>
          <m:rPr>
            <m:nor/>
            <m:sty m:val="p"/>
          </m:rPr>
          <m:t>ρgV</m:t>
        </m:r>
        <m:r>
          <m:rPr/>
          <w:rPr>
            <w:rFonts w:ascii="Cambria Math" w:hAnsi="Cambria Math"/>
          </w:rPr>
          <m:t>=</m:t>
        </m:r>
        <m:r>
          <m:rPr>
            <m:nor/>
            <m:sty m:val="p"/>
          </m:rPr>
          <m:t>mg</m:t>
        </m:r>
        <m:r>
          <m:rPr/>
          <w:rPr>
            <w:rFonts w:ascii="Cambria Math" w:hAnsi="Cambria Math"/>
          </w:rPr>
          <m:t>=G</m:t>
        </m:r>
      </m:oMath>
      <w:r>
        <w:t>，  </w:t>
      </w:r>
      <w:r>
        <w:br w:type="textWrapping"/>
      </w:r>
      <w:r>
        <w:t>因为三种液体的质量相等，则重力相等，  </w:t>
      </w:r>
      <w:r>
        <w:br w:type="textWrapping"/>
      </w:r>
      <w:r>
        <w:t>所以，三容器液体对容器底部的压力相等，  </w:t>
      </w:r>
      <w:r>
        <w:br w:type="textWrapping"/>
      </w:r>
      <w:r>
        <w:t>由题知，三容器的底面积相等，  </w:t>
      </w:r>
      <w:r>
        <w:br w:type="textWrapping"/>
      </w:r>
      <w:r>
        <w:t>根据</w:t>
      </w:r>
      <m:oMath>
        <m:r>
          <m:rPr/>
          <w:rPr>
            <w:rFonts w:ascii="Cambria Math" w:hAnsi="Cambria Math"/>
          </w:rPr>
          <m:t>p=</m:t>
        </m:r>
        <m:f>
          <m:fPr>
            <m:ctrlPr>
              <w:rPr>
                <w:rFonts w:ascii="Cambria Math" w:hAnsi="Cambria Math"/>
              </w:rPr>
            </m:ctrlPr>
          </m:fPr>
          <m:num>
            <m:r>
              <m:rPr/>
              <w:rPr>
                <w:rFonts w:ascii="Cambria Math" w:hAnsi="Cambria Math"/>
              </w:rPr>
              <m:t>F</m:t>
            </m:r>
            <m:ctrlPr>
              <w:rPr>
                <w:rFonts w:ascii="Cambria Math" w:hAnsi="Cambria Math"/>
              </w:rPr>
            </m:ctrlPr>
          </m:num>
          <m:den>
            <m:r>
              <m:rPr/>
              <w:rPr>
                <w:rFonts w:ascii="Cambria Math" w:hAnsi="Cambria Math"/>
              </w:rPr>
              <m:t>S</m:t>
            </m:r>
            <m:ctrlPr>
              <w:rPr>
                <w:rFonts w:ascii="Cambria Math" w:hAnsi="Cambria Math"/>
              </w:rPr>
            </m:ctrlPr>
          </m:den>
        </m:f>
      </m:oMath>
      <w:r>
        <w:t>可知，液体对容器底部的压强相等．  </w:t>
      </w:r>
      <w:r>
        <w:br w:type="textWrapping"/>
      </w:r>
      <w:r>
        <w:t>故答案为：丙；相等．  </w:t>
      </w:r>
      <w:r>
        <w:br w:type="textWrapping"/>
      </w:r>
      <m:oMath>
        <m:r>
          <m:rPr/>
          <w:rPr>
            <w:rFonts w:ascii="Cambria Math" w:hAnsi="Cambria Math"/>
          </w:rPr>
          <m:t>(1)</m:t>
        </m:r>
      </m:oMath>
      <w:r>
        <w:t>由题知，三种液体的质量相同，和三种液体的密度关系，根据密度公式可知密度小的体积大，据此判断；  </w:t>
      </w:r>
      <w:r>
        <w:br w:type="textWrapping"/>
      </w:r>
      <m:oMath>
        <m:r>
          <m:rPr/>
          <w:rPr>
            <w:rFonts w:ascii="Cambria Math" w:hAnsi="Cambria Math"/>
          </w:rPr>
          <m:t>(2)</m:t>
        </m:r>
      </m:oMath>
      <w:r>
        <w:t>甲、乙、丙是三个相同的烧杯</w:t>
      </w:r>
      <m:oMath>
        <m:r>
          <m:rPr/>
          <w:rPr>
            <w:rFonts w:ascii="Cambria Math" w:hAnsi="Cambria Math"/>
          </w:rPr>
          <m:t>(</m:t>
        </m:r>
      </m:oMath>
      <w:r>
        <w:t>圆柱形容器</w:t>
      </w:r>
      <m:oMath>
        <m:r>
          <m:rPr/>
          <w:rPr>
            <w:rFonts w:ascii="Cambria Math" w:hAnsi="Cambria Math"/>
          </w:rPr>
          <m:t>)</m:t>
        </m:r>
      </m:oMath>
      <w:r>
        <w:t>，液体对容器底部的压力等于液体自身的重力</w:t>
      </w:r>
      <m:oMath>
        <m:r>
          <m:rPr/>
          <w:rPr>
            <w:rFonts w:ascii="Cambria Math" w:hAnsi="Cambria Math"/>
          </w:rPr>
          <m:t>(F=</m:t>
        </m:r>
        <m:r>
          <m:rPr>
            <m:nor/>
            <m:sty m:val="p"/>
          </m:rPr>
          <m:t>pS</m:t>
        </m:r>
        <m:r>
          <m:rPr/>
          <w:rPr>
            <w:rFonts w:ascii="Cambria Math" w:hAnsi="Cambria Math"/>
          </w:rPr>
          <m:t>=</m:t>
        </m:r>
        <m:r>
          <m:rPr>
            <m:nor/>
            <m:sty m:val="p"/>
          </m:rPr>
          <m:t>ρghS</m:t>
        </m:r>
        <m:r>
          <m:rPr/>
          <w:rPr>
            <w:rFonts w:ascii="Cambria Math" w:hAnsi="Cambria Math"/>
          </w:rPr>
          <m:t>=</m:t>
        </m:r>
        <m:r>
          <m:rPr>
            <m:nor/>
            <m:sty m:val="p"/>
          </m:rPr>
          <m:t>ρgV</m:t>
        </m:r>
        <m:r>
          <m:rPr/>
          <w:rPr>
            <w:rFonts w:ascii="Cambria Math" w:hAnsi="Cambria Math"/>
          </w:rPr>
          <m:t>=</m:t>
        </m:r>
        <m:r>
          <m:rPr>
            <m:nor/>
            <m:sty m:val="p"/>
          </m:rPr>
          <m:t>mg</m:t>
        </m:r>
        <m:r>
          <m:rPr/>
          <w:rPr>
            <w:rFonts w:ascii="Cambria Math" w:hAnsi="Cambria Math"/>
          </w:rPr>
          <m:t>=G)</m:t>
        </m:r>
      </m:oMath>
      <w:r>
        <w:t>；因为三种液体的质量相同、液体重力相同，所以液体对容器底的压力相同；又知道底面积相同，再根据</w:t>
      </w:r>
      <m:oMath>
        <m:r>
          <m:rPr/>
          <w:rPr>
            <w:rFonts w:ascii="Cambria Math" w:hAnsi="Cambria Math"/>
          </w:rPr>
          <m:t>p=</m:t>
        </m:r>
        <m:f>
          <m:fPr>
            <m:ctrlPr>
              <w:rPr>
                <w:rFonts w:ascii="Cambria Math" w:hAnsi="Cambria Math"/>
              </w:rPr>
            </m:ctrlPr>
          </m:fPr>
          <m:num>
            <m:r>
              <m:rPr/>
              <w:rPr>
                <w:rFonts w:ascii="Cambria Math" w:hAnsi="Cambria Math"/>
              </w:rPr>
              <m:t>F</m:t>
            </m:r>
            <m:ctrlPr>
              <w:rPr>
                <w:rFonts w:ascii="Cambria Math" w:hAnsi="Cambria Math"/>
              </w:rPr>
            </m:ctrlPr>
          </m:num>
          <m:den>
            <m:r>
              <m:rPr/>
              <w:rPr>
                <w:rFonts w:ascii="Cambria Math" w:hAnsi="Cambria Math"/>
              </w:rPr>
              <m:t>S</m:t>
            </m:r>
            <m:ctrlPr>
              <w:rPr>
                <w:rFonts w:ascii="Cambria Math" w:hAnsi="Cambria Math"/>
              </w:rPr>
            </m:ctrlPr>
          </m:den>
        </m:f>
      </m:oMath>
      <w:r>
        <w:t>判断对容器底的压强大小关系．  </w:t>
      </w:r>
      <w:r>
        <w:br w:type="textWrapping"/>
      </w:r>
      <w:r>
        <w:t>该题考查了学生对压强定义式和液体压强公式的掌握和应用．对于直壁容器</w:t>
      </w:r>
      <m:oMath>
        <m:r>
          <m:rPr/>
          <w:rPr>
            <w:rFonts w:ascii="Cambria Math" w:hAnsi="Cambria Math"/>
          </w:rPr>
          <m:t>(</m:t>
        </m:r>
      </m:oMath>
      <w:r>
        <w:t>圆柱形、正方体、长方体</w:t>
      </w:r>
      <m:oMath>
        <m:r>
          <m:rPr/>
          <w:rPr>
            <w:rFonts w:ascii="Cambria Math" w:hAnsi="Cambria Math"/>
          </w:rPr>
          <m:t>)</m:t>
        </m:r>
      </m:oMath>
      <w:r>
        <w:t>，液体对容器底的压力</w:t>
      </w:r>
      <m:oMath>
        <m:r>
          <m:rPr/>
          <w:rPr>
            <w:rFonts w:ascii="Cambria Math" w:hAnsi="Cambria Math"/>
          </w:rPr>
          <m:t>F=</m:t>
        </m:r>
        <m:r>
          <m:rPr>
            <m:nor/>
            <m:sty m:val="p"/>
          </m:rPr>
          <m:t>pS</m:t>
        </m:r>
        <m:r>
          <m:rPr/>
          <w:rPr>
            <w:rFonts w:ascii="Cambria Math" w:hAnsi="Cambria Math"/>
          </w:rPr>
          <m:t>=</m:t>
        </m:r>
        <m:r>
          <m:rPr>
            <m:nor/>
            <m:sty m:val="p"/>
          </m:rPr>
          <m:t>ρghS</m:t>
        </m:r>
        <m:r>
          <m:rPr/>
          <w:rPr>
            <w:rFonts w:ascii="Cambria Math" w:hAnsi="Cambria Math"/>
          </w:rPr>
          <m:t>=</m:t>
        </m:r>
        <m:r>
          <m:rPr>
            <m:nor/>
            <m:sty m:val="p"/>
          </m:rPr>
          <m:t>ρgV</m:t>
        </m:r>
        <m:r>
          <m:rPr/>
          <w:rPr>
            <w:rFonts w:ascii="Cambria Math" w:hAnsi="Cambria Math"/>
          </w:rPr>
          <m:t>=</m:t>
        </m:r>
        <m:r>
          <m:rPr>
            <m:nor/>
            <m:sty m:val="p"/>
          </m:rPr>
          <m:t>mg</m:t>
        </m:r>
        <m:r>
          <m:rPr/>
          <w:rPr>
            <w:rFonts w:ascii="Cambria Math" w:hAnsi="Cambria Math"/>
          </w:rPr>
          <m:t>=G</m:t>
        </m:r>
      </m:oMath>
      <w:r>
        <w:t>、液体对容器底的压强</w:t>
      </w:r>
      <m:oMath>
        <m:r>
          <m:rPr/>
          <w:rPr>
            <w:rFonts w:ascii="Cambria Math" w:hAnsi="Cambria Math"/>
          </w:rPr>
          <m:t>p=</m:t>
        </m:r>
        <m:f>
          <m:fPr>
            <m:ctrlPr>
              <w:rPr>
                <w:rFonts w:ascii="Cambria Math" w:hAnsi="Cambria Math"/>
              </w:rPr>
            </m:ctrlPr>
          </m:fPr>
          <m:num>
            <m:r>
              <m:rPr/>
              <w:rPr>
                <w:rFonts w:ascii="Cambria Math" w:hAnsi="Cambria Math"/>
              </w:rPr>
              <m:t>F</m:t>
            </m:r>
            <m:ctrlPr>
              <w:rPr>
                <w:rFonts w:ascii="Cambria Math" w:hAnsi="Cambria Math"/>
              </w:rPr>
            </m:ctrlPr>
          </m:num>
          <m:den>
            <m:r>
              <m:rPr/>
              <w:rPr>
                <w:rFonts w:ascii="Cambria Math" w:hAnsi="Cambria Math"/>
              </w:rPr>
              <m:t>S</m:t>
            </m:r>
            <m:ctrlPr>
              <w:rPr>
                <w:rFonts w:ascii="Cambria Math" w:hAnsi="Cambria Math"/>
              </w:rPr>
            </m:ctrlPr>
          </m:den>
        </m:f>
      </m:oMath>
      <w:r>
        <w:t>，用好这个特殊的规律是解答该题的关键．</w:t>
      </w:r>
      <w:r>
        <w:br w:type="textWrapping"/>
      </w:r>
    </w:p>
    <w:p>
      <w:r>
        <w:rPr>
          <w:color w:val="3333FF"/>
        </w:rPr>
        <w:t>13.【答案】</w:t>
      </w:r>
      <w:r>
        <w:t>下  玻璃管内水的压强大于容器内橡皮膜处水产生的压强;</w:t>
      </w:r>
    </w:p>
    <w:p>
      <w:r>
        <w:rPr>
          <w:color w:val="3333FF"/>
        </w:rPr>
        <w:t>【解析】</w:t>
      </w:r>
      <w:r>
        <w:t>解：在两端开口的玻璃管一端扎一块橡皮膜，将玻璃管竖直放置，从另一端开口处向玻璃管内注入深度为</w:t>
      </w:r>
      <m:oMath>
        <m:r>
          <m:rPr/>
          <w:rPr>
            <w:rFonts w:ascii="Cambria Math" w:hAnsi="Cambria Math"/>
          </w:rPr>
          <m:t>ℎ</m:t>
        </m:r>
      </m:oMath>
      <w:r>
        <w:t>的水，将玻璃管竖直置于如图</w:t>
      </w:r>
      <m:oMath>
        <m:r>
          <m:rPr/>
          <w:rPr>
            <w:rFonts w:ascii="Cambria Math" w:hAnsi="Cambria Math"/>
          </w:rPr>
          <m:t>(b)</m:t>
        </m:r>
      </m:oMath>
      <w:r>
        <w:t>所示空容器中，若向容器内注入一定深度的水，使玻璃管浸入深度为</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1</m:t>
            </m:r>
            <m:ctrlPr>
              <w:rPr>
                <w:rFonts w:ascii="Cambria Math" w:hAnsi="Cambria Math"/>
              </w:rPr>
            </m:ctrlPr>
          </m:sub>
        </m:sSub>
      </m:oMath>
      <w:r>
        <w:t>，橡皮膜将向下凸起，根据</w:t>
      </w:r>
      <m:oMath>
        <m:r>
          <m:rPr/>
          <w:rPr>
            <w:rFonts w:ascii="Cambria Math" w:hAnsi="Cambria Math"/>
          </w:rPr>
          <m:t>p=ρgℎ</m:t>
        </m:r>
      </m:oMath>
      <w:r>
        <w:t>，</w:t>
      </w:r>
      <m:oMath>
        <m:r>
          <m:rPr/>
          <w:rPr>
            <w:rFonts w:ascii="Cambria Math" w:hAnsi="Cambria Math"/>
          </w:rPr>
          <m:t>ℎ&gt;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1</m:t>
            </m:r>
            <m:ctrlPr>
              <w:rPr>
                <w:rFonts w:ascii="Cambria Math" w:hAnsi="Cambria Math"/>
              </w:rPr>
            </m:ctrlPr>
          </m:sub>
        </m:sSub>
      </m:oMath>
      <w:r>
        <w:t>，液体密度一定时，液体深度越深压强越大，橡皮膜产生这种形变的原因是玻璃管内水的压强大于容器内橡皮膜处水产生的压强。 </w:t>
      </w:r>
      <w:r>
        <w:br w:type="textWrapping"/>
      </w:r>
      <w:r>
        <w:t>故答案为：下；玻璃管内水的压强大于容器内橡皮膜处水产生的压强。 </w:t>
      </w:r>
      <w:r>
        <w:br w:type="textWrapping"/>
      </w:r>
      <w:r>
        <w:t>液体内部压强与液体的密度和深度有关，在通过实验现象分析实验结论时，一定要注意控制变量法的运用，并对结论做出严密的描述。 </w:t>
      </w:r>
      <w:r>
        <w:br w:type="textWrapping"/>
      </w:r>
      <w:r>
        <w:t>此题主要考查了液体压强的特点，常见题目。</w:t>
      </w:r>
      <w:r>
        <w:br w:type="textWrapping"/>
      </w:r>
    </w:p>
    <w:p>
      <w:r>
        <w:rPr>
          <w:color w:val="3333FF"/>
        </w:rPr>
        <w:t>14.【答案】</w:t>
      </w:r>
      <w:r>
        <w:t>不是  C  无关  变大  A  大于;</w:t>
      </w:r>
    </w:p>
    <w:p>
      <w:r>
        <w:rPr>
          <w:color w:val="3333FF"/>
        </w:rPr>
        <w:t>【解析】</w:t>
      </w:r>
      <w:r>
        <w:t>解：</w:t>
      </w:r>
      <m:oMath>
        <m:r>
          <m:rPr/>
          <w:rPr>
            <w:rFonts w:ascii="Cambria Math" w:hAnsi="Cambria Math"/>
          </w:rPr>
          <m:t>(1)U</m:t>
        </m:r>
      </m:oMath>
      <w:r>
        <w:t>形管本身是一个连通器，但与压强计的探头连接后，一端被封闭，不符合“上端开口，底部连通”这一特点，因此，不是连通器； </w:t>
      </w:r>
      <w:r>
        <w:br w:type="textWrapping"/>
      </w:r>
      <w:r>
        <w:t>若在使用压强计前，发现</w:t>
      </w:r>
      <m:oMath>
        <m:r>
          <m:rPr/>
          <w:rPr>
            <w:rFonts w:ascii="Cambria Math" w:hAnsi="Cambria Math"/>
          </w:rPr>
          <m:t>U</m:t>
        </m:r>
      </m:oMath>
      <w:r>
        <w:t>形管内水面已有高度差，进行调节时，只需要将软管取下，再重新安装，这样的话，</w:t>
      </w:r>
      <m:oMath>
        <m:r>
          <m:rPr/>
          <w:rPr>
            <w:rFonts w:ascii="Cambria Math" w:hAnsi="Cambria Math"/>
          </w:rPr>
          <m:t>U</m:t>
        </m:r>
      </m:oMath>
      <w:r>
        <w:t>形管中两管上方的气体压强就是相等的</w:t>
      </w:r>
      <m:oMath>
        <m:r>
          <m:rPr/>
          <w:rPr>
            <w:rFonts w:ascii="Cambria Math" w:hAnsi="Cambria Math"/>
          </w:rPr>
          <m:t>(</m:t>
        </m:r>
      </m:oMath>
      <w:r>
        <w:t>都等于大气压</w:t>
      </w:r>
      <m:oMath>
        <m:r>
          <m:rPr/>
          <w:rPr>
            <w:rFonts w:ascii="Cambria Math" w:hAnsi="Cambria Math"/>
          </w:rPr>
          <m:t>)</m:t>
        </m:r>
      </m:oMath>
      <w:r>
        <w:t>，当橡皮膜没有受到压强时，</w:t>
      </w:r>
      <m:oMath>
        <m:r>
          <m:rPr/>
          <w:rPr>
            <w:rFonts w:ascii="Cambria Math" w:hAnsi="Cambria Math"/>
          </w:rPr>
          <m:t>U</m:t>
        </m:r>
      </m:oMath>
      <w:r>
        <w:t>形管中的液面就是相平的，故</w:t>
      </w:r>
      <m:oMath>
        <m:r>
          <m:rPr/>
          <w:rPr>
            <w:rFonts w:ascii="Cambria Math" w:hAnsi="Cambria Math"/>
          </w:rPr>
          <m:t>C</m:t>
        </m:r>
      </m:oMath>
      <w:r>
        <w:t>正确； </w:t>
      </w:r>
      <w:r>
        <w:br w:type="textWrapping"/>
      </w:r>
      <w:r>
        <w:t>故选：</w:t>
      </w:r>
      <m:oMath>
        <m:r>
          <m:rPr/>
          <w:rPr>
            <w:rFonts w:ascii="Cambria Math" w:hAnsi="Cambria Math"/>
          </w:rPr>
          <m:t>C</m:t>
        </m:r>
      </m:oMath>
      <w:r>
        <w:t>； </w:t>
      </w:r>
      <w:r>
        <w:br w:type="textWrapping"/>
      </w:r>
      <m:oMath>
        <m:r>
          <m:rPr/>
          <w:rPr>
            <w:rFonts w:ascii="Cambria Math" w:hAnsi="Cambria Math"/>
          </w:rPr>
          <m:t>(2)</m:t>
        </m:r>
      </m:oMath>
      <w:r>
        <w:t>比较乙图、丙图和丁图可知液体的密度相同，深度相同，橡皮膜的方向不同，但</w:t>
      </w:r>
      <m:oMath>
        <m:r>
          <m:rPr/>
          <w:rPr>
            <w:rFonts w:ascii="Cambria Math" w:hAnsi="Cambria Math"/>
          </w:rPr>
          <m:t>U</m:t>
        </m:r>
      </m:oMath>
      <w:r>
        <w:t>形管的高度差相同，故可以得到：在同一深度，液体内部向各个方向的压强相等，即同种液体在相同深度处，液体内部压强的大小与方向无关； </w:t>
      </w:r>
      <w:r>
        <w:br w:type="textWrapping"/>
      </w:r>
      <m:oMath>
        <m:r>
          <m:rPr/>
          <w:rPr>
            <w:rFonts w:ascii="Cambria Math" w:hAnsi="Cambria Math"/>
          </w:rPr>
          <m:t>(3)</m:t>
        </m:r>
      </m:oMath>
      <w:r>
        <w:t>在图乙中，若将烧杯中的水换成盐水，其他条件不变，即深度相同，盐水的密度大，同一深度液体压强大，</w:t>
      </w:r>
      <m:oMath>
        <m:r>
          <m:rPr/>
          <w:rPr>
            <w:rFonts w:ascii="Cambria Math" w:hAnsi="Cambria Math"/>
          </w:rPr>
          <m:t>U</m:t>
        </m:r>
      </m:oMath>
      <w:r>
        <w:t>形管的高度差变大； </w:t>
      </w:r>
      <w:r>
        <w:br w:type="textWrapping"/>
      </w:r>
      <m:oMath>
        <m:r>
          <m:rPr/>
          <w:rPr>
            <w:rFonts w:ascii="Cambria Math" w:hAnsi="Cambria Math"/>
          </w:rPr>
          <m:t>(4)</m:t>
        </m:r>
      </m:oMath>
      <w:r>
        <w:t>探头在烧杯中的水的深度相同，根据</w:t>
      </w:r>
      <m:oMath>
        <m:r>
          <m:rPr/>
          <w:rPr>
            <w:rFonts w:ascii="Cambria Math" w:hAnsi="Cambria Math"/>
          </w:rPr>
          <m:t>p=ρgℎ</m:t>
        </m:r>
      </m:oMath>
      <w:r>
        <w:t>可知，深度相同，液体的密度相同，加在探头上的压强相同，比较</w:t>
      </w:r>
      <m:oMath>
        <m:r>
          <m:rPr/>
          <w:rPr>
            <w:rFonts w:ascii="Cambria Math" w:hAnsi="Cambria Math"/>
          </w:rPr>
          <m:t>U</m:t>
        </m:r>
      </m:oMath>
      <w:r>
        <w:t>形管中液体的密度，酒精的密度最小，盐水的密度最大，当</w:t>
      </w:r>
      <m:oMath>
        <m:r>
          <m:rPr/>
          <w:rPr>
            <w:rFonts w:ascii="Cambria Math" w:hAnsi="Cambria Math"/>
          </w:rPr>
          <m:t>U</m:t>
        </m:r>
      </m:oMath>
      <w:r>
        <w:t>形管中是酒精时，根据</w:t>
      </w:r>
      <m:oMath>
        <m:r>
          <m:rPr/>
          <w:rPr>
            <w:rFonts w:ascii="Cambria Math" w:hAnsi="Cambria Math"/>
          </w:rPr>
          <m:t>p=ρgℎ</m:t>
        </m:r>
      </m:oMath>
      <w:r>
        <w:t>可知，</w:t>
      </w:r>
      <m:oMath>
        <m:r>
          <m:rPr/>
          <w:rPr>
            <w:rFonts w:ascii="Cambria Math" w:hAnsi="Cambria Math"/>
          </w:rPr>
          <m:t>U</m:t>
        </m:r>
      </m:oMath>
      <w:r>
        <w:t>形管左右两侧液面的高度差最大，故</w:t>
      </w:r>
      <m:oMath>
        <m:r>
          <m:rPr/>
          <w:rPr>
            <w:rFonts w:ascii="Cambria Math" w:hAnsi="Cambria Math"/>
          </w:rPr>
          <m:t>A</m:t>
        </m:r>
      </m:oMath>
      <w:r>
        <w:t>符合题意； </w:t>
      </w:r>
      <w:r>
        <w:br w:type="textWrapping"/>
      </w:r>
      <w:r>
        <w:t>故选：</w:t>
      </w:r>
      <m:oMath>
        <m:r>
          <m:rPr/>
          <w:rPr>
            <w:rFonts w:ascii="Cambria Math" w:hAnsi="Cambria Math"/>
          </w:rPr>
          <m:t>A</m:t>
        </m:r>
      </m:oMath>
      <w:r>
        <w:t>； </w:t>
      </w:r>
      <w:r>
        <w:br w:type="textWrapping"/>
      </w:r>
      <m:oMath>
        <m:r>
          <m:rPr/>
          <w:rPr>
            <w:rFonts w:ascii="Cambria Math" w:hAnsi="Cambria Math"/>
          </w:rPr>
          <m:t>(5)</m:t>
        </m:r>
      </m:oMath>
      <w:r>
        <w:t>当探头所处深度相同时，</w:t>
      </w:r>
      <m:oMath>
        <m:r>
          <m:rPr/>
          <w:rPr>
            <w:rFonts w:ascii="Cambria Math" w:hAnsi="Cambria Math"/>
          </w:rPr>
          <m:t>U</m:t>
        </m:r>
      </m:oMath>
      <w:r>
        <w:t>形管中右液面高，说明左侧有更大的压强，根据</w:t>
      </w:r>
      <m:oMath>
        <m:r>
          <m:rPr/>
          <w:rPr>
            <w:rFonts w:ascii="Cambria Math" w:hAnsi="Cambria Math"/>
          </w:rPr>
          <m:t>p=ρgℎ</m:t>
        </m:r>
      </m:oMath>
      <w:r>
        <w:t>，因深度相同，则</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甲</m:t>
            </m:r>
            <m:ctrlPr>
              <w:rPr>
                <w:rFonts w:ascii="Cambria Math" w:hAnsi="Cambria Math"/>
              </w:rPr>
            </m:ctrlPr>
          </m:sub>
        </m:sSub>
      </m:oMath>
      <w:r>
        <w:t>大于</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乙</m:t>
            </m:r>
            <m:ctrlPr>
              <w:rPr>
                <w:rFonts w:ascii="Cambria Math" w:hAnsi="Cambria Math"/>
              </w:rPr>
            </m:ctrlPr>
          </m:sub>
        </m:sSub>
      </m:oMath>
      <w:r>
        <w:t>。 </w:t>
      </w:r>
      <w:r>
        <w:br w:type="textWrapping"/>
      </w:r>
      <w:r>
        <w:t>故答案为：</w:t>
      </w:r>
      <m:oMath>
        <m:r>
          <m:rPr/>
          <w:rPr>
            <w:rFonts w:ascii="Cambria Math" w:hAnsi="Cambria Math"/>
          </w:rPr>
          <m:t>(1)</m:t>
        </m:r>
      </m:oMath>
      <w:r>
        <w:t>不是；</w:t>
      </w:r>
      <m:oMath>
        <m:r>
          <m:rPr/>
          <w:rPr>
            <w:rFonts w:ascii="Cambria Math" w:hAnsi="Cambria Math"/>
          </w:rPr>
          <m:t>C</m:t>
        </m:r>
      </m:oMath>
      <w:r>
        <w:t>；</w:t>
      </w:r>
      <m:oMath>
        <m:r>
          <m:rPr/>
          <w:rPr>
            <w:rFonts w:ascii="Cambria Math" w:hAnsi="Cambria Math"/>
          </w:rPr>
          <m:t>(2)</m:t>
        </m:r>
      </m:oMath>
      <w:r>
        <w:t>无关；</w:t>
      </w:r>
      <m:oMath>
        <m:r>
          <m:rPr/>
          <w:rPr>
            <w:rFonts w:ascii="Cambria Math" w:hAnsi="Cambria Math"/>
          </w:rPr>
          <m:t>(3)</m:t>
        </m:r>
      </m:oMath>
      <w:r>
        <w:t>变大；</w:t>
      </w:r>
      <m:oMath>
        <m:r>
          <m:rPr/>
          <w:rPr>
            <w:rFonts w:ascii="Cambria Math" w:hAnsi="Cambria Math"/>
          </w:rPr>
          <m:t>(4)A</m:t>
        </m:r>
      </m:oMath>
      <w:r>
        <w:t>；</w:t>
      </w:r>
      <m:oMath>
        <m:r>
          <m:rPr/>
          <w:rPr>
            <w:rFonts w:ascii="Cambria Math" w:hAnsi="Cambria Math"/>
          </w:rPr>
          <m:t>(5)</m:t>
        </m:r>
      </m:oMath>
      <w:r>
        <w:t>大于。 </w:t>
      </w:r>
      <w:r>
        <w:br w:type="textWrapping"/>
      </w:r>
      <m:oMath>
        <m:r>
          <m:rPr/>
          <w:rPr>
            <w:rFonts w:ascii="Cambria Math" w:hAnsi="Cambria Math"/>
          </w:rPr>
          <m:t>(1)</m:t>
        </m:r>
      </m:oMath>
      <w:r>
        <w:t>连通器是指上端开口，底部连通的容器，符合这一特点的容器才能称为连通器； </w:t>
      </w:r>
      <w:r>
        <w:br w:type="textWrapping"/>
      </w:r>
      <m:oMath>
        <m:r>
          <m:rPr/>
          <w:rPr>
            <w:rFonts w:ascii="Cambria Math" w:hAnsi="Cambria Math"/>
          </w:rPr>
          <m:t>U</m:t>
        </m:r>
      </m:oMath>
      <w:r>
        <w:t>形管右端上方是和大气相通的，等于大气压强；</w:t>
      </w:r>
      <m:oMath>
        <m:r>
          <m:rPr/>
          <w:rPr>
            <w:rFonts w:ascii="Cambria Math" w:hAnsi="Cambria Math"/>
          </w:rPr>
          <m:t>U</m:t>
        </m:r>
      </m:oMath>
      <w:r>
        <w:t>形管右端液面比较高，就说明</w:t>
      </w:r>
      <m:oMath>
        <m:r>
          <m:rPr/>
          <w:rPr>
            <w:rFonts w:ascii="Cambria Math" w:hAnsi="Cambria Math"/>
          </w:rPr>
          <m:t>U</m:t>
        </m:r>
      </m:oMath>
      <w:r>
        <w:t>形管左端液面上方的气体压强大于大气压；只要取下软管，让</w:t>
      </w:r>
      <m:oMath>
        <m:r>
          <m:rPr/>
          <w:rPr>
            <w:rFonts w:ascii="Cambria Math" w:hAnsi="Cambria Math"/>
          </w:rPr>
          <m:t>U</m:t>
        </m:r>
      </m:oMath>
      <w:r>
        <w:t>形管左端液面和大气相通，这样</w:t>
      </w:r>
      <m:oMath>
        <m:r>
          <m:rPr/>
          <w:rPr>
            <w:rFonts w:ascii="Cambria Math" w:hAnsi="Cambria Math"/>
          </w:rPr>
          <m:t>U</m:t>
        </m:r>
      </m:oMath>
      <w:r>
        <w:t>形管两端的液面就是相平的； </w:t>
      </w:r>
      <w:r>
        <w:br w:type="textWrapping"/>
      </w:r>
      <m:oMath>
        <m:r>
          <m:rPr/>
          <w:rPr>
            <w:rFonts w:ascii="Cambria Math" w:hAnsi="Cambria Math"/>
          </w:rPr>
          <m:t>(2)</m:t>
        </m:r>
      </m:oMath>
      <w:r>
        <w:t>比较图乙、图丙、图丁的相同量和不同量，根据控制变量法分析解答，得出结论； </w:t>
      </w:r>
      <w:r>
        <w:br w:type="textWrapping"/>
      </w:r>
      <m:oMath>
        <m:r>
          <m:rPr/>
          <w:rPr>
            <w:rFonts w:ascii="Cambria Math" w:hAnsi="Cambria Math"/>
          </w:rPr>
          <m:t>(3)</m:t>
        </m:r>
      </m:oMath>
      <w:r>
        <w:t>若只将烧杯中的水换成盐水，其他条件不变，是控制深度相同，改变液体的密度，观察</w:t>
      </w:r>
      <m:oMath>
        <m:r>
          <m:rPr/>
          <w:rPr>
            <w:rFonts w:ascii="Cambria Math" w:hAnsi="Cambria Math"/>
          </w:rPr>
          <m:t>U</m:t>
        </m:r>
      </m:oMath>
      <w:r>
        <w:t>形管两侧的液面高度差是否相等，得出液体内部压强是否和液体的密度有关； </w:t>
      </w:r>
      <w:r>
        <w:br w:type="textWrapping"/>
      </w:r>
      <m:oMath>
        <m:r>
          <m:rPr/>
          <w:rPr>
            <w:rFonts w:ascii="Cambria Math" w:hAnsi="Cambria Math"/>
          </w:rPr>
          <m:t>(4)</m:t>
        </m:r>
      </m:oMath>
      <w:r>
        <w:t>根据</w:t>
      </w:r>
      <m:oMath>
        <m:r>
          <m:rPr/>
          <w:rPr>
            <w:rFonts w:ascii="Cambria Math" w:hAnsi="Cambria Math"/>
          </w:rPr>
          <m:t>p=ρgℎ</m:t>
        </m:r>
      </m:oMath>
      <w:r>
        <w:t>来分析压强和液体密度的关系； </w:t>
      </w:r>
      <w:r>
        <w:br w:type="textWrapping"/>
      </w:r>
      <m:oMath>
        <m:r>
          <m:rPr/>
          <w:rPr>
            <w:rFonts w:ascii="Cambria Math" w:hAnsi="Cambria Math"/>
          </w:rPr>
          <m:t>(5)</m:t>
        </m:r>
      </m:oMath>
      <w:r>
        <w:t>根据右管中液面高，则左管中压强大，根据</w:t>
      </w:r>
      <m:oMath>
        <m:r>
          <m:rPr/>
          <w:rPr>
            <w:rFonts w:ascii="Cambria Math" w:hAnsi="Cambria Math"/>
          </w:rPr>
          <m:t>p=ρgℎ</m:t>
        </m:r>
      </m:oMath>
      <w:r>
        <w:t>分析。 </w:t>
      </w:r>
      <w:r>
        <w:br w:type="textWrapping"/>
      </w:r>
      <w:r>
        <w:t>掌握液体压强大小的影响因素，利用控制变量法探究液体压强大小的影响因素。</w:t>
      </w:r>
      <w:r>
        <w:br w:type="textWrapping"/>
      </w:r>
    </w:p>
    <w:sectPr>
      <w:headerReference r:id="rId5" w:type="default"/>
      <w:footerReference r:id="rId6" w:type="default"/>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rPr>
        <w:rFonts w:hint="eastAsia" w:eastAsia="宋体"/>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rPr>
        <w:rFonts w:hint="eastAsia" w:eastAsia="宋体"/>
        <w:lang w:eastAsia="zh-CN"/>
      </w:rPr>
    </w:pPr>
    <w:bookmarkStart w:id="0" w:name="_GoBack"/>
  </w:p>
  <w:bookmarkEnd w:i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1ZTViMWJhMjY1NzhiMDFmZDIxYTE1YTRlOTQwOTAifQ=="/>
  </w:docVars>
  <w:rsids>
    <w:rsidRoot w:val="00B47730"/>
    <w:rsid w:val="00034616"/>
    <w:rsid w:val="0006063C"/>
    <w:rsid w:val="0015074B"/>
    <w:rsid w:val="0029639D"/>
    <w:rsid w:val="002C4542"/>
    <w:rsid w:val="00326F90"/>
    <w:rsid w:val="008D21C7"/>
    <w:rsid w:val="00AA1D8D"/>
    <w:rsid w:val="00B47730"/>
    <w:rsid w:val="00CB0664"/>
    <w:rsid w:val="00FC693F"/>
    <w:rsid w:val="41CB1E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6"/>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7"/>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35"/>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line="240" w:lineRule="auto"/>
    </w:pPr>
  </w:style>
  <w:style w:type="paragraph" w:styleId="25">
    <w:name w:val="header"/>
    <w:basedOn w:val="1"/>
    <w:link w:val="138"/>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CCE8C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CCE8C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CCE8C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CCE8C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CCE8C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CCE8C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CCE8C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CCE8CF" w:themeFill="background1"/>
      </w:tcPr>
    </w:tblStylePr>
    <w:tblStylePr w:type="lastRow">
      <w:tblPr/>
      <w:tcPr>
        <w:tcBorders>
          <w:top w:val="single" w:color="000000" w:themeColor="text1"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000000" w:themeColor="text1" w:sz="8" w:space="0"/>
          <w:insideH w:val="nil"/>
          <w:insideV w:val="nil"/>
        </w:tcBorders>
        <w:shd w:val="clear" w:color="auto" w:fill="CCE8CF" w:themeFill="background1"/>
      </w:tcPr>
    </w:tblStylePr>
    <w:tblStylePr w:type="lastCol">
      <w:tblPr/>
      <w:tcPr>
        <w:tcBorders>
          <w:top w:val="nil"/>
          <w:left w:val="single" w:color="000000" w:themeColor="text1"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CCE8C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CCE8CF" w:themeFill="background1"/>
      </w:tcPr>
    </w:tblStylePr>
    <w:tblStylePr w:type="lastRow">
      <w:tblPr/>
      <w:tcPr>
        <w:tcBorders>
          <w:top w:val="single" w:color="4F81BD" w:themeColor="accent1"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4F81BD" w:themeColor="accent1" w:sz="8" w:space="0"/>
          <w:insideH w:val="nil"/>
          <w:insideV w:val="nil"/>
        </w:tcBorders>
        <w:shd w:val="clear" w:color="auto" w:fill="CCE8CF" w:themeFill="background1"/>
      </w:tcPr>
    </w:tblStylePr>
    <w:tblStylePr w:type="lastCol">
      <w:tblPr/>
      <w:tcPr>
        <w:tcBorders>
          <w:top w:val="nil"/>
          <w:left w:val="single" w:color="4F81BD" w:themeColor="accent1"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CCE8C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CCE8CF" w:themeFill="background1"/>
      </w:tcPr>
    </w:tblStylePr>
    <w:tblStylePr w:type="lastRow">
      <w:tblPr/>
      <w:tcPr>
        <w:tcBorders>
          <w:top w:val="single" w:color="C0504D" w:themeColor="accent2"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C0504D" w:themeColor="accent2" w:sz="8" w:space="0"/>
          <w:insideH w:val="nil"/>
          <w:insideV w:val="nil"/>
        </w:tcBorders>
        <w:shd w:val="clear" w:color="auto" w:fill="CCE8CF" w:themeFill="background1"/>
      </w:tcPr>
    </w:tblStylePr>
    <w:tblStylePr w:type="lastCol">
      <w:tblPr/>
      <w:tcPr>
        <w:tcBorders>
          <w:top w:val="nil"/>
          <w:left w:val="single" w:color="C0504D" w:themeColor="accent2"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CCE8C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CCE8CF" w:themeFill="background1"/>
      </w:tcPr>
    </w:tblStylePr>
    <w:tblStylePr w:type="lastRow">
      <w:tblPr/>
      <w:tcPr>
        <w:tcBorders>
          <w:top w:val="single" w:color="9BBB59" w:themeColor="accent3"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9BBB59" w:themeColor="accent3" w:sz="8" w:space="0"/>
          <w:insideH w:val="nil"/>
          <w:insideV w:val="nil"/>
        </w:tcBorders>
        <w:shd w:val="clear" w:color="auto" w:fill="CCE8CF" w:themeFill="background1"/>
      </w:tcPr>
    </w:tblStylePr>
    <w:tblStylePr w:type="lastCol">
      <w:tblPr/>
      <w:tcPr>
        <w:tcBorders>
          <w:top w:val="nil"/>
          <w:left w:val="single" w:color="9BBB59" w:themeColor="accent3"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CCE8C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CCE8CF" w:themeFill="background1"/>
      </w:tcPr>
    </w:tblStylePr>
    <w:tblStylePr w:type="lastRow">
      <w:tblPr/>
      <w:tcPr>
        <w:tcBorders>
          <w:top w:val="single" w:color="8064A2" w:themeColor="accent4"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8064A2" w:themeColor="accent4" w:sz="8" w:space="0"/>
          <w:insideH w:val="nil"/>
          <w:insideV w:val="nil"/>
        </w:tcBorders>
        <w:shd w:val="clear" w:color="auto" w:fill="CCE8CF" w:themeFill="background1"/>
      </w:tcPr>
    </w:tblStylePr>
    <w:tblStylePr w:type="lastCol">
      <w:tblPr/>
      <w:tcPr>
        <w:tcBorders>
          <w:top w:val="nil"/>
          <w:left w:val="single" w:color="8064A2" w:themeColor="accent4"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CCE8C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CCE8CF" w:themeFill="background1"/>
      </w:tcPr>
    </w:tblStylePr>
    <w:tblStylePr w:type="lastRow">
      <w:tblPr/>
      <w:tcPr>
        <w:tcBorders>
          <w:top w:val="single" w:color="4BACC6" w:themeColor="accent5"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4BACC6" w:themeColor="accent5" w:sz="8" w:space="0"/>
          <w:insideH w:val="nil"/>
          <w:insideV w:val="nil"/>
        </w:tcBorders>
        <w:shd w:val="clear" w:color="auto" w:fill="CCE8CF" w:themeFill="background1"/>
      </w:tcPr>
    </w:tblStylePr>
    <w:tblStylePr w:type="lastCol">
      <w:tblPr/>
      <w:tcPr>
        <w:tcBorders>
          <w:top w:val="nil"/>
          <w:left w:val="single" w:color="4BACC6" w:themeColor="accent5"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CCE8C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CCE8CF" w:themeFill="background1"/>
      </w:tcPr>
    </w:tblStylePr>
    <w:tblStylePr w:type="lastRow">
      <w:tblPr/>
      <w:tcPr>
        <w:tcBorders>
          <w:top w:val="single" w:color="F79646" w:themeColor="accent6"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F79646" w:themeColor="accent6" w:sz="8" w:space="0"/>
          <w:insideH w:val="nil"/>
          <w:insideV w:val="nil"/>
        </w:tcBorders>
        <w:shd w:val="clear" w:color="auto" w:fill="CCE8CF" w:themeFill="background1"/>
      </w:tcPr>
    </w:tblStylePr>
    <w:tblStylePr w:type="lastCol">
      <w:tblPr/>
      <w:tcPr>
        <w:tcBorders>
          <w:top w:val="nil"/>
          <w:left w:val="single" w:color="F79646" w:themeColor="accent6"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CCE8C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CCE8C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CCE8C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CCE8C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CCE8C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CCE8C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CCE8C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CCE8CF" w:themeFill="background1"/>
      </w:tcPr>
    </w:tblStylePr>
  </w:style>
  <w:style w:type="table" w:styleId="97">
    <w:name w:val="Medium Grid 3"/>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Pr>
    <w:tcPr>
      <w:shd w:val="clear" w:color="auto" w:fill="BFBFBF" w:themeFill="text1"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000000" w:themeFill="text1"/>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000000" w:themeFill="text1"/>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000000" w:themeFill="text1"/>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000000" w:themeFill="text1"/>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7F7F7F" w:themeFill="text1"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Pr>
    <w:tcPr>
      <w:shd w:val="clear" w:color="auto" w:fill="D3DFEE" w:themeFill="accent1"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4F81BD" w:themeFill="accent1"/>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4F81BD" w:themeFill="accent1"/>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4F81BD" w:themeFill="accent1"/>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4F81BD" w:themeFill="accent1"/>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A7C0DE" w:themeFill="accent1"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Pr>
    <w:tcPr>
      <w:shd w:val="clear" w:color="auto" w:fill="EFD3D3" w:themeFill="accent2"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C0504D" w:themeFill="accent2"/>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C0504D" w:themeFill="accent2"/>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C0504D" w:themeFill="accent2"/>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C0504D" w:themeFill="accent2"/>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DFA7A6" w:themeFill="accent2"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Pr>
    <w:tcPr>
      <w:shd w:val="clear" w:color="auto" w:fill="E6EED5" w:themeFill="accent3"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9BBB59" w:themeFill="accent3"/>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9BBB59" w:themeFill="accent3"/>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9BBB59" w:themeFill="accent3"/>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9BBB59" w:themeFill="accent3"/>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CDDDAC" w:themeFill="accent3"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Pr>
    <w:tcPr>
      <w:shd w:val="clear" w:color="auto" w:fill="DFD8E8" w:themeFill="accent4"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8064A2" w:themeFill="accent4"/>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8064A2" w:themeFill="accent4"/>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8064A2" w:themeFill="accent4"/>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8064A2" w:themeFill="accent4"/>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BFB1D0" w:themeFill="accent4"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Pr>
    <w:tcPr>
      <w:shd w:val="clear" w:color="auto" w:fill="D2EAF0" w:themeFill="accent5"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4BACC6" w:themeFill="accent5"/>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4BACC6" w:themeFill="accent5"/>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4BACC6" w:themeFill="accent5"/>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4BACC6" w:themeFill="accent5"/>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A5D5E2" w:themeFill="accent5"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Pr>
    <w:tcPr>
      <w:shd w:val="clear" w:color="auto" w:fill="FDE5D1" w:themeFill="accent6"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F79646" w:themeFill="accent6"/>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F79646" w:themeFill="accent6"/>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F79646" w:themeFill="accent6"/>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F79646" w:themeFill="accent6"/>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FBCAA2" w:themeFill="accent6"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CCE8C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CCE8CF" w:themeColor="background1" w:sz="18" w:space="0"/>
          <w:insideH w:val="nil"/>
          <w:insideV w:val="nil"/>
        </w:tcBorders>
        <w:shd w:val="clear" w:color="auto" w:fill="000000" w:themeFill="text1" w:themeFillShade="BF"/>
      </w:tcPr>
    </w:tblStylePr>
    <w:tblStylePr w:type="lastCol">
      <w:tblPr/>
      <w:tcPr>
        <w:tcBorders>
          <w:top w:val="nil"/>
          <w:left w:val="single" w:color="CCE8C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CCE8C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CCE8CF" w:themeColor="background1" w:sz="18" w:space="0"/>
          <w:insideH w:val="nil"/>
          <w:insideV w:val="nil"/>
        </w:tcBorders>
        <w:shd w:val="clear" w:color="auto" w:fill="366091" w:themeFill="accent1" w:themeFillShade="BF"/>
      </w:tcPr>
    </w:tblStylePr>
    <w:tblStylePr w:type="lastCol">
      <w:tblPr/>
      <w:tcPr>
        <w:tcBorders>
          <w:top w:val="nil"/>
          <w:left w:val="single" w:color="CCE8C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CCE8C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CCE8CF" w:themeColor="background1" w:sz="18" w:space="0"/>
          <w:insideH w:val="nil"/>
          <w:insideV w:val="nil"/>
        </w:tcBorders>
        <w:shd w:val="clear" w:color="auto" w:fill="943734" w:themeFill="accent2" w:themeFillShade="BF"/>
      </w:tcPr>
    </w:tblStylePr>
    <w:tblStylePr w:type="lastCol">
      <w:tblPr/>
      <w:tcPr>
        <w:tcBorders>
          <w:top w:val="nil"/>
          <w:left w:val="single" w:color="CCE8C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CCE8C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CCE8CF" w:themeColor="background1" w:sz="18" w:space="0"/>
          <w:insideH w:val="nil"/>
          <w:insideV w:val="nil"/>
        </w:tcBorders>
        <w:shd w:val="clear" w:color="auto" w:fill="76923C" w:themeFill="accent3" w:themeFillShade="BF"/>
      </w:tcPr>
    </w:tblStylePr>
    <w:tblStylePr w:type="lastCol">
      <w:tblPr/>
      <w:tcPr>
        <w:tcBorders>
          <w:top w:val="nil"/>
          <w:left w:val="single" w:color="CCE8C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CCE8C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CCE8CF" w:themeColor="background1" w:sz="18" w:space="0"/>
          <w:insideH w:val="nil"/>
          <w:insideV w:val="nil"/>
        </w:tcBorders>
        <w:shd w:val="clear" w:color="auto" w:fill="5F497A" w:themeFill="accent4" w:themeFillShade="BF"/>
      </w:tcPr>
    </w:tblStylePr>
    <w:tblStylePr w:type="lastCol">
      <w:tblPr/>
      <w:tcPr>
        <w:tcBorders>
          <w:top w:val="nil"/>
          <w:left w:val="single" w:color="CCE8C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CCE8C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CCE8CF" w:themeColor="background1" w:sz="18" w:space="0"/>
          <w:insideH w:val="nil"/>
          <w:insideV w:val="nil"/>
        </w:tcBorders>
        <w:shd w:val="clear" w:color="auto" w:fill="31849B" w:themeFill="accent5" w:themeFillShade="BF"/>
      </w:tcPr>
    </w:tblStylePr>
    <w:tblStylePr w:type="lastCol">
      <w:tblPr/>
      <w:tcPr>
        <w:tcBorders>
          <w:top w:val="nil"/>
          <w:left w:val="single" w:color="CCE8C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CCE8C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CCE8CF" w:themeColor="background1" w:sz="18" w:space="0"/>
          <w:insideH w:val="nil"/>
          <w:insideV w:val="nil"/>
        </w:tcBorders>
        <w:shd w:val="clear" w:color="auto" w:fill="E36C09" w:themeFill="accent6" w:themeFillShade="BF"/>
      </w:tcPr>
    </w:tblStylePr>
    <w:tblStylePr w:type="lastCol">
      <w:tblPr/>
      <w:tcPr>
        <w:tcBorders>
          <w:top w:val="nil"/>
          <w:left w:val="single" w:color="CCE8C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CCE8CF" w:themeColor="background1" w:sz="4" w:space="0"/>
        <w:insideV w:val="single" w:color="CCE8C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000000" w:themeFill="text1"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CCE8CF" w:themeColor="background1" w:sz="4" w:space="0"/>
        <w:insideV w:val="single" w:color="CCE8C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2B4D74" w:themeFill="accent1"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CCE8CF" w:themeColor="background1" w:sz="4" w:space="0"/>
        <w:insideV w:val="single" w:color="CCE8C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772C2A" w:themeFill="accent2"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CCE8CF" w:themeColor="background1" w:sz="4" w:space="0"/>
        <w:insideV w:val="single" w:color="CCE8C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5E7530" w:themeFill="accent3"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CCE8CF" w:themeColor="background1" w:sz="4" w:space="0"/>
        <w:insideV w:val="single" w:color="CCE8C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4C3A62" w:themeFill="accent4"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CCE8CF" w:themeColor="background1" w:sz="4" w:space="0"/>
        <w:insideV w:val="single" w:color="CCE8C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276A7C" w:themeFill="accent5"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CCE8CF" w:themeColor="background1" w:sz="4" w:space="0"/>
        <w:insideV w:val="single" w:color="CCE8C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B65607" w:themeFill="accent6"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CCE8CF" w:themeColor="background1"/>
        <w14:textFill>
          <w14:solidFill>
            <w14:schemeClr w14:val="bg1"/>
          </w14:solidFill>
        </w14:textFill>
      </w:rPr>
      <w:tblPr/>
      <w:tcPr>
        <w:shd w:val="clear" w:color="auto" w:fill="000000" w:themeFill="text1" w:themeFillShade="BF"/>
      </w:tcPr>
    </w:tblStylePr>
    <w:tblStylePr w:type="lastCol">
      <w:rPr>
        <w:color w:val="CCE8C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CCE8CF" w:themeColor="background1"/>
        <w14:textFill>
          <w14:solidFill>
            <w14:schemeClr w14:val="bg1"/>
          </w14:solidFill>
        </w14:textFill>
      </w:rPr>
      <w:tblPr/>
      <w:tcPr>
        <w:shd w:val="clear" w:color="auto" w:fill="366091" w:themeFill="accent1" w:themeFillShade="BF"/>
      </w:tcPr>
    </w:tblStylePr>
    <w:tblStylePr w:type="lastCol">
      <w:rPr>
        <w:color w:val="CCE8C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CCE8CF" w:themeColor="background1"/>
        <w14:textFill>
          <w14:solidFill>
            <w14:schemeClr w14:val="bg1"/>
          </w14:solidFill>
        </w14:textFill>
      </w:rPr>
      <w:tblPr/>
      <w:tcPr>
        <w:shd w:val="clear" w:color="auto" w:fill="943734" w:themeFill="accent2" w:themeFillShade="BF"/>
      </w:tcPr>
    </w:tblStylePr>
    <w:tblStylePr w:type="lastCol">
      <w:rPr>
        <w:color w:val="CCE8C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CCE8CF" w:themeColor="background1"/>
        <w14:textFill>
          <w14:solidFill>
            <w14:schemeClr w14:val="bg1"/>
          </w14:solidFill>
        </w14:textFill>
      </w:rPr>
      <w:tblPr/>
      <w:tcPr>
        <w:shd w:val="clear" w:color="auto" w:fill="76923C" w:themeFill="accent3" w:themeFillShade="BF"/>
      </w:tcPr>
    </w:tblStylePr>
    <w:tblStylePr w:type="lastCol">
      <w:rPr>
        <w:color w:val="CCE8C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CCE8CF" w:themeColor="background1"/>
        <w14:textFill>
          <w14:solidFill>
            <w14:schemeClr w14:val="bg1"/>
          </w14:solidFill>
        </w14:textFill>
      </w:rPr>
      <w:tblPr/>
      <w:tcPr>
        <w:shd w:val="clear" w:color="auto" w:fill="5F497A" w:themeFill="accent4" w:themeFillShade="BF"/>
      </w:tcPr>
    </w:tblStylePr>
    <w:tblStylePr w:type="lastCol">
      <w:rPr>
        <w:color w:val="CCE8C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CCE8CF" w:themeColor="background1"/>
        <w14:textFill>
          <w14:solidFill>
            <w14:schemeClr w14:val="bg1"/>
          </w14:solidFill>
        </w14:textFill>
      </w:rPr>
      <w:tblPr/>
      <w:tcPr>
        <w:shd w:val="clear" w:color="auto" w:fill="31849B" w:themeFill="accent5" w:themeFillShade="BF"/>
      </w:tcPr>
    </w:tblStylePr>
    <w:tblStylePr w:type="lastCol">
      <w:rPr>
        <w:color w:val="CCE8C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CCE8CF" w:themeColor="background1"/>
        <w14:textFill>
          <w14:solidFill>
            <w14:schemeClr w14:val="bg1"/>
          </w14:solidFill>
        </w14:textFill>
      </w:rPr>
      <w:tblPr/>
      <w:tcPr>
        <w:shd w:val="clear" w:color="auto" w:fill="E36C09" w:themeFill="accent6" w:themeFillShade="BF"/>
      </w:tcPr>
    </w:tblStylePr>
    <w:tblStylePr w:type="lastCol">
      <w:rPr>
        <w:color w:val="CCE8C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6">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7">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8">
    <w:name w:val="页眉 字符"/>
    <w:basedOn w:val="132"/>
    <w:link w:val="25"/>
    <w:qFormat/>
    <w:uiPriority w:val="99"/>
  </w:style>
  <w:style w:type="character" w:customStyle="1" w:styleId="139">
    <w:name w:val="页脚 字符"/>
    <w:basedOn w:val="132"/>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qFormat/>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D2D846-A9D7-4A52-AA1C-4A3AE8D22422}">
  <ds:schemaRefs/>
</ds:datastoreItem>
</file>

<file path=docProps/app.xml><?xml version="1.0" encoding="utf-8"?>
<Properties xmlns="http://schemas.openxmlformats.org/officeDocument/2006/extended-properties" xmlns:vt="http://schemas.openxmlformats.org/officeDocument/2006/docPropsVTypes">
  <Template>Normal</Template>
  <Pages>11</Pages>
  <Words>4125</Words>
  <Characters>4538</Characters>
  <Lines>197</Lines>
  <Paragraphs>62</Paragraphs>
  <TotalTime>0</TotalTime>
  <ScaleCrop>false</ScaleCrop>
  <LinksUpToDate>false</LinksUpToDate>
  <CharactersWithSpaces>8601</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王道楷</dc:creator>
  <cp:lastModifiedBy>王道楷</cp:lastModifiedBy>
  <dcterms:modified xsi:type="dcterms:W3CDTF">2023-08-06T14:58:34Z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A337CE0BFCC6424489E1E3670C67F0A0_12</vt:lpwstr>
  </property>
</Properties>
</file>