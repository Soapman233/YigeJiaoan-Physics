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5.1.0 -->
  <w:body>
    <w:p w:rsidR="00704DF2" w:rsidRPr="00704DF2" w:rsidP="00704DF2" w14:paraId="794C40D5" w14:textId="22462F5F">
      <w:pPr>
        <w:spacing w:line="360" w:lineRule="auto"/>
        <w:jc w:val="center"/>
        <w:textAlignment w:val="center"/>
        <w:rPr>
          <w:rFonts w:ascii="Times New Roman" w:hAnsi="Times New Roman"/>
          <w:b/>
          <w:bCs/>
          <w:sz w:val="32"/>
          <w:szCs w:val="32"/>
        </w:rPr>
      </w:pPr>
      <w:r w:rsidRPr="00704DF2">
        <w:rPr>
          <w:rFonts w:ascii="Times New Roman" w:hAnsi="Times New Roman" w:hint="eastAsia"/>
          <w:b/>
          <w:bCs/>
          <w:sz w:val="32"/>
          <w:szCs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11658600</wp:posOffset>
            </wp:positionH>
            <wp:positionV relativeFrom="topMargin">
              <wp:posOffset>12420600</wp:posOffset>
            </wp:positionV>
            <wp:extent cx="304800" cy="342900"/>
            <wp:wrapNone/>
            <wp:docPr id="10008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Hlk202352925"/>
      <w:r w:rsidRPr="00704DF2">
        <w:rPr>
          <w:rFonts w:ascii="Times New Roman" w:hAnsi="Times New Roman" w:hint="eastAsia"/>
          <w:b/>
          <w:bCs/>
          <w:sz w:val="32"/>
          <w:szCs w:val="32"/>
        </w:rPr>
        <w:t>2025-2026</w:t>
      </w:r>
      <w:r w:rsidRPr="00704DF2">
        <w:rPr>
          <w:rFonts w:ascii="Times New Roman" w:hAnsi="Times New Roman" w:hint="eastAsia"/>
          <w:b/>
          <w:bCs/>
          <w:sz w:val="32"/>
          <w:szCs w:val="32"/>
        </w:rPr>
        <w:t>学年</w:t>
      </w:r>
      <w:r>
        <w:rPr>
          <w:rFonts w:ascii="Times New Roman" w:hAnsi="Times New Roman" w:hint="eastAsia"/>
          <w:b/>
          <w:bCs/>
          <w:sz w:val="32"/>
          <w:szCs w:val="32"/>
        </w:rPr>
        <w:t>九</w:t>
      </w:r>
      <w:r w:rsidRPr="00704DF2">
        <w:rPr>
          <w:rFonts w:ascii="Times New Roman" w:hAnsi="Times New Roman" w:hint="eastAsia"/>
          <w:b/>
          <w:bCs/>
          <w:sz w:val="32"/>
          <w:szCs w:val="32"/>
        </w:rPr>
        <w:t>年级上册物理单元检测卷</w:t>
      </w:r>
    </w:p>
    <w:p w:rsidR="00704DF2" w:rsidP="00704DF2" w14:paraId="0C3EDA11" w14:textId="16A6C24C">
      <w:pPr>
        <w:spacing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 w:rsidRPr="00704DF2">
        <w:rPr>
          <w:rFonts w:ascii="Times New Roman" w:hAnsi="Times New Roman" w:hint="eastAsia"/>
          <w:b/>
          <w:bCs/>
          <w:sz w:val="32"/>
          <w:szCs w:val="32"/>
        </w:rPr>
        <w:t>第十</w:t>
      </w:r>
      <w:r w:rsidR="00BE5BB8">
        <w:rPr>
          <w:rFonts w:ascii="Times New Roman" w:hAnsi="Times New Roman" w:hint="eastAsia"/>
          <w:b/>
          <w:bCs/>
          <w:sz w:val="32"/>
          <w:szCs w:val="32"/>
        </w:rPr>
        <w:t>一</w:t>
      </w:r>
      <w:r w:rsidRPr="00704DF2">
        <w:rPr>
          <w:rFonts w:ascii="Times New Roman" w:hAnsi="Times New Roman" w:hint="eastAsia"/>
          <w:b/>
          <w:bCs/>
          <w:sz w:val="32"/>
          <w:szCs w:val="32"/>
        </w:rPr>
        <w:t>单元</w:t>
      </w:r>
      <w:r w:rsidRPr="00704DF2">
        <w:rPr>
          <w:rFonts w:ascii="Times New Roman" w:hAnsi="Times New Roman" w:hint="eastAsia"/>
          <w:b/>
          <w:bCs/>
          <w:sz w:val="32"/>
          <w:szCs w:val="32"/>
        </w:rPr>
        <w:t xml:space="preserve"> </w:t>
      </w:r>
      <w:r w:rsidR="00921D36">
        <w:rPr>
          <w:rFonts w:ascii="Times New Roman" w:hAnsi="Times New Roman" w:hint="eastAsia"/>
          <w:b/>
          <w:bCs/>
          <w:sz w:val="32"/>
          <w:szCs w:val="32"/>
        </w:rPr>
        <w:t xml:space="preserve"> </w:t>
      </w:r>
      <w:r w:rsidR="00921D36">
        <w:rPr>
          <w:rFonts w:ascii="Times New Roman" w:hAnsi="Times New Roman" w:hint="eastAsia"/>
          <w:b/>
          <w:bCs/>
          <w:sz w:val="32"/>
          <w:szCs w:val="32"/>
        </w:rPr>
        <w:t>基础</w:t>
      </w:r>
      <w:r w:rsidRPr="00704DF2">
        <w:rPr>
          <w:rFonts w:ascii="Times New Roman" w:hAnsi="Times New Roman" w:hint="eastAsia"/>
          <w:b/>
          <w:bCs/>
          <w:sz w:val="32"/>
          <w:szCs w:val="32"/>
        </w:rPr>
        <w:t>卷</w:t>
      </w:r>
    </w:p>
    <w:p w:rsidR="00804E3A" w:rsidRPr="0069746D" w:rsidP="00704DF2" w14:paraId="0612C3D4" w14:textId="7D67A556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69746D">
        <w:rPr>
          <w:rFonts w:hint="eastAsia"/>
          <w:sz w:val="28"/>
          <w:szCs w:val="28"/>
        </w:rPr>
        <w:t>建议用时：</w:t>
      </w:r>
      <w:r w:rsidRPr="0069746D" w:rsidR="00944EED">
        <w:rPr>
          <w:rFonts w:ascii="Times New Roman" w:hAnsi="Times New Roman" w:hint="eastAsia"/>
          <w:sz w:val="28"/>
          <w:szCs w:val="28"/>
        </w:rPr>
        <w:t>9</w:t>
      </w:r>
      <w:r w:rsidRPr="0069746D">
        <w:rPr>
          <w:rFonts w:ascii="Times New Roman" w:hAnsi="Times New Roman"/>
          <w:sz w:val="28"/>
          <w:szCs w:val="28"/>
        </w:rPr>
        <w:t>0</w:t>
      </w:r>
      <w:r w:rsidRPr="0069746D">
        <w:rPr>
          <w:rFonts w:ascii="Times New Roman" w:hAnsi="Times New Roman"/>
          <w:sz w:val="28"/>
          <w:szCs w:val="28"/>
        </w:rPr>
        <w:t>分钟，满分：</w:t>
      </w:r>
      <w:r w:rsidRPr="0069746D" w:rsidR="00944EED">
        <w:rPr>
          <w:rFonts w:ascii="Times New Roman" w:hAnsi="Times New Roman" w:hint="eastAsia"/>
          <w:sz w:val="28"/>
          <w:szCs w:val="28"/>
        </w:rPr>
        <w:t>10</w:t>
      </w:r>
      <w:r w:rsidRPr="0069746D">
        <w:rPr>
          <w:rFonts w:ascii="Times New Roman" w:hAnsi="Times New Roman"/>
          <w:sz w:val="28"/>
          <w:szCs w:val="28"/>
        </w:rPr>
        <w:t>0</w:t>
      </w:r>
      <w:r w:rsidRPr="0069746D">
        <w:rPr>
          <w:rFonts w:ascii="Times New Roman" w:hAnsi="Times New Roman"/>
          <w:sz w:val="28"/>
          <w:szCs w:val="28"/>
        </w:rPr>
        <w:t>分</w:t>
      </w:r>
    </w:p>
    <w:bookmarkEnd w:id="0"/>
    <w:p w:rsidR="00944EED" w:rsidRPr="00944EED" w:rsidP="00944EED" w14:paraId="144F651E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eastAsia="黑体" w:hAnsi="Times New Roman"/>
          <w:b/>
          <w:color w:val="000000"/>
          <w:szCs w:val="21"/>
        </w:rPr>
      </w:pPr>
      <w:r w:rsidRPr="00944EED">
        <w:rPr>
          <w:rFonts w:ascii="Times New Roman" w:eastAsia="黑体" w:hAnsi="Times New Roman"/>
          <w:b/>
          <w:color w:val="000000"/>
          <w:szCs w:val="21"/>
        </w:rPr>
        <w:t>一、选择题</w:t>
      </w:r>
      <w:r w:rsidRPr="00944EED">
        <w:rPr>
          <w:rFonts w:ascii="Times New Roman" w:eastAsia="黑体" w:hAnsi="Times New Roman"/>
          <w:b/>
          <w:color w:val="000000"/>
          <w:szCs w:val="21"/>
        </w:rPr>
        <w:t xml:space="preserve"> </w:t>
      </w:r>
      <w:r w:rsidRPr="00944EED">
        <w:rPr>
          <w:rFonts w:ascii="Times New Roman" w:eastAsia="黑体" w:hAnsi="Times New Roman"/>
          <w:b/>
          <w:color w:val="000000"/>
          <w:szCs w:val="21"/>
        </w:rPr>
        <w:t>（每题</w:t>
      </w:r>
      <w:r w:rsidRPr="00944EED">
        <w:rPr>
          <w:rFonts w:ascii="Times New Roman" w:eastAsia="黑体" w:hAnsi="Times New Roman"/>
          <w:b/>
          <w:color w:val="000000"/>
          <w:szCs w:val="21"/>
        </w:rPr>
        <w:t>2</w:t>
      </w:r>
      <w:r w:rsidRPr="00944EED">
        <w:rPr>
          <w:rFonts w:ascii="Times New Roman" w:eastAsia="黑体" w:hAnsi="Times New Roman"/>
          <w:b/>
          <w:color w:val="000000"/>
          <w:szCs w:val="21"/>
        </w:rPr>
        <w:t>分，共</w:t>
      </w:r>
      <w:r w:rsidRPr="00944EED">
        <w:rPr>
          <w:rFonts w:ascii="Times New Roman" w:eastAsia="黑体" w:hAnsi="Times New Roman"/>
          <w:b/>
          <w:color w:val="000000"/>
          <w:szCs w:val="21"/>
        </w:rPr>
        <w:t>24</w:t>
      </w:r>
      <w:r w:rsidRPr="00944EED">
        <w:rPr>
          <w:rFonts w:ascii="Times New Roman" w:eastAsia="黑体" w:hAnsi="Times New Roman"/>
          <w:b/>
          <w:color w:val="000000"/>
          <w:szCs w:val="21"/>
        </w:rPr>
        <w:t>分，每小题给出的四个选项中只有一个正确）</w:t>
      </w:r>
    </w:p>
    <w:p w:rsidR="00921D36" w:rsidRPr="00921D36" w:rsidP="00921D36" w14:paraId="212B4219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921D36">
        <w:rPr>
          <w:rFonts w:ascii="Times New Roman" w:hAnsi="Times New Roman" w:hint="eastAsia"/>
          <w:color w:val="000000"/>
        </w:rPr>
        <w:t>1</w:t>
      </w:r>
      <w:r w:rsidRPr="00921D36">
        <w:rPr>
          <w:rFonts w:ascii="Times New Roman" w:hAnsi="Times New Roman" w:hint="eastAsia"/>
          <w:color w:val="000000"/>
        </w:rPr>
        <w:t>．</w:t>
      </w:r>
      <w:r w:rsidRPr="00921D36">
        <w:rPr>
          <w:rFonts w:ascii="Times New Roman" w:hAnsi="Times New Roman"/>
          <w:color w:val="000000"/>
        </w:rPr>
        <w:t>小阳从一楼把装有</w:t>
      </w:r>
      <w:r w:rsidRPr="00921D36">
        <w:rPr>
          <w:rFonts w:ascii="Times New Roman" w:hAnsi="Times New Roman"/>
          <w:color w:val="000000"/>
        </w:rPr>
        <w:t>20</w:t>
      </w:r>
      <w:r w:rsidRPr="00921D36">
        <w:rPr>
          <w:rFonts w:ascii="Times New Roman" w:hAnsi="Times New Roman"/>
          <w:color w:val="000000"/>
        </w:rPr>
        <w:t>个鸡蛋的塑料袋匀速提到四楼的家里，小阳对这些鸡蛋做的功大约为（　　）</w:t>
      </w:r>
    </w:p>
    <w:p w:rsidR="00921D36" w:rsidRPr="00921D36" w:rsidP="00921D36" w14:paraId="1393807E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921D36">
        <w:rPr>
          <w:rFonts w:ascii="Times New Roman" w:hAnsi="Times New Roman"/>
          <w:color w:val="000000"/>
        </w:rPr>
        <w:t>A</w:t>
      </w:r>
      <w:r w:rsidRPr="00921D36">
        <w:rPr>
          <w:rFonts w:ascii="Times New Roman" w:hAnsi="Times New Roman"/>
          <w:color w:val="000000"/>
        </w:rPr>
        <w:t>．</w:t>
      </w:r>
      <w:r w:rsidRPr="00921D36">
        <w:rPr>
          <w:rFonts w:ascii="Times New Roman" w:hAnsi="Times New Roman"/>
          <w:color w:val="000000"/>
        </w:rPr>
        <w:t>60J</w:t>
      </w:r>
      <w:r w:rsidRPr="00921D36">
        <w:rPr>
          <w:rFonts w:ascii="Times New Roman" w:hAnsi="Times New Roman"/>
          <w:color w:val="000000"/>
        </w:rPr>
        <w:tab/>
      </w:r>
      <w:r w:rsidRPr="00921D36">
        <w:rPr>
          <w:rFonts w:ascii="Times New Roman" w:hAnsi="Times New Roman" w:hint="eastAsia"/>
          <w:color w:val="000000"/>
        </w:rPr>
        <w:t xml:space="preserve">  </w:t>
      </w:r>
      <w:r w:rsidRPr="00921D36">
        <w:rPr>
          <w:rFonts w:ascii="Times New Roman" w:hAnsi="Times New Roman"/>
          <w:color w:val="000000"/>
        </w:rPr>
        <w:t>B</w:t>
      </w:r>
      <w:r w:rsidRPr="00921D36">
        <w:rPr>
          <w:rFonts w:ascii="Times New Roman" w:hAnsi="Times New Roman"/>
          <w:color w:val="000000"/>
        </w:rPr>
        <w:t>．</w:t>
      </w:r>
      <w:r w:rsidRPr="00921D36">
        <w:rPr>
          <w:rFonts w:ascii="Times New Roman" w:hAnsi="Times New Roman"/>
          <w:color w:val="000000"/>
        </w:rPr>
        <w:t>90J</w:t>
      </w:r>
      <w:r w:rsidRPr="00921D36">
        <w:rPr>
          <w:rFonts w:ascii="Times New Roman" w:hAnsi="Times New Roman"/>
          <w:color w:val="000000"/>
        </w:rPr>
        <w:tab/>
        <w:t>C</w:t>
      </w:r>
      <w:r w:rsidRPr="00921D36">
        <w:rPr>
          <w:rFonts w:ascii="Times New Roman" w:hAnsi="Times New Roman"/>
          <w:color w:val="000000"/>
        </w:rPr>
        <w:t>．</w:t>
      </w:r>
      <w:r w:rsidRPr="00921D36">
        <w:rPr>
          <w:rFonts w:ascii="Times New Roman" w:hAnsi="Times New Roman"/>
          <w:color w:val="000000"/>
        </w:rPr>
        <w:t>120J</w:t>
      </w:r>
      <w:r w:rsidRPr="00921D36">
        <w:rPr>
          <w:rFonts w:ascii="Times New Roman" w:hAnsi="Times New Roman"/>
          <w:color w:val="000000"/>
        </w:rPr>
        <w:tab/>
      </w:r>
      <w:r w:rsidRPr="00921D36">
        <w:rPr>
          <w:rFonts w:ascii="Times New Roman" w:hAnsi="Times New Roman" w:hint="eastAsia"/>
          <w:color w:val="000000"/>
        </w:rPr>
        <w:t xml:space="preserve">   </w:t>
      </w:r>
      <w:r w:rsidRPr="00921D36">
        <w:rPr>
          <w:rFonts w:ascii="Times New Roman" w:hAnsi="Times New Roman"/>
          <w:color w:val="000000"/>
        </w:rPr>
        <w:t>D</w:t>
      </w:r>
      <w:r w:rsidRPr="00921D36">
        <w:rPr>
          <w:rFonts w:ascii="Times New Roman" w:hAnsi="Times New Roman"/>
          <w:color w:val="000000"/>
        </w:rPr>
        <w:t>．</w:t>
      </w:r>
      <w:r w:rsidRPr="00921D36">
        <w:rPr>
          <w:rFonts w:ascii="Times New Roman" w:hAnsi="Times New Roman"/>
          <w:color w:val="000000"/>
        </w:rPr>
        <w:t>240J</w:t>
      </w:r>
    </w:p>
    <w:p w:rsidR="00921D36" w:rsidRPr="00921D36" w:rsidP="00921D36" w14:paraId="1CB51939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921D36">
        <w:rPr>
          <w:rFonts w:ascii="Times New Roman" w:hAnsi="Times New Roman" w:hint="eastAsia"/>
          <w:color w:val="000000"/>
        </w:rPr>
        <w:t xml:space="preserve">2. </w:t>
      </w:r>
      <w:r w:rsidRPr="00921D36">
        <w:rPr>
          <w:rFonts w:ascii="Times New Roman" w:hAnsi="Times New Roman"/>
          <w:color w:val="000000"/>
        </w:rPr>
        <w:t>如图所示是《天工开物》中记载的南方独轮推车。人推车前进的过程中（</w:t>
      </w:r>
      <w:r w:rsidRPr="00921D36">
        <w:rPr>
          <w:rFonts w:ascii="Times New Roman" w:hAnsi="Times New Roman"/>
          <w:color w:val="000000"/>
        </w:rPr>
        <w:t>  </w:t>
      </w:r>
      <w:r w:rsidRPr="00921D36">
        <w:rPr>
          <w:rFonts w:ascii="Times New Roman" w:hAnsi="Times New Roman" w:hint="eastAsia"/>
          <w:color w:val="000000"/>
        </w:rPr>
        <w:t xml:space="preserve"> </w:t>
      </w:r>
      <w:r w:rsidRPr="00921D36">
        <w:rPr>
          <w:rFonts w:ascii="Times New Roman" w:hAnsi="Times New Roman"/>
          <w:color w:val="000000"/>
        </w:rPr>
        <w:t>  </w:t>
      </w:r>
      <w:r w:rsidRPr="00921D36">
        <w:rPr>
          <w:rFonts w:ascii="Times New Roman" w:hAnsi="Times New Roman"/>
          <w:color w:val="000000"/>
        </w:rPr>
        <w:t>）</w:t>
      </w:r>
    </w:p>
    <w:p w:rsidR="00921D36" w:rsidRPr="00921D36" w:rsidP="00921D36" w14:paraId="6A956311" w14:textId="77777777">
      <w:pPr>
        <w:spacing w:line="360" w:lineRule="auto"/>
        <w:ind w:firstLine="2730" w:firstLineChars="1300"/>
        <w:jc w:val="left"/>
        <w:textAlignment w:val="center"/>
        <w:rPr>
          <w:rFonts w:ascii="Times New Roman" w:hAnsi="Times New Roman"/>
          <w:color w:val="000000"/>
        </w:rPr>
      </w:pPr>
      <w:r w:rsidRPr="00921D36">
        <w:rPr>
          <w:rFonts w:ascii="Times New Roman" w:hAnsi="Times New Roman"/>
          <w:noProof/>
          <w:color w:val="000000"/>
        </w:rPr>
        <w:drawing>
          <wp:inline distT="0" distB="0" distL="0" distR="0">
            <wp:extent cx="1400175" cy="1000125"/>
            <wp:effectExtent l="0" t="0" r="0" b="0"/>
            <wp:docPr id="245251824" name="图片 245251824" descr="@@@7ffe5637-d9d6-496e-a013-107f229b32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25182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D36" w:rsidRPr="00921D36" w:rsidP="00921D36" w14:paraId="00066855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921D36">
        <w:rPr>
          <w:rFonts w:ascii="Times New Roman" w:hAnsi="Times New Roman"/>
          <w:color w:val="000000"/>
        </w:rPr>
        <w:t>A</w:t>
      </w:r>
      <w:r w:rsidRPr="00921D36">
        <w:rPr>
          <w:rFonts w:ascii="Times New Roman" w:hAnsi="Times New Roman"/>
          <w:color w:val="000000"/>
        </w:rPr>
        <w:t>．人对车不做功</w:t>
      </w:r>
      <w:r w:rsidRPr="00921D36">
        <w:rPr>
          <w:rFonts w:ascii="Times New Roman" w:hAnsi="Times New Roman"/>
          <w:color w:val="000000"/>
        </w:rPr>
        <w:tab/>
      </w:r>
      <w:r w:rsidRPr="00921D36">
        <w:rPr>
          <w:rFonts w:ascii="Times New Roman" w:hAnsi="Times New Roman" w:hint="eastAsia"/>
          <w:color w:val="000000"/>
        </w:rPr>
        <w:t xml:space="preserve">   </w:t>
      </w:r>
      <w:r w:rsidRPr="00921D36">
        <w:rPr>
          <w:rFonts w:ascii="Times New Roman" w:hAnsi="Times New Roman"/>
          <w:color w:val="000000"/>
        </w:rPr>
        <w:t>B</w:t>
      </w:r>
      <w:r w:rsidRPr="00921D36">
        <w:rPr>
          <w:rFonts w:ascii="Times New Roman" w:hAnsi="Times New Roman"/>
          <w:color w:val="000000"/>
        </w:rPr>
        <w:t>．车是定滑轮</w:t>
      </w:r>
      <w:r w:rsidRPr="00921D36">
        <w:rPr>
          <w:rFonts w:ascii="Times New Roman" w:hAnsi="Times New Roman"/>
          <w:color w:val="000000"/>
        </w:rPr>
        <w:tab/>
        <w:t>C</w:t>
      </w:r>
      <w:r w:rsidRPr="00921D36">
        <w:rPr>
          <w:rFonts w:ascii="Times New Roman" w:hAnsi="Times New Roman"/>
          <w:color w:val="000000"/>
        </w:rPr>
        <w:t>．车是费力杠杆</w:t>
      </w:r>
      <w:r w:rsidRPr="00921D36">
        <w:rPr>
          <w:rFonts w:ascii="Times New Roman" w:hAnsi="Times New Roman" w:hint="eastAsia"/>
          <w:color w:val="000000"/>
        </w:rPr>
        <w:t xml:space="preserve"> </w:t>
      </w:r>
      <w:r w:rsidRPr="00921D36">
        <w:rPr>
          <w:rFonts w:ascii="Times New Roman" w:hAnsi="Times New Roman"/>
          <w:color w:val="000000"/>
        </w:rPr>
        <w:tab/>
        <w:t>D</w:t>
      </w:r>
      <w:r w:rsidRPr="00921D36">
        <w:rPr>
          <w:rFonts w:ascii="Times New Roman" w:hAnsi="Times New Roman"/>
          <w:color w:val="000000"/>
        </w:rPr>
        <w:t>．车是省力杠杆</w:t>
      </w:r>
    </w:p>
    <w:p w:rsidR="00921D36" w:rsidRPr="00921D36" w:rsidP="00921D36" w14:paraId="10DD409A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921D36">
        <w:rPr>
          <w:rFonts w:ascii="Times New Roman" w:hAnsi="Times New Roman" w:hint="eastAsia"/>
          <w:color w:val="000000"/>
        </w:rPr>
        <w:t>3</w:t>
      </w:r>
      <w:r w:rsidRPr="00921D36">
        <w:rPr>
          <w:rFonts w:ascii="Times New Roman" w:hAnsi="Times New Roman"/>
          <w:color w:val="000000"/>
        </w:rPr>
        <w:t>．</w:t>
      </w:r>
      <w:r w:rsidRPr="00921D36">
        <w:rPr>
          <w:rFonts w:ascii="Times New Roman" w:hAnsi="Times New Roman"/>
          <w:color w:val="000000"/>
        </w:rPr>
        <w:t>2023</w:t>
      </w:r>
      <w:r w:rsidRPr="00921D36">
        <w:rPr>
          <w:rFonts w:ascii="Times New Roman" w:hAnsi="Times New Roman"/>
          <w:color w:val="000000"/>
        </w:rPr>
        <w:t>年</w:t>
      </w:r>
      <w:r w:rsidRPr="00921D36">
        <w:rPr>
          <w:rFonts w:ascii="Times New Roman" w:hAnsi="Times New Roman"/>
          <w:color w:val="000000"/>
        </w:rPr>
        <w:t>5</w:t>
      </w:r>
      <w:r w:rsidRPr="00921D36">
        <w:rPr>
          <w:rFonts w:ascii="Times New Roman" w:hAnsi="Times New Roman"/>
          <w:color w:val="000000"/>
        </w:rPr>
        <w:t>月</w:t>
      </w:r>
      <w:r w:rsidRPr="00921D36">
        <w:rPr>
          <w:rFonts w:ascii="Times New Roman" w:hAnsi="Times New Roman"/>
          <w:color w:val="000000"/>
        </w:rPr>
        <w:t>23</w:t>
      </w:r>
      <w:r w:rsidRPr="00921D36">
        <w:rPr>
          <w:rFonts w:ascii="Times New Roman" w:hAnsi="Times New Roman"/>
          <w:color w:val="000000"/>
        </w:rPr>
        <w:t>日</w:t>
      </w:r>
      <w:r w:rsidRPr="00921D36">
        <w:rPr>
          <w:rFonts w:ascii="Times New Roman" w:hAnsi="Times New Roman"/>
          <w:color w:val="000000"/>
        </w:rPr>
        <w:t>12</w:t>
      </w:r>
      <w:r w:rsidRPr="00921D36">
        <w:rPr>
          <w:rFonts w:ascii="Times New Roman" w:hAnsi="Times New Roman"/>
          <w:color w:val="000000"/>
        </w:rPr>
        <w:t>时</w:t>
      </w:r>
      <w:r w:rsidRPr="00921D36">
        <w:rPr>
          <w:rFonts w:ascii="Times New Roman" w:hAnsi="Times New Roman"/>
          <w:color w:val="000000"/>
        </w:rPr>
        <w:t>30</w:t>
      </w:r>
      <w:r w:rsidRPr="00921D36">
        <w:rPr>
          <w:rFonts w:ascii="Times New Roman" w:hAnsi="Times New Roman"/>
          <w:color w:val="000000"/>
        </w:rPr>
        <w:t>分许，我国</w:t>
      </w:r>
      <w:r w:rsidRPr="00921D36">
        <w:rPr>
          <w:rFonts w:ascii="Times New Roman" w:hAnsi="Times New Roman"/>
          <w:color w:val="000000"/>
        </w:rPr>
        <w:t>13</w:t>
      </w:r>
      <w:r w:rsidRPr="00921D36">
        <w:rPr>
          <w:rFonts w:ascii="Times New Roman" w:hAnsi="Times New Roman"/>
          <w:color w:val="000000"/>
        </w:rPr>
        <w:t>名科考队员成功登顶珠穆朗玛峰，巍巍珠峰再次见证历史！如图所示。在他们从山脚下到峰顶的过程中，体重（含装备）越大的队员一定（　　）</w:t>
      </w:r>
    </w:p>
    <w:p w:rsidR="00921D36" w:rsidRPr="00921D36" w:rsidP="00921D36" w14:paraId="1303FE82" w14:textId="77777777">
      <w:pPr>
        <w:spacing w:line="360" w:lineRule="auto"/>
        <w:ind w:firstLine="2520" w:firstLineChars="1200"/>
        <w:jc w:val="left"/>
        <w:textAlignment w:val="center"/>
        <w:rPr>
          <w:rFonts w:ascii="Times New Roman" w:hAnsi="Times New Roman"/>
          <w:color w:val="000000"/>
        </w:rPr>
      </w:pPr>
      <w:r w:rsidRPr="00921D36">
        <w:rPr>
          <w:rFonts w:ascii="Times New Roman" w:hAnsi="Times New Roman"/>
          <w:noProof/>
          <w:color w:val="000000"/>
        </w:rPr>
        <w:drawing>
          <wp:inline distT="0" distB="0" distL="0" distR="0">
            <wp:extent cx="1971675" cy="1104900"/>
            <wp:effectExtent l="0" t="0" r="0" b="0"/>
            <wp:docPr id="100021" name="图片 100021" descr="@@@801fac63-f025-473f-b69e-47a7405024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1D36">
        <w:rPr>
          <w:rFonts w:ascii="Times New Roman" w:hAnsi="Times New Roman"/>
          <w:color w:val="000000"/>
        </w:rPr>
        <w:t>  </w:t>
      </w:r>
    </w:p>
    <w:p w:rsidR="00921D36" w:rsidRPr="00921D36" w:rsidP="00921D36" w14:paraId="1B4788F4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921D36">
        <w:rPr>
          <w:rFonts w:ascii="Times New Roman" w:hAnsi="Times New Roman"/>
          <w:color w:val="000000"/>
        </w:rPr>
        <w:t>A</w:t>
      </w:r>
      <w:r w:rsidRPr="00921D36">
        <w:rPr>
          <w:rFonts w:ascii="Times New Roman" w:hAnsi="Times New Roman"/>
          <w:color w:val="000000"/>
        </w:rPr>
        <w:t>．做功越多</w:t>
      </w:r>
      <w:r w:rsidRPr="00921D36">
        <w:rPr>
          <w:rFonts w:ascii="Times New Roman" w:hAnsi="Times New Roman"/>
          <w:color w:val="000000"/>
        </w:rPr>
        <w:tab/>
      </w:r>
      <w:r w:rsidRPr="00921D36">
        <w:rPr>
          <w:rFonts w:ascii="Times New Roman" w:hAnsi="Times New Roman" w:hint="eastAsia"/>
          <w:color w:val="000000"/>
        </w:rPr>
        <w:t xml:space="preserve">   </w:t>
      </w:r>
      <w:r w:rsidRPr="00921D36">
        <w:rPr>
          <w:rFonts w:ascii="Times New Roman" w:hAnsi="Times New Roman"/>
          <w:color w:val="000000"/>
        </w:rPr>
        <w:t>B</w:t>
      </w:r>
      <w:r w:rsidRPr="00921D36">
        <w:rPr>
          <w:rFonts w:ascii="Times New Roman" w:hAnsi="Times New Roman"/>
          <w:color w:val="000000"/>
        </w:rPr>
        <w:t>．功率越大</w:t>
      </w:r>
      <w:r w:rsidRPr="00921D36">
        <w:rPr>
          <w:rFonts w:ascii="Times New Roman" w:hAnsi="Times New Roman" w:hint="eastAsia"/>
          <w:color w:val="000000"/>
        </w:rPr>
        <w:t xml:space="preserve">    </w:t>
      </w:r>
      <w:r w:rsidRPr="00921D36">
        <w:rPr>
          <w:rFonts w:ascii="Times New Roman" w:hAnsi="Times New Roman"/>
          <w:color w:val="000000"/>
        </w:rPr>
        <w:t>C</w:t>
      </w:r>
      <w:r w:rsidRPr="00921D36">
        <w:rPr>
          <w:rFonts w:ascii="Times New Roman" w:hAnsi="Times New Roman"/>
          <w:color w:val="000000"/>
        </w:rPr>
        <w:t>．做功越快</w:t>
      </w:r>
      <w:r w:rsidRPr="00921D36">
        <w:rPr>
          <w:rFonts w:ascii="Times New Roman" w:hAnsi="Times New Roman"/>
          <w:color w:val="000000"/>
        </w:rPr>
        <w:tab/>
      </w:r>
      <w:r w:rsidRPr="00921D36">
        <w:rPr>
          <w:rFonts w:ascii="Times New Roman" w:hAnsi="Times New Roman" w:hint="eastAsia"/>
          <w:color w:val="000000"/>
        </w:rPr>
        <w:t xml:space="preserve"> </w:t>
      </w:r>
      <w:r w:rsidRPr="00921D36">
        <w:rPr>
          <w:rFonts w:ascii="Times New Roman" w:hAnsi="Times New Roman"/>
          <w:color w:val="000000"/>
        </w:rPr>
        <w:t>D</w:t>
      </w:r>
      <w:r w:rsidRPr="00921D36">
        <w:rPr>
          <w:rFonts w:ascii="Times New Roman" w:hAnsi="Times New Roman"/>
          <w:color w:val="000000"/>
        </w:rPr>
        <w:t>．功率越小</w:t>
      </w:r>
    </w:p>
    <w:p w:rsidR="00921D36" w:rsidRPr="00921D36" w:rsidP="00921D36" w14:paraId="225DC41D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921D36">
        <w:rPr>
          <w:rFonts w:ascii="Times New Roman" w:hAnsi="Times New Roman" w:hint="eastAsia"/>
          <w:color w:val="000000"/>
        </w:rPr>
        <w:t xml:space="preserve">4. </w:t>
      </w:r>
      <w:r w:rsidRPr="00921D36">
        <w:rPr>
          <w:rFonts w:ascii="Times New Roman" w:hAnsi="Times New Roman"/>
          <w:color w:val="000000"/>
        </w:rPr>
        <w:t>如图所示，两个滑梯高度相等，如果小阳分别从左侧直梯和右侧弧形滑梯上端滑到地面，所用时间分别为</w:t>
      </w:r>
      <w:r w:rsidRPr="00921D36">
        <w:rPr>
          <w:rFonts w:ascii="Times New Roman" w:hAnsi="Times New Roman"/>
          <w:i/>
          <w:color w:val="000000"/>
        </w:rPr>
        <w:t>t</w:t>
      </w:r>
      <w:r w:rsidRPr="00921D36">
        <w:rPr>
          <w:rFonts w:ascii="Times New Roman" w:hAnsi="Times New Roman"/>
          <w:iCs/>
          <w:color w:val="000000"/>
          <w:vertAlign w:val="subscript"/>
        </w:rPr>
        <w:t>1</w:t>
      </w:r>
      <w:r w:rsidRPr="00921D36">
        <w:rPr>
          <w:rFonts w:ascii="Times New Roman" w:hAnsi="Times New Roman"/>
          <w:color w:val="000000"/>
        </w:rPr>
        <w:t>和</w:t>
      </w:r>
      <w:r w:rsidRPr="00921D36">
        <w:rPr>
          <w:rFonts w:ascii="Times New Roman" w:hAnsi="Times New Roman"/>
          <w:i/>
          <w:color w:val="000000"/>
        </w:rPr>
        <w:t>t</w:t>
      </w:r>
      <w:r w:rsidRPr="00921D36">
        <w:rPr>
          <w:rFonts w:ascii="Times New Roman" w:hAnsi="Times New Roman"/>
          <w:iCs/>
          <w:color w:val="000000"/>
          <w:vertAlign w:val="subscript"/>
        </w:rPr>
        <w:t>2</w:t>
      </w:r>
      <w:r w:rsidRPr="00921D36">
        <w:rPr>
          <w:rFonts w:ascii="Times New Roman" w:hAnsi="Times New Roman"/>
          <w:color w:val="000000"/>
        </w:rPr>
        <w:t>，小阳所受重力做功分别为</w:t>
      </w:r>
      <w:r w:rsidRPr="00921D36">
        <w:rPr>
          <w:rFonts w:ascii="Times New Roman" w:hAnsi="Times New Roman"/>
          <w:i/>
          <w:color w:val="000000"/>
        </w:rPr>
        <w:t>W</w:t>
      </w:r>
      <w:r w:rsidRPr="00921D36">
        <w:rPr>
          <w:rFonts w:ascii="Times New Roman" w:hAnsi="Times New Roman"/>
          <w:iCs/>
          <w:color w:val="000000"/>
          <w:vertAlign w:val="subscript"/>
        </w:rPr>
        <w:t>1</w:t>
      </w:r>
      <w:r w:rsidRPr="00921D36">
        <w:rPr>
          <w:rFonts w:ascii="Times New Roman" w:hAnsi="Times New Roman"/>
          <w:color w:val="000000"/>
        </w:rPr>
        <w:t>和</w:t>
      </w:r>
      <w:r w:rsidRPr="00921D36">
        <w:rPr>
          <w:rFonts w:ascii="Times New Roman" w:hAnsi="Times New Roman"/>
          <w:color w:val="000000"/>
        </w:rPr>
        <w:t xml:space="preserve"> </w:t>
      </w:r>
      <w:r w:rsidRPr="00921D36">
        <w:rPr>
          <w:rFonts w:ascii="Times New Roman" w:hAnsi="Times New Roman"/>
          <w:i/>
          <w:color w:val="000000"/>
        </w:rPr>
        <w:t>W</w:t>
      </w:r>
      <w:r w:rsidRPr="00921D36">
        <w:rPr>
          <w:rFonts w:ascii="Times New Roman" w:hAnsi="Times New Roman"/>
          <w:iCs/>
          <w:color w:val="000000"/>
          <w:vertAlign w:val="subscript"/>
        </w:rPr>
        <w:t>2</w:t>
      </w:r>
      <w:r w:rsidRPr="00921D36">
        <w:rPr>
          <w:rFonts w:ascii="Times New Roman" w:hAnsi="Times New Roman"/>
          <w:color w:val="000000"/>
        </w:rPr>
        <w:t>，重力的功率分别为</w:t>
      </w:r>
      <w:r w:rsidRPr="00921D36">
        <w:rPr>
          <w:rFonts w:ascii="Times New Roman" w:hAnsi="Times New Roman"/>
          <w:i/>
          <w:color w:val="000000"/>
        </w:rPr>
        <w:t>P</w:t>
      </w:r>
      <w:r w:rsidRPr="00921D36">
        <w:rPr>
          <w:rFonts w:ascii="Times New Roman" w:hAnsi="Times New Roman"/>
          <w:iCs/>
          <w:color w:val="000000"/>
          <w:vertAlign w:val="subscript"/>
        </w:rPr>
        <w:t>1</w:t>
      </w:r>
      <w:r w:rsidRPr="00921D36">
        <w:rPr>
          <w:rFonts w:ascii="Times New Roman" w:hAnsi="Times New Roman"/>
          <w:color w:val="000000"/>
        </w:rPr>
        <w:t>和</w:t>
      </w:r>
      <w:r w:rsidRPr="00921D36">
        <w:rPr>
          <w:rFonts w:ascii="Times New Roman" w:hAnsi="Times New Roman"/>
          <w:i/>
          <w:color w:val="000000"/>
        </w:rPr>
        <w:t>P</w:t>
      </w:r>
      <w:r w:rsidRPr="00921D36">
        <w:rPr>
          <w:rFonts w:ascii="Times New Roman" w:hAnsi="Times New Roman"/>
          <w:iCs/>
          <w:color w:val="000000"/>
          <w:vertAlign w:val="subscript"/>
        </w:rPr>
        <w:t>2</w:t>
      </w:r>
      <w:r w:rsidRPr="00921D36">
        <w:rPr>
          <w:rFonts w:ascii="Times New Roman" w:hAnsi="Times New Roman"/>
          <w:color w:val="000000"/>
        </w:rPr>
        <w:t>，已知</w:t>
      </w:r>
      <w:r w:rsidRPr="00921D36">
        <w:rPr>
          <w:rFonts w:ascii="Times New Roman" w:hAnsi="Times New Roman"/>
          <w:i/>
          <w:color w:val="000000"/>
        </w:rPr>
        <w:t>t</w:t>
      </w:r>
      <w:r w:rsidRPr="00921D36">
        <w:rPr>
          <w:rFonts w:ascii="Times New Roman" w:hAnsi="Times New Roman"/>
          <w:iCs/>
          <w:color w:val="000000"/>
          <w:vertAlign w:val="subscript"/>
        </w:rPr>
        <w:t>1</w:t>
      </w:r>
      <w:r w:rsidRPr="00921D36">
        <w:rPr>
          <w:rFonts w:ascii="Times New Roman" w:hAnsi="Times New Roman"/>
          <w:color w:val="000000"/>
        </w:rPr>
        <w:t>&lt;</w:t>
      </w:r>
      <w:r w:rsidRPr="00921D36">
        <w:rPr>
          <w:rFonts w:ascii="Times New Roman" w:hAnsi="Times New Roman"/>
          <w:i/>
          <w:color w:val="000000"/>
        </w:rPr>
        <w:t>t</w:t>
      </w:r>
      <w:r w:rsidRPr="00921D36">
        <w:rPr>
          <w:rFonts w:ascii="Times New Roman" w:hAnsi="Times New Roman"/>
          <w:iCs/>
          <w:color w:val="000000"/>
          <w:vertAlign w:val="subscript"/>
        </w:rPr>
        <w:t>2</w:t>
      </w:r>
      <w:r w:rsidRPr="00921D36">
        <w:rPr>
          <w:rFonts w:ascii="Times New Roman" w:hAnsi="Times New Roman"/>
          <w:color w:val="000000"/>
        </w:rPr>
        <w:t>，则下列说法正确的是（</w:t>
      </w:r>
      <w:r w:rsidRPr="00921D36">
        <w:rPr>
          <w:rFonts w:ascii="Times New Roman" w:hAnsi="Times New Roman"/>
          <w:color w:val="000000"/>
        </w:rPr>
        <w:t> </w:t>
      </w:r>
      <w:r w:rsidRPr="00921D36">
        <w:rPr>
          <w:rFonts w:ascii="Times New Roman" w:hAnsi="Times New Roman" w:hint="eastAsia"/>
          <w:color w:val="000000"/>
        </w:rPr>
        <w:t xml:space="preserve">  </w:t>
      </w:r>
      <w:r w:rsidRPr="00921D36">
        <w:rPr>
          <w:rFonts w:ascii="Times New Roman" w:hAnsi="Times New Roman"/>
          <w:color w:val="000000"/>
        </w:rPr>
        <w:t>   </w:t>
      </w:r>
      <w:r w:rsidRPr="00921D36">
        <w:rPr>
          <w:rFonts w:ascii="Times New Roman" w:hAnsi="Times New Roman"/>
          <w:color w:val="000000"/>
        </w:rPr>
        <w:t>）</w:t>
      </w:r>
    </w:p>
    <w:p w:rsidR="00921D36" w:rsidRPr="00921D36" w:rsidP="00921D36" w14:paraId="02395B24" w14:textId="77777777">
      <w:pPr>
        <w:spacing w:line="360" w:lineRule="auto"/>
        <w:ind w:firstLine="2520" w:firstLineChars="1200"/>
        <w:jc w:val="left"/>
        <w:textAlignment w:val="center"/>
        <w:rPr>
          <w:rFonts w:ascii="Times New Roman" w:hAnsi="Times New Roman"/>
          <w:color w:val="000000"/>
        </w:rPr>
      </w:pPr>
      <w:r w:rsidRPr="00921D36">
        <w:rPr>
          <w:rFonts w:ascii="Times New Roman" w:hAnsi="Times New Roman"/>
          <w:noProof/>
          <w:color w:val="000000"/>
        </w:rPr>
        <w:drawing>
          <wp:inline distT="0" distB="0" distL="0" distR="0">
            <wp:extent cx="1439186" cy="1029418"/>
            <wp:effectExtent l="0" t="0" r="8890" b="0"/>
            <wp:docPr id="100025" name="图片 100025" descr="@@@bf14f05e-6f6a-45fc-8f3f-44c800ed2b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42607" cy="103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D36" w:rsidRPr="00921D36" w:rsidP="00921D36" w14:paraId="6D6A15F1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i/>
          <w:color w:val="000000"/>
        </w:rPr>
      </w:pPr>
      <w:r w:rsidRPr="00921D36">
        <w:rPr>
          <w:rFonts w:ascii="Times New Roman" w:hAnsi="Times New Roman"/>
          <w:color w:val="000000"/>
        </w:rPr>
        <w:t>A</w:t>
      </w:r>
      <w:r w:rsidRPr="00921D36">
        <w:rPr>
          <w:rFonts w:ascii="Times New Roman" w:hAnsi="Times New Roman"/>
          <w:color w:val="000000"/>
        </w:rPr>
        <w:t>．</w:t>
      </w:r>
      <w:r w:rsidRPr="00921D36">
        <w:rPr>
          <w:rFonts w:ascii="Times New Roman" w:hAnsi="Times New Roman"/>
          <w:i/>
          <w:color w:val="000000"/>
        </w:rPr>
        <w:t>W</w:t>
      </w:r>
      <w:r w:rsidRPr="00921D36">
        <w:rPr>
          <w:rFonts w:ascii="Times New Roman" w:hAnsi="Times New Roman"/>
          <w:iCs/>
          <w:color w:val="000000"/>
          <w:vertAlign w:val="subscript"/>
        </w:rPr>
        <w:t>1</w:t>
      </w:r>
      <w:r w:rsidRPr="00921D36">
        <w:rPr>
          <w:rFonts w:ascii="Times New Roman" w:hAnsi="Times New Roman"/>
          <w:color w:val="000000"/>
        </w:rPr>
        <w:t>&gt;</w:t>
      </w:r>
      <w:r w:rsidRPr="00921D36">
        <w:rPr>
          <w:rFonts w:ascii="Times New Roman" w:hAnsi="Times New Roman"/>
          <w:i/>
          <w:color w:val="000000"/>
        </w:rPr>
        <w:t>W</w:t>
      </w:r>
      <w:r w:rsidRPr="00921D36">
        <w:rPr>
          <w:rFonts w:ascii="Times New Roman" w:hAnsi="Times New Roman"/>
          <w:iCs/>
          <w:color w:val="000000"/>
          <w:vertAlign w:val="subscript"/>
        </w:rPr>
        <w:t>2</w:t>
      </w:r>
      <w:r w:rsidRPr="00921D36">
        <w:rPr>
          <w:rFonts w:ascii="Times New Roman" w:hAnsi="Times New Roman"/>
          <w:i/>
          <w:color w:val="000000"/>
        </w:rPr>
        <w:tab/>
      </w:r>
      <w:r w:rsidRPr="00921D36">
        <w:rPr>
          <w:rFonts w:ascii="Times New Roman" w:hAnsi="Times New Roman" w:hint="eastAsia"/>
          <w:i/>
          <w:color w:val="000000"/>
        </w:rPr>
        <w:t xml:space="preserve"> </w:t>
      </w:r>
      <w:r w:rsidRPr="00921D36">
        <w:rPr>
          <w:rFonts w:ascii="Times New Roman" w:hAnsi="Times New Roman"/>
          <w:color w:val="000000"/>
        </w:rPr>
        <w:t>B</w:t>
      </w:r>
      <w:r w:rsidRPr="00921D36">
        <w:rPr>
          <w:rFonts w:ascii="Times New Roman" w:hAnsi="Times New Roman"/>
          <w:color w:val="000000"/>
        </w:rPr>
        <w:t>．</w:t>
      </w:r>
      <w:r w:rsidRPr="00921D36">
        <w:rPr>
          <w:rFonts w:ascii="Times New Roman" w:hAnsi="Times New Roman"/>
          <w:i/>
          <w:color w:val="000000"/>
        </w:rPr>
        <w:t>W</w:t>
      </w:r>
      <w:r w:rsidRPr="00921D36">
        <w:rPr>
          <w:rFonts w:ascii="Times New Roman" w:hAnsi="Times New Roman"/>
          <w:iCs/>
          <w:color w:val="000000"/>
          <w:vertAlign w:val="subscript"/>
        </w:rPr>
        <w:t>1</w:t>
      </w:r>
      <w:r w:rsidRPr="00921D36">
        <w:rPr>
          <w:rFonts w:ascii="Times New Roman" w:hAnsi="Times New Roman"/>
          <w:color w:val="000000"/>
        </w:rPr>
        <w:t>=</w:t>
      </w:r>
      <w:r w:rsidRPr="00921D36">
        <w:rPr>
          <w:rFonts w:ascii="Times New Roman" w:hAnsi="Times New Roman"/>
          <w:i/>
          <w:color w:val="000000"/>
        </w:rPr>
        <w:t>W</w:t>
      </w:r>
      <w:r w:rsidRPr="00921D36">
        <w:rPr>
          <w:rFonts w:ascii="Times New Roman" w:hAnsi="Times New Roman"/>
          <w:iCs/>
          <w:color w:val="000000"/>
          <w:vertAlign w:val="subscript"/>
        </w:rPr>
        <w:t>2</w:t>
      </w:r>
      <w:r w:rsidRPr="00921D36">
        <w:rPr>
          <w:rFonts w:ascii="Times New Roman" w:hAnsi="Times New Roman" w:hint="eastAsia"/>
          <w:i/>
          <w:color w:val="000000"/>
        </w:rPr>
        <w:t xml:space="preserve">    </w:t>
      </w:r>
      <w:r w:rsidRPr="00921D36">
        <w:rPr>
          <w:rFonts w:ascii="Times New Roman" w:hAnsi="Times New Roman"/>
          <w:color w:val="000000"/>
        </w:rPr>
        <w:t>C</w:t>
      </w:r>
      <w:r w:rsidRPr="00921D36">
        <w:rPr>
          <w:rFonts w:ascii="Times New Roman" w:hAnsi="Times New Roman"/>
          <w:color w:val="000000"/>
        </w:rPr>
        <w:t>．</w:t>
      </w:r>
      <w:r w:rsidRPr="00921D36">
        <w:rPr>
          <w:rFonts w:ascii="Times New Roman" w:hAnsi="Times New Roman"/>
          <w:i/>
          <w:color w:val="000000"/>
        </w:rPr>
        <w:t>P</w:t>
      </w:r>
      <w:r w:rsidRPr="00921D36">
        <w:rPr>
          <w:rFonts w:ascii="Times New Roman" w:hAnsi="Times New Roman"/>
          <w:iCs/>
          <w:color w:val="000000"/>
          <w:vertAlign w:val="subscript"/>
        </w:rPr>
        <w:t>1</w:t>
      </w:r>
      <w:r w:rsidRPr="00921D36">
        <w:rPr>
          <w:rFonts w:ascii="Times New Roman" w:hAnsi="Times New Roman"/>
          <w:color w:val="000000"/>
        </w:rPr>
        <w:t>=</w:t>
      </w:r>
      <w:r w:rsidRPr="00921D36">
        <w:rPr>
          <w:rFonts w:ascii="Times New Roman" w:hAnsi="Times New Roman"/>
          <w:i/>
          <w:color w:val="000000"/>
        </w:rPr>
        <w:t>P</w:t>
      </w:r>
      <w:r w:rsidRPr="00921D36">
        <w:rPr>
          <w:rFonts w:ascii="Times New Roman" w:hAnsi="Times New Roman"/>
          <w:iCs/>
          <w:color w:val="000000"/>
          <w:vertAlign w:val="subscript"/>
        </w:rPr>
        <w:t>2</w:t>
      </w:r>
      <w:r w:rsidRPr="00921D36">
        <w:rPr>
          <w:rFonts w:ascii="Times New Roman" w:hAnsi="Times New Roman"/>
          <w:i/>
          <w:color w:val="000000"/>
        </w:rPr>
        <w:tab/>
      </w:r>
      <w:r w:rsidRPr="00921D36">
        <w:rPr>
          <w:rFonts w:ascii="Times New Roman" w:hAnsi="Times New Roman"/>
          <w:color w:val="000000"/>
        </w:rPr>
        <w:t>D</w:t>
      </w:r>
      <w:r w:rsidRPr="00921D36">
        <w:rPr>
          <w:rFonts w:ascii="Times New Roman" w:hAnsi="Times New Roman"/>
          <w:color w:val="000000"/>
        </w:rPr>
        <w:t>．</w:t>
      </w:r>
      <w:r w:rsidRPr="00921D36">
        <w:rPr>
          <w:rFonts w:ascii="Times New Roman" w:hAnsi="Times New Roman"/>
          <w:i/>
          <w:color w:val="000000"/>
        </w:rPr>
        <w:t>P</w:t>
      </w:r>
      <w:r w:rsidRPr="00921D36">
        <w:rPr>
          <w:rFonts w:ascii="Times New Roman" w:hAnsi="Times New Roman"/>
          <w:iCs/>
          <w:color w:val="000000"/>
          <w:vertAlign w:val="subscript"/>
        </w:rPr>
        <w:t>1</w:t>
      </w:r>
      <w:r w:rsidRPr="00921D36">
        <w:rPr>
          <w:rFonts w:ascii="Times New Roman" w:hAnsi="Times New Roman"/>
          <w:color w:val="000000"/>
        </w:rPr>
        <w:t>&lt;</w:t>
      </w:r>
      <w:r w:rsidRPr="00921D36">
        <w:rPr>
          <w:rFonts w:ascii="Times New Roman" w:hAnsi="Times New Roman"/>
          <w:i/>
          <w:color w:val="000000"/>
        </w:rPr>
        <w:t>P</w:t>
      </w:r>
      <w:r w:rsidRPr="00921D36">
        <w:rPr>
          <w:rFonts w:ascii="Times New Roman" w:hAnsi="Times New Roman"/>
          <w:iCs/>
          <w:color w:val="000000"/>
          <w:vertAlign w:val="subscript"/>
        </w:rPr>
        <w:t>2</w:t>
      </w:r>
    </w:p>
    <w:p w:rsidR="00921D36" w:rsidRPr="00921D36" w:rsidP="00921D36" w14:paraId="19D8C2A8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921D36">
        <w:rPr>
          <w:rFonts w:ascii="Times New Roman" w:hAnsi="Times New Roman" w:hint="eastAsia"/>
          <w:color w:val="000000"/>
        </w:rPr>
        <w:t xml:space="preserve">5. </w:t>
      </w:r>
      <w:r w:rsidRPr="00921D36">
        <w:rPr>
          <w:rFonts w:ascii="Times New Roman" w:hAnsi="Times New Roman"/>
          <w:color w:val="000000"/>
        </w:rPr>
        <w:t>起重机将</w:t>
      </w:r>
      <w:r w:rsidRPr="00921D36">
        <w:rPr>
          <w:rFonts w:ascii="Times New Roman" w:hAnsi="Times New Roman"/>
          <w:color w:val="000000"/>
        </w:rPr>
        <w:t>1000N</w:t>
      </w:r>
      <w:r w:rsidRPr="00921D36">
        <w:rPr>
          <w:rFonts w:ascii="Times New Roman" w:hAnsi="Times New Roman"/>
          <w:color w:val="000000"/>
        </w:rPr>
        <w:t>的重物先竖直向上匀速提升</w:t>
      </w:r>
      <w:r w:rsidRPr="00921D36">
        <w:rPr>
          <w:rFonts w:ascii="Times New Roman" w:hAnsi="Times New Roman"/>
          <w:color w:val="000000"/>
        </w:rPr>
        <w:t>3m</w:t>
      </w:r>
      <w:r w:rsidRPr="00921D36">
        <w:rPr>
          <w:rFonts w:ascii="Times New Roman" w:hAnsi="Times New Roman"/>
          <w:color w:val="000000"/>
        </w:rPr>
        <w:t>，再悬停</w:t>
      </w:r>
      <w:r w:rsidRPr="00921D36">
        <w:rPr>
          <w:rFonts w:ascii="Times New Roman" w:hAnsi="Times New Roman"/>
          <w:color w:val="000000"/>
        </w:rPr>
        <w:t>6s</w:t>
      </w:r>
      <w:r w:rsidRPr="00921D36">
        <w:rPr>
          <w:rFonts w:ascii="Times New Roman" w:hAnsi="Times New Roman"/>
          <w:color w:val="000000"/>
        </w:rPr>
        <w:t>，起重机对重物做功情况是（</w:t>
      </w:r>
      <w:r w:rsidRPr="00921D36">
        <w:rPr>
          <w:rFonts w:ascii="Times New Roman" w:hAnsi="Times New Roman"/>
          <w:color w:val="000000"/>
        </w:rPr>
        <w:t>    </w:t>
      </w:r>
      <w:r w:rsidRPr="00921D36">
        <w:rPr>
          <w:rFonts w:ascii="Times New Roman" w:hAnsi="Times New Roman"/>
          <w:color w:val="000000"/>
        </w:rPr>
        <w:t>）</w:t>
      </w:r>
    </w:p>
    <w:p w:rsidR="00921D36" w:rsidRPr="00921D36" w:rsidP="00921D36" w14:paraId="2BB05411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921D36">
        <w:rPr>
          <w:rFonts w:ascii="Times New Roman" w:hAnsi="Times New Roman"/>
          <w:color w:val="000000"/>
        </w:rPr>
        <w:t>A</w:t>
      </w:r>
      <w:r w:rsidRPr="00921D36">
        <w:rPr>
          <w:rFonts w:ascii="Times New Roman" w:hAnsi="Times New Roman"/>
          <w:color w:val="000000"/>
        </w:rPr>
        <w:t>．提升过程做了功，悬停过程做了功</w:t>
      </w:r>
      <w:r w:rsidRPr="00921D36">
        <w:rPr>
          <w:rFonts w:ascii="Times New Roman" w:hAnsi="Times New Roman"/>
          <w:color w:val="000000"/>
        </w:rPr>
        <w:tab/>
        <w:t>B</w:t>
      </w:r>
      <w:r w:rsidRPr="00921D36">
        <w:rPr>
          <w:rFonts w:ascii="Times New Roman" w:hAnsi="Times New Roman"/>
          <w:color w:val="000000"/>
        </w:rPr>
        <w:t>．提升过程不做功，悬停过程不做功</w:t>
      </w:r>
    </w:p>
    <w:p w:rsidR="00921D36" w:rsidRPr="00921D36" w:rsidP="00921D36" w14:paraId="2695CA06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921D36">
        <w:rPr>
          <w:rFonts w:ascii="Times New Roman" w:hAnsi="Times New Roman"/>
          <w:color w:val="000000"/>
        </w:rPr>
        <w:t>C</w:t>
      </w:r>
      <w:r w:rsidRPr="00921D36">
        <w:rPr>
          <w:rFonts w:ascii="Times New Roman" w:hAnsi="Times New Roman"/>
          <w:color w:val="000000"/>
        </w:rPr>
        <w:t>．提升过程不做功，悬停过程做了功</w:t>
      </w:r>
      <w:r w:rsidRPr="00921D36">
        <w:rPr>
          <w:rFonts w:ascii="Times New Roman" w:hAnsi="Times New Roman"/>
          <w:color w:val="000000"/>
        </w:rPr>
        <w:tab/>
        <w:t>D</w:t>
      </w:r>
      <w:r w:rsidRPr="00921D36">
        <w:rPr>
          <w:rFonts w:ascii="Times New Roman" w:hAnsi="Times New Roman"/>
          <w:color w:val="000000"/>
        </w:rPr>
        <w:t>．提升过程做了功，悬停过程不做功</w:t>
      </w:r>
    </w:p>
    <w:p w:rsidR="00921D36" w:rsidRPr="00921D36" w:rsidP="00921D36" w14:paraId="5B740459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921D36">
        <w:rPr>
          <w:rFonts w:ascii="Times New Roman" w:hAnsi="Times New Roman" w:hint="eastAsia"/>
          <w:color w:val="000000"/>
        </w:rPr>
        <w:t xml:space="preserve">6. </w:t>
      </w:r>
      <w:r w:rsidRPr="00921D36">
        <w:rPr>
          <w:rFonts w:ascii="Times New Roman" w:hAnsi="Times New Roman"/>
          <w:color w:val="000000"/>
        </w:rPr>
        <w:t>如图所示，</w:t>
      </w:r>
      <w:r w:rsidRPr="00921D36">
        <w:rPr>
          <w:rFonts w:ascii="Times New Roman" w:hAnsi="Times New Roman"/>
          <w:i/>
          <w:color w:val="000000"/>
        </w:rPr>
        <w:t>F</w:t>
      </w:r>
      <w:r w:rsidRPr="00921D36">
        <w:rPr>
          <w:rFonts w:ascii="Times New Roman" w:hAnsi="Times New Roman"/>
          <w:color w:val="000000"/>
        </w:rPr>
        <w:t>的方向竖直向上，整个装置处于静止状态，在</w:t>
      </w:r>
      <w:r w:rsidRPr="00921D36">
        <w:rPr>
          <w:rFonts w:ascii="Times New Roman" w:hAnsi="Times New Roman"/>
          <w:i/>
          <w:color w:val="000000"/>
        </w:rPr>
        <w:t>F</w:t>
      </w:r>
      <w:r w:rsidRPr="00921D36">
        <w:rPr>
          <w:rFonts w:ascii="Times New Roman" w:hAnsi="Times New Roman"/>
          <w:color w:val="000000"/>
        </w:rPr>
        <w:t>以</w:t>
      </w:r>
      <w:r w:rsidRPr="00921D36">
        <w:rPr>
          <w:rFonts w:ascii="Times New Roman" w:hAnsi="Times New Roman"/>
          <w:i/>
          <w:color w:val="000000"/>
        </w:rPr>
        <w:t>B</w:t>
      </w:r>
      <w:r w:rsidRPr="00921D36">
        <w:rPr>
          <w:rFonts w:ascii="Times New Roman" w:hAnsi="Times New Roman"/>
          <w:color w:val="000000"/>
        </w:rPr>
        <w:t>点为轴转向</w:t>
      </w:r>
      <w:r w:rsidRPr="00921D36">
        <w:rPr>
          <w:rFonts w:ascii="Times New Roman" w:hAnsi="Times New Roman"/>
          <w:i/>
          <w:color w:val="000000"/>
        </w:rPr>
        <w:t>BM</w:t>
      </w:r>
      <w:r w:rsidRPr="00921D36">
        <w:rPr>
          <w:rFonts w:ascii="Times New Roman" w:hAnsi="Times New Roman"/>
          <w:color w:val="000000"/>
        </w:rPr>
        <w:t>方向和转向</w:t>
      </w:r>
      <w:r w:rsidRPr="00921D36">
        <w:rPr>
          <w:rFonts w:ascii="Times New Roman" w:hAnsi="Times New Roman"/>
          <w:i/>
          <w:color w:val="000000"/>
        </w:rPr>
        <w:t>BN</w:t>
      </w:r>
      <w:r w:rsidRPr="00921D36">
        <w:rPr>
          <w:rFonts w:ascii="Times New Roman" w:hAnsi="Times New Roman"/>
          <w:color w:val="000000"/>
        </w:rPr>
        <w:t>方向的过程中（　　）</w:t>
      </w:r>
    </w:p>
    <w:p w:rsidR="00921D36" w:rsidP="00921D36" w14:paraId="4738DE76" w14:textId="5AD1563A">
      <w:pPr>
        <w:spacing w:line="360" w:lineRule="auto"/>
        <w:ind w:firstLine="2730" w:firstLineChars="1300"/>
        <w:jc w:val="left"/>
        <w:textAlignment w:val="center"/>
        <w:rPr>
          <w:rFonts w:ascii="Times New Roman" w:hAnsi="Times New Roman"/>
          <w:color w:val="000000"/>
        </w:rPr>
      </w:pPr>
      <w:r w:rsidRPr="00921D36">
        <w:rPr>
          <w:rFonts w:ascii="Times New Roman" w:hAnsi="Times New Roman"/>
          <w:noProof/>
          <w:color w:val="000000"/>
        </w:rPr>
        <w:drawing>
          <wp:inline distT="0" distB="0" distL="0" distR="0">
            <wp:extent cx="1552575" cy="1228725"/>
            <wp:effectExtent l="0" t="0" r="0" b="0"/>
            <wp:docPr id="762901153" name="图片 762901153" descr="@@@bab77b2e-ab72-43e4-b1d2-42d37a75e8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9011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D36" w:rsidRPr="00921D36" w:rsidP="00921D36" w14:paraId="0CD79EB4" w14:textId="1860736D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921D36">
        <w:rPr>
          <w:rFonts w:ascii="Times New Roman" w:hAnsi="Times New Roman"/>
          <w:color w:val="000000"/>
        </w:rPr>
        <w:t>A</w:t>
      </w:r>
      <w:r w:rsidRPr="00921D36">
        <w:rPr>
          <w:rFonts w:ascii="Times New Roman" w:hAnsi="Times New Roman"/>
          <w:color w:val="000000"/>
        </w:rPr>
        <w:t>．</w:t>
      </w:r>
      <w:r w:rsidRPr="00921D36">
        <w:rPr>
          <w:rFonts w:ascii="Times New Roman" w:hAnsi="Times New Roman"/>
          <w:i/>
          <w:color w:val="000000"/>
        </w:rPr>
        <w:t>F</w:t>
      </w:r>
      <w:r w:rsidRPr="00921D36">
        <w:rPr>
          <w:rFonts w:ascii="Times New Roman" w:hAnsi="Times New Roman"/>
          <w:color w:val="000000"/>
        </w:rPr>
        <w:t>逐渐变小</w:t>
      </w:r>
    </w:p>
    <w:p w:rsidR="00921D36" w:rsidRPr="00921D36" w:rsidP="00921D36" w14:paraId="46F02719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921D36">
        <w:rPr>
          <w:rFonts w:ascii="Times New Roman" w:hAnsi="Times New Roman"/>
          <w:color w:val="000000"/>
        </w:rPr>
        <w:t>B</w:t>
      </w:r>
      <w:r w:rsidRPr="00921D36">
        <w:rPr>
          <w:rFonts w:ascii="Times New Roman" w:hAnsi="Times New Roman"/>
          <w:color w:val="000000"/>
        </w:rPr>
        <w:t>．</w:t>
      </w:r>
      <w:r w:rsidRPr="00921D36">
        <w:rPr>
          <w:rFonts w:ascii="Times New Roman" w:hAnsi="Times New Roman"/>
          <w:i/>
          <w:color w:val="000000"/>
        </w:rPr>
        <w:t>F</w:t>
      </w:r>
      <w:r w:rsidRPr="00921D36">
        <w:rPr>
          <w:rFonts w:ascii="Times New Roman" w:hAnsi="Times New Roman"/>
          <w:color w:val="000000"/>
        </w:rPr>
        <w:t>始终逐渐变大</w:t>
      </w:r>
    </w:p>
    <w:p w:rsidR="00921D36" w:rsidRPr="00921D36" w:rsidP="00921D36" w14:paraId="0618BD68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921D36">
        <w:rPr>
          <w:rFonts w:ascii="Times New Roman" w:hAnsi="Times New Roman"/>
          <w:color w:val="000000"/>
        </w:rPr>
        <w:t>C</w:t>
      </w:r>
      <w:r w:rsidRPr="00921D36">
        <w:rPr>
          <w:rFonts w:ascii="Times New Roman" w:hAnsi="Times New Roman"/>
          <w:color w:val="000000"/>
        </w:rPr>
        <w:t>．转向</w:t>
      </w:r>
      <w:r w:rsidRPr="00921D36">
        <w:rPr>
          <w:rFonts w:ascii="Times New Roman" w:hAnsi="Times New Roman"/>
          <w:i/>
          <w:color w:val="000000"/>
        </w:rPr>
        <w:t>BM</w:t>
      </w:r>
      <w:r w:rsidRPr="00921D36">
        <w:rPr>
          <w:rFonts w:ascii="Times New Roman" w:hAnsi="Times New Roman"/>
          <w:color w:val="000000"/>
        </w:rPr>
        <w:t>方向时，</w:t>
      </w:r>
      <w:r w:rsidRPr="00921D36">
        <w:rPr>
          <w:rFonts w:ascii="Times New Roman" w:hAnsi="Times New Roman"/>
          <w:i/>
          <w:color w:val="000000"/>
        </w:rPr>
        <w:t>F</w:t>
      </w:r>
      <w:r w:rsidRPr="00921D36">
        <w:rPr>
          <w:rFonts w:ascii="Times New Roman" w:hAnsi="Times New Roman"/>
          <w:color w:val="000000"/>
        </w:rPr>
        <w:t>逐渐变大；转向</w:t>
      </w:r>
      <w:r w:rsidRPr="00921D36">
        <w:rPr>
          <w:rFonts w:ascii="Times New Roman" w:hAnsi="Times New Roman"/>
          <w:i/>
          <w:color w:val="000000"/>
        </w:rPr>
        <w:t>BN</w:t>
      </w:r>
      <w:r w:rsidRPr="00921D36">
        <w:rPr>
          <w:rFonts w:ascii="Times New Roman" w:hAnsi="Times New Roman"/>
          <w:color w:val="000000"/>
        </w:rPr>
        <w:t>方向时，</w:t>
      </w:r>
      <w:r w:rsidRPr="00921D36">
        <w:rPr>
          <w:rFonts w:ascii="Times New Roman" w:hAnsi="Times New Roman"/>
          <w:i/>
          <w:color w:val="000000"/>
        </w:rPr>
        <w:t>F</w:t>
      </w:r>
      <w:r w:rsidRPr="00921D36">
        <w:rPr>
          <w:rFonts w:ascii="Times New Roman" w:hAnsi="Times New Roman"/>
          <w:color w:val="000000"/>
        </w:rPr>
        <w:t>先逐渐变大后逐渐变小</w:t>
      </w:r>
    </w:p>
    <w:p w:rsidR="00921D36" w:rsidRPr="00921D36" w:rsidP="00921D36" w14:paraId="3711A0AF" w14:textId="165EFC4A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 w:hint="eastAsia"/>
          <w:color w:val="000000"/>
        </w:rPr>
      </w:pPr>
      <w:r w:rsidRPr="00921D36">
        <w:rPr>
          <w:rFonts w:ascii="Times New Roman" w:hAnsi="Times New Roman"/>
          <w:color w:val="000000"/>
        </w:rPr>
        <w:t>D</w:t>
      </w:r>
      <w:r w:rsidRPr="00921D36">
        <w:rPr>
          <w:rFonts w:ascii="Times New Roman" w:hAnsi="Times New Roman"/>
          <w:color w:val="000000"/>
        </w:rPr>
        <w:t>．转向</w:t>
      </w:r>
      <w:r w:rsidRPr="00921D36">
        <w:rPr>
          <w:rFonts w:ascii="Times New Roman" w:hAnsi="Times New Roman"/>
          <w:i/>
          <w:color w:val="000000"/>
        </w:rPr>
        <w:t>BM</w:t>
      </w:r>
      <w:r w:rsidRPr="00921D36">
        <w:rPr>
          <w:rFonts w:ascii="Times New Roman" w:hAnsi="Times New Roman"/>
          <w:color w:val="000000"/>
        </w:rPr>
        <w:t>方向时，</w:t>
      </w:r>
      <w:r w:rsidRPr="00921D36">
        <w:rPr>
          <w:rFonts w:ascii="Times New Roman" w:hAnsi="Times New Roman"/>
          <w:i/>
          <w:color w:val="000000"/>
        </w:rPr>
        <w:t>F</w:t>
      </w:r>
      <w:r w:rsidRPr="00921D36">
        <w:rPr>
          <w:rFonts w:ascii="Times New Roman" w:hAnsi="Times New Roman"/>
          <w:color w:val="000000"/>
        </w:rPr>
        <w:t>逐渐变大；转向</w:t>
      </w:r>
      <w:r w:rsidRPr="00921D36">
        <w:rPr>
          <w:rFonts w:ascii="Times New Roman" w:hAnsi="Times New Roman"/>
          <w:i/>
          <w:color w:val="000000"/>
        </w:rPr>
        <w:t>BN</w:t>
      </w:r>
      <w:r w:rsidRPr="00921D36">
        <w:rPr>
          <w:rFonts w:ascii="Times New Roman" w:hAnsi="Times New Roman"/>
          <w:color w:val="000000"/>
        </w:rPr>
        <w:t>方向时，</w:t>
      </w:r>
      <w:r w:rsidRPr="00921D36">
        <w:rPr>
          <w:rFonts w:ascii="Times New Roman" w:hAnsi="Times New Roman"/>
          <w:i/>
          <w:color w:val="000000"/>
        </w:rPr>
        <w:t>F</w:t>
      </w:r>
      <w:r w:rsidRPr="00921D36">
        <w:rPr>
          <w:rFonts w:ascii="Times New Roman" w:hAnsi="Times New Roman"/>
          <w:color w:val="000000"/>
        </w:rPr>
        <w:t>先逐渐变小后逐渐变大</w:t>
      </w:r>
    </w:p>
    <w:p w:rsidR="00921D36" w:rsidRPr="00921D36" w:rsidP="00921D36" w14:paraId="3A4E2DB8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 w:rsidRPr="00921D36">
        <w:rPr>
          <w:rFonts w:ascii="Times New Roman" w:hAnsi="Times New Roman" w:hint="eastAsia"/>
        </w:rPr>
        <w:t>7</w:t>
      </w:r>
      <w:r w:rsidRPr="00921D36">
        <w:rPr>
          <w:rFonts w:ascii="Times New Roman" w:hAnsi="Times New Roman" w:hint="eastAsia"/>
        </w:rPr>
        <w:t>．</w:t>
      </w:r>
      <w:r w:rsidRPr="00921D36">
        <w:rPr>
          <w:rFonts w:ascii="Times New Roman" w:hAnsi="Times New Roman"/>
        </w:rPr>
        <w:t>如图所示，利用动滑轮提升物体，使其在</w:t>
      </w:r>
      <w:r w:rsidRPr="00921D36">
        <w:rPr>
          <w:rFonts w:ascii="Times New Roman" w:hAnsi="Times New Roman"/>
        </w:rPr>
        <w:t>10s</w:t>
      </w:r>
      <w:r w:rsidRPr="00921D36">
        <w:rPr>
          <w:rFonts w:ascii="Times New Roman" w:hAnsi="Times New Roman"/>
        </w:rPr>
        <w:t>内匀速上升</w:t>
      </w:r>
      <w:r w:rsidRPr="00921D36">
        <w:rPr>
          <w:rFonts w:ascii="Times New Roman" w:hAnsi="Times New Roman"/>
        </w:rPr>
        <w:t>4m</w:t>
      </w:r>
      <w:r w:rsidRPr="00921D36">
        <w:rPr>
          <w:rFonts w:ascii="Times New Roman" w:hAnsi="Times New Roman"/>
        </w:rPr>
        <w:t>。物体的重力为</w:t>
      </w:r>
      <w:r w:rsidRPr="00921D36">
        <w:rPr>
          <w:rFonts w:ascii="Times New Roman" w:hAnsi="Times New Roman"/>
        </w:rPr>
        <w:t>10N</w:t>
      </w:r>
      <w:r w:rsidRPr="00921D36">
        <w:rPr>
          <w:rFonts w:ascii="Times New Roman" w:hAnsi="Times New Roman"/>
        </w:rPr>
        <w:t>，动滑轮的重力为</w:t>
      </w:r>
      <w:r w:rsidRPr="00921D36">
        <w:rPr>
          <w:rFonts w:ascii="Times New Roman" w:hAnsi="Times New Roman"/>
        </w:rPr>
        <w:t>2N</w:t>
      </w:r>
      <w:r w:rsidRPr="00921D36">
        <w:rPr>
          <w:rFonts w:ascii="Times New Roman" w:hAnsi="Times New Roman"/>
        </w:rPr>
        <w:t>，不计绳重与摩擦。下列说法正确的是（　　）</w:t>
      </w:r>
    </w:p>
    <w:p w:rsidR="00921D36" w:rsidRPr="00921D36" w:rsidP="00921D36" w14:paraId="643CC502" w14:textId="77777777">
      <w:pPr>
        <w:spacing w:line="360" w:lineRule="auto"/>
        <w:ind w:firstLine="3360" w:firstLineChars="1600"/>
        <w:jc w:val="left"/>
        <w:textAlignment w:val="center"/>
        <w:rPr>
          <w:rFonts w:ascii="Times New Roman" w:hAnsi="Times New Roman"/>
        </w:rPr>
      </w:pPr>
      <w:r w:rsidRPr="00921D36">
        <w:rPr>
          <w:rFonts w:ascii="Times New Roman" w:hAnsi="Times New Roman"/>
          <w:noProof/>
        </w:rPr>
        <w:drawing>
          <wp:inline distT="0" distB="0" distL="0" distR="0">
            <wp:extent cx="632457" cy="1184744"/>
            <wp:effectExtent l="0" t="0" r="0" b="0"/>
            <wp:docPr id="100017" name="图片 100017" descr="@@@e79a9c79-95ff-4231-bab9-6e6a520eab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488" cy="1190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D36" w:rsidRPr="00921D36" w:rsidP="00921D36" w14:paraId="0A5EBD6A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 w:rsidRPr="00921D36">
        <w:rPr>
          <w:rFonts w:ascii="Times New Roman" w:hAnsi="Times New Roman"/>
        </w:rPr>
        <w:t>A</w:t>
      </w:r>
      <w:r w:rsidRPr="00921D36">
        <w:rPr>
          <w:rFonts w:ascii="Times New Roman" w:hAnsi="Times New Roman"/>
        </w:rPr>
        <w:t>．使用动滑轮可以省距离</w:t>
      </w:r>
      <w:r w:rsidRPr="00921D36">
        <w:rPr>
          <w:rFonts w:ascii="Times New Roman" w:hAnsi="Times New Roman"/>
        </w:rPr>
        <w:tab/>
      </w:r>
      <w:r w:rsidRPr="00921D36">
        <w:rPr>
          <w:rFonts w:ascii="Times New Roman" w:hAnsi="Times New Roman" w:hint="eastAsia"/>
        </w:rPr>
        <w:t xml:space="preserve">  </w:t>
      </w:r>
      <w:r w:rsidRPr="00921D36">
        <w:rPr>
          <w:rFonts w:ascii="Times New Roman" w:hAnsi="Times New Roman"/>
        </w:rPr>
        <w:t>B</w:t>
      </w:r>
      <w:r w:rsidRPr="00921D36">
        <w:rPr>
          <w:rFonts w:ascii="Times New Roman" w:hAnsi="Times New Roman"/>
        </w:rPr>
        <w:t>．物体运动的速度为</w:t>
      </w:r>
      <w:r w:rsidRPr="00921D36">
        <w:rPr>
          <w:rFonts w:ascii="Times New Roman" w:hAnsi="Times New Roman"/>
        </w:rPr>
        <w:t>4m/s</w:t>
      </w:r>
    </w:p>
    <w:p w:rsidR="00921D36" w:rsidRPr="00921D36" w:rsidP="00921D36" w14:paraId="6F953D42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 w:rsidRPr="00921D36">
        <w:rPr>
          <w:rFonts w:ascii="Times New Roman" w:hAnsi="Times New Roman"/>
        </w:rPr>
        <w:t>C</w:t>
      </w:r>
      <w:r w:rsidRPr="00921D36">
        <w:rPr>
          <w:rFonts w:ascii="Times New Roman" w:hAnsi="Times New Roman"/>
        </w:rPr>
        <w:t>．拉力的大小为</w:t>
      </w:r>
      <w:r w:rsidRPr="00921D36">
        <w:rPr>
          <w:rFonts w:ascii="Times New Roman" w:hAnsi="Times New Roman"/>
        </w:rPr>
        <w:t>5N</w:t>
      </w:r>
      <w:r w:rsidRPr="00921D36">
        <w:rPr>
          <w:rFonts w:ascii="Times New Roman" w:hAnsi="Times New Roman"/>
        </w:rPr>
        <w:tab/>
      </w:r>
      <w:r w:rsidRPr="00921D36">
        <w:rPr>
          <w:rFonts w:ascii="Times New Roman" w:hAnsi="Times New Roman" w:hint="eastAsia"/>
        </w:rPr>
        <w:t xml:space="preserve">      </w:t>
      </w:r>
      <w:r w:rsidRPr="00921D36">
        <w:rPr>
          <w:rFonts w:ascii="Times New Roman" w:hAnsi="Times New Roman"/>
        </w:rPr>
        <w:t>D</w:t>
      </w:r>
      <w:r w:rsidRPr="00921D36">
        <w:rPr>
          <w:rFonts w:ascii="Times New Roman" w:hAnsi="Times New Roman"/>
        </w:rPr>
        <w:t>．绳子自由端移动的距离为</w:t>
      </w:r>
      <w:r w:rsidRPr="00921D36">
        <w:rPr>
          <w:rFonts w:ascii="Times New Roman" w:hAnsi="Times New Roman"/>
        </w:rPr>
        <w:t>8m</w:t>
      </w:r>
    </w:p>
    <w:p w:rsidR="00921D36" w:rsidRPr="00921D36" w:rsidP="00921D36" w14:paraId="4B5BFE31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iCs/>
        </w:rPr>
      </w:pPr>
      <w:r w:rsidRPr="00921D36">
        <w:rPr>
          <w:rFonts w:ascii="Times New Roman" w:hAnsi="Times New Roman" w:hint="eastAsia"/>
          <w:iCs/>
        </w:rPr>
        <w:t xml:space="preserve">8. </w:t>
      </w:r>
      <w:r w:rsidRPr="00921D36">
        <w:rPr>
          <w:rFonts w:ascii="Times New Roman" w:hAnsi="Times New Roman"/>
          <w:iCs/>
        </w:rPr>
        <w:t>如图所示，是某工地施工时用于提升重物的滑轮组，工人用大小为</w:t>
      </w:r>
      <w:r w:rsidRPr="00921D36">
        <w:rPr>
          <w:rFonts w:ascii="Times New Roman" w:hAnsi="Times New Roman"/>
          <w:iCs/>
        </w:rPr>
        <w:t>160N</w:t>
      </w:r>
      <w:r w:rsidRPr="00921D36">
        <w:rPr>
          <w:rFonts w:ascii="Times New Roman" w:hAnsi="Times New Roman"/>
          <w:iCs/>
        </w:rPr>
        <w:t>的拉力，在</w:t>
      </w:r>
      <w:r w:rsidRPr="00921D36">
        <w:rPr>
          <w:rFonts w:ascii="Times New Roman" w:hAnsi="Times New Roman"/>
          <w:iCs/>
        </w:rPr>
        <w:t>10s</w:t>
      </w:r>
      <w:r w:rsidRPr="00921D36">
        <w:rPr>
          <w:rFonts w:ascii="Times New Roman" w:hAnsi="Times New Roman"/>
          <w:iCs/>
        </w:rPr>
        <w:t>内将重为</w:t>
      </w:r>
      <w:r w:rsidRPr="00921D36">
        <w:rPr>
          <w:rFonts w:ascii="Times New Roman" w:hAnsi="Times New Roman"/>
          <w:iCs/>
        </w:rPr>
        <w:t>400N</w:t>
      </w:r>
      <w:r w:rsidRPr="00921D36">
        <w:rPr>
          <w:rFonts w:ascii="Times New Roman" w:hAnsi="Times New Roman"/>
          <w:iCs/>
        </w:rPr>
        <w:t>的重物在竖直方向上匀速提升</w:t>
      </w:r>
      <w:r w:rsidRPr="00921D36">
        <w:rPr>
          <w:rFonts w:ascii="Times New Roman" w:hAnsi="Times New Roman"/>
          <w:iCs/>
        </w:rPr>
        <w:t>2m</w:t>
      </w:r>
      <w:r w:rsidRPr="00921D36">
        <w:rPr>
          <w:rFonts w:ascii="Times New Roman" w:hAnsi="Times New Roman"/>
          <w:iCs/>
        </w:rPr>
        <w:t>。若不计绳重及摩擦，则下列判断错误的是（　　）</w:t>
      </w:r>
    </w:p>
    <w:p w:rsidR="00921D36" w:rsidRPr="00921D36" w:rsidP="00921D36" w14:paraId="23338953" w14:textId="77777777">
      <w:pPr>
        <w:spacing w:line="360" w:lineRule="auto"/>
        <w:ind w:firstLine="3360" w:firstLineChars="1600"/>
        <w:jc w:val="left"/>
        <w:textAlignment w:val="center"/>
        <w:rPr>
          <w:rFonts w:ascii="Times New Roman" w:hAnsi="Times New Roman"/>
          <w:iCs/>
        </w:rPr>
      </w:pPr>
      <w:r w:rsidRPr="00921D36">
        <w:rPr>
          <w:rFonts w:ascii="Times New Roman" w:hAnsi="Times New Roman"/>
          <w:iCs/>
          <w:noProof/>
        </w:rPr>
        <w:drawing>
          <wp:inline distT="0" distB="0" distL="0" distR="0">
            <wp:extent cx="504825" cy="1247775"/>
            <wp:effectExtent l="0" t="0" r="0" b="0"/>
            <wp:docPr id="100015" name="图片 100015" descr="@@@c0711465-ac5a-497f-a39c-3cc66d82f6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D36" w:rsidRPr="00921D36" w:rsidP="00921D36" w14:paraId="0B2801BC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iCs/>
        </w:rPr>
      </w:pPr>
      <w:r w:rsidRPr="00921D36">
        <w:rPr>
          <w:rFonts w:ascii="Times New Roman" w:hAnsi="Times New Roman"/>
          <w:iCs/>
        </w:rPr>
        <w:t>A</w:t>
      </w:r>
      <w:r w:rsidRPr="00921D36">
        <w:rPr>
          <w:rFonts w:ascii="Times New Roman" w:hAnsi="Times New Roman"/>
          <w:iCs/>
        </w:rPr>
        <w:t>．绳子自由端移动的距离为</w:t>
      </w:r>
      <w:r w:rsidRPr="00921D36">
        <w:rPr>
          <w:rFonts w:ascii="Times New Roman" w:hAnsi="Times New Roman"/>
          <w:iCs/>
        </w:rPr>
        <w:t>6m</w:t>
      </w:r>
      <w:r w:rsidRPr="00921D36">
        <w:rPr>
          <w:rFonts w:ascii="Times New Roman" w:hAnsi="Times New Roman" w:hint="eastAsia"/>
          <w:iCs/>
        </w:rPr>
        <w:t xml:space="preserve">     </w:t>
      </w:r>
      <w:r w:rsidRPr="00921D36">
        <w:rPr>
          <w:rFonts w:ascii="Times New Roman" w:hAnsi="Times New Roman"/>
          <w:iCs/>
        </w:rPr>
        <w:t>B</w:t>
      </w:r>
      <w:r w:rsidRPr="00921D36">
        <w:rPr>
          <w:rFonts w:ascii="Times New Roman" w:hAnsi="Times New Roman"/>
          <w:iCs/>
        </w:rPr>
        <w:t>．动滑轮的重力为</w:t>
      </w:r>
      <w:r w:rsidRPr="00921D36">
        <w:rPr>
          <w:rFonts w:ascii="Times New Roman" w:hAnsi="Times New Roman"/>
          <w:iCs/>
        </w:rPr>
        <w:t>80N</w:t>
      </w:r>
    </w:p>
    <w:p w:rsidR="00921D36" w:rsidRPr="00921D36" w:rsidP="00921D36" w14:paraId="18D72ED7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iCs/>
        </w:rPr>
      </w:pPr>
      <w:r w:rsidRPr="00921D36">
        <w:rPr>
          <w:rFonts w:ascii="Times New Roman" w:hAnsi="Times New Roman"/>
          <w:iCs/>
        </w:rPr>
        <w:t>C</w:t>
      </w:r>
      <w:r w:rsidRPr="00921D36">
        <w:rPr>
          <w:rFonts w:ascii="Times New Roman" w:hAnsi="Times New Roman"/>
          <w:iCs/>
        </w:rPr>
        <w:t>．该滑轮组没有改变拉力的方向</w:t>
      </w:r>
      <w:r w:rsidRPr="00921D36">
        <w:rPr>
          <w:rFonts w:ascii="Times New Roman" w:hAnsi="Times New Roman" w:hint="eastAsia"/>
          <w:iCs/>
        </w:rPr>
        <w:t xml:space="preserve">    </w:t>
      </w:r>
      <w:r w:rsidRPr="00921D36">
        <w:rPr>
          <w:rFonts w:ascii="Times New Roman" w:hAnsi="Times New Roman"/>
          <w:iCs/>
        </w:rPr>
        <w:t>D</w:t>
      </w:r>
      <w:r w:rsidRPr="00921D36">
        <w:rPr>
          <w:rFonts w:ascii="Times New Roman" w:hAnsi="Times New Roman"/>
          <w:iCs/>
        </w:rPr>
        <w:t>．物体上升的速度为</w:t>
      </w:r>
      <w:r w:rsidRPr="00921D36">
        <w:rPr>
          <w:rFonts w:ascii="Times New Roman" w:hAnsi="Times New Roman"/>
          <w:iCs/>
        </w:rPr>
        <w:t>0.6m/s</w:t>
      </w:r>
    </w:p>
    <w:p w:rsidR="00921D36" w:rsidRPr="00921D36" w:rsidP="00921D36" w14:paraId="122CA1A9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 w:rsidRPr="00921D36">
        <w:rPr>
          <w:rFonts w:ascii="Times New Roman" w:hAnsi="Times New Roman" w:hint="eastAsia"/>
          <w:szCs w:val="21"/>
        </w:rPr>
        <w:t>9</w:t>
      </w:r>
      <w:r w:rsidRPr="00921D36">
        <w:rPr>
          <w:rFonts w:ascii="Times New Roman" w:hAnsi="Times New Roman" w:hint="eastAsia"/>
          <w:szCs w:val="21"/>
        </w:rPr>
        <w:t>．</w:t>
      </w:r>
      <w:r w:rsidRPr="00921D36">
        <w:rPr>
          <w:rFonts w:ascii="Times New Roman" w:hAnsi="Times New Roman"/>
          <w:szCs w:val="21"/>
        </w:rPr>
        <w:t>图中赛艇运动员使用船桨划水时，桨能绕着赛艇上的点</w:t>
      </w:r>
      <w:r w:rsidRPr="00921D36">
        <w:rPr>
          <w:rFonts w:ascii="Times New Roman" w:hAnsi="Times New Roman"/>
          <w:i/>
          <w:szCs w:val="21"/>
        </w:rPr>
        <w:t>O</w:t>
      </w:r>
      <w:r w:rsidRPr="00921D36">
        <w:rPr>
          <w:rFonts w:ascii="Times New Roman" w:hAnsi="Times New Roman"/>
          <w:szCs w:val="21"/>
        </w:rPr>
        <w:t>转动，手加在桨上的动力</w:t>
      </w:r>
      <w:r w:rsidRPr="00921D36">
        <w:rPr>
          <w:rFonts w:ascii="Times New Roman" w:hAnsi="Times New Roman"/>
          <w:i/>
          <w:szCs w:val="21"/>
        </w:rPr>
        <w:t>F</w:t>
      </w:r>
      <w:r w:rsidRPr="00921D36">
        <w:rPr>
          <w:rFonts w:ascii="Times New Roman" w:hAnsi="Times New Roman"/>
          <w:iCs/>
          <w:szCs w:val="21"/>
          <w:vertAlign w:val="subscript"/>
        </w:rPr>
        <w:t>1</w:t>
      </w:r>
      <w:r w:rsidRPr="00921D36">
        <w:rPr>
          <w:rFonts w:ascii="Times New Roman" w:hAnsi="Times New Roman"/>
          <w:szCs w:val="21"/>
        </w:rPr>
        <w:t>比水对桨的阻力</w:t>
      </w:r>
      <w:r w:rsidRPr="00921D36">
        <w:rPr>
          <w:rFonts w:ascii="Times New Roman" w:hAnsi="Times New Roman"/>
          <w:i/>
          <w:szCs w:val="21"/>
        </w:rPr>
        <w:t>F</w:t>
      </w:r>
      <w:r w:rsidRPr="00921D36">
        <w:rPr>
          <w:rFonts w:ascii="Times New Roman" w:hAnsi="Times New Roman"/>
          <w:iCs/>
          <w:szCs w:val="21"/>
          <w:vertAlign w:val="subscript"/>
        </w:rPr>
        <w:t>2</w:t>
      </w:r>
      <w:r w:rsidRPr="00921D36">
        <w:rPr>
          <w:rFonts w:ascii="Times New Roman" w:hAnsi="Times New Roman"/>
          <w:szCs w:val="21"/>
        </w:rPr>
        <w:t>大，若把船桨看成一种杠杆，其特点是动力臂比阻力臂短，以下选项中符合船桨的杠杆简化图是</w:t>
      </w:r>
      <w:r w:rsidRPr="00921D36">
        <w:rPr>
          <w:rFonts w:ascii="Times New Roman" w:hAnsi="Times New Roman"/>
          <w:szCs w:val="21"/>
        </w:rPr>
        <w:t>（　　）</w:t>
      </w:r>
    </w:p>
    <w:p w:rsidR="00921D36" w:rsidRPr="00921D36" w:rsidP="00921D36" w14:paraId="554282AC" w14:textId="77777777">
      <w:pPr>
        <w:spacing w:line="360" w:lineRule="auto"/>
        <w:ind w:firstLine="2520" w:firstLineChars="1200"/>
        <w:jc w:val="left"/>
        <w:textAlignment w:val="center"/>
        <w:rPr>
          <w:rFonts w:ascii="Times New Roman" w:hAnsi="Times New Roman"/>
          <w:szCs w:val="21"/>
        </w:rPr>
      </w:pPr>
      <w:r w:rsidRPr="00921D36">
        <w:rPr>
          <w:rFonts w:ascii="Times New Roman" w:hAnsi="Times New Roman"/>
          <w:noProof/>
          <w:szCs w:val="21"/>
        </w:rPr>
        <w:drawing>
          <wp:inline distT="0" distB="0" distL="0" distR="0">
            <wp:extent cx="1574799" cy="1021743"/>
            <wp:effectExtent l="0" t="0" r="6985" b="6985"/>
            <wp:docPr id="922026927" name="图片 922026927" descr="@@@728118d4-c377-4d1e-abb2-33b4856481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0269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83514" cy="1027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D36" w:rsidRPr="00921D36" w:rsidP="00921D36" w14:paraId="739BD5C0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 w:rsidRPr="00921D36">
        <w:rPr>
          <w:rFonts w:ascii="Times New Roman" w:hAnsi="Times New Roman"/>
          <w:szCs w:val="21"/>
        </w:rPr>
        <w:t>A</w:t>
      </w:r>
      <w:r w:rsidRPr="00921D36">
        <w:rPr>
          <w:rFonts w:ascii="Times New Roman" w:hAnsi="Times New Roman"/>
          <w:szCs w:val="21"/>
        </w:rPr>
        <w:t>．</w:t>
      </w:r>
      <w:r w:rsidRPr="00921D36">
        <w:rPr>
          <w:rFonts w:ascii="Times New Roman" w:hAnsi="Times New Roman"/>
          <w:noProof/>
          <w:szCs w:val="21"/>
        </w:rPr>
        <w:drawing>
          <wp:inline distT="0" distB="0" distL="0" distR="0">
            <wp:extent cx="1057275" cy="685800"/>
            <wp:effectExtent l="0" t="0" r="0" b="0"/>
            <wp:docPr id="100005" name="图片 100005" descr="@@@e796d897-5ae6-4ac2-bc87-1ce0e39f53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1D36">
        <w:rPr>
          <w:rFonts w:ascii="Times New Roman" w:hAnsi="Times New Roman"/>
          <w:szCs w:val="21"/>
        </w:rPr>
        <w:tab/>
      </w:r>
      <w:r w:rsidRPr="00921D36">
        <w:rPr>
          <w:rFonts w:ascii="Times New Roman" w:hAnsi="Times New Roman" w:hint="eastAsia"/>
          <w:szCs w:val="21"/>
        </w:rPr>
        <w:t xml:space="preserve">     </w:t>
      </w:r>
      <w:r w:rsidRPr="00921D36">
        <w:rPr>
          <w:rFonts w:ascii="Times New Roman" w:hAnsi="Times New Roman"/>
          <w:szCs w:val="21"/>
        </w:rPr>
        <w:t>B</w:t>
      </w:r>
      <w:r w:rsidRPr="00921D36">
        <w:rPr>
          <w:rFonts w:ascii="Times New Roman" w:hAnsi="Times New Roman"/>
          <w:szCs w:val="21"/>
        </w:rPr>
        <w:t>．</w:t>
      </w:r>
      <w:r w:rsidRPr="00921D36">
        <w:rPr>
          <w:rFonts w:ascii="Times New Roman" w:hAnsi="Times New Roman"/>
          <w:noProof/>
          <w:szCs w:val="21"/>
        </w:rPr>
        <w:drawing>
          <wp:inline distT="0" distB="0" distL="0" distR="0">
            <wp:extent cx="1085850" cy="695325"/>
            <wp:effectExtent l="0" t="0" r="0" b="0"/>
            <wp:docPr id="100007" name="图片 100007" descr="@@@53a2efeb-31fb-40f9-8a1e-ea6b1b54d0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D36" w:rsidRPr="00921D36" w:rsidP="00921D36" w14:paraId="3C641BB7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 w:rsidRPr="00921D36">
        <w:rPr>
          <w:rFonts w:ascii="Times New Roman" w:hAnsi="Times New Roman"/>
          <w:szCs w:val="21"/>
        </w:rPr>
        <w:t>C</w:t>
      </w:r>
      <w:r w:rsidRPr="00921D36">
        <w:rPr>
          <w:rFonts w:ascii="Times New Roman" w:hAnsi="Times New Roman"/>
          <w:szCs w:val="21"/>
        </w:rPr>
        <w:t>．</w:t>
      </w:r>
      <w:r w:rsidRPr="00921D36">
        <w:rPr>
          <w:rFonts w:ascii="Times New Roman" w:hAnsi="Times New Roman"/>
          <w:noProof/>
          <w:szCs w:val="21"/>
        </w:rPr>
        <w:drawing>
          <wp:inline distT="0" distB="0" distL="0" distR="0">
            <wp:extent cx="1133475" cy="495300"/>
            <wp:effectExtent l="0" t="0" r="0" b="0"/>
            <wp:docPr id="100009" name="图片 100009" descr="@@@197f654a-b195-49b8-8347-9b16f17a0a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1D36">
        <w:rPr>
          <w:rFonts w:ascii="Times New Roman" w:hAnsi="Times New Roman"/>
          <w:szCs w:val="21"/>
        </w:rPr>
        <w:tab/>
      </w:r>
      <w:r w:rsidRPr="00921D36">
        <w:rPr>
          <w:rFonts w:ascii="Times New Roman" w:hAnsi="Times New Roman" w:hint="eastAsia"/>
          <w:szCs w:val="21"/>
        </w:rPr>
        <w:t xml:space="preserve"> </w:t>
      </w:r>
      <w:r w:rsidRPr="00921D36">
        <w:rPr>
          <w:rFonts w:ascii="Times New Roman" w:hAnsi="Times New Roman"/>
          <w:szCs w:val="21"/>
        </w:rPr>
        <w:t>D</w:t>
      </w:r>
      <w:r w:rsidRPr="00921D36">
        <w:rPr>
          <w:rFonts w:ascii="Times New Roman" w:hAnsi="Times New Roman"/>
          <w:szCs w:val="21"/>
        </w:rPr>
        <w:t>．</w:t>
      </w:r>
      <w:r w:rsidRPr="00921D36">
        <w:rPr>
          <w:rFonts w:ascii="Times New Roman" w:hAnsi="Times New Roman"/>
          <w:noProof/>
          <w:szCs w:val="21"/>
        </w:rPr>
        <w:drawing>
          <wp:inline distT="0" distB="0" distL="0" distR="0">
            <wp:extent cx="1066800" cy="447675"/>
            <wp:effectExtent l="0" t="0" r="0" b="0"/>
            <wp:docPr id="100011" name="图片 100011" descr="@@@0631a917-a4a4-4234-b52a-5c126e6530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D36" w:rsidP="00921D36" w14:paraId="678803C9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 w:rsidRPr="00921D36">
        <w:rPr>
          <w:rFonts w:ascii="Times New Roman" w:hAnsi="Times New Roman" w:hint="eastAsia"/>
        </w:rPr>
        <w:t>10</w:t>
      </w:r>
      <w:r w:rsidRPr="00921D36">
        <w:rPr>
          <w:rFonts w:ascii="Times New Roman" w:hAnsi="Times New Roman" w:hint="eastAsia"/>
        </w:rPr>
        <w:t>．</w:t>
      </w:r>
      <w:r w:rsidRPr="00921D36">
        <w:rPr>
          <w:rFonts w:ascii="Times New Roman" w:hAnsi="Times New Roman"/>
        </w:rPr>
        <w:t>建筑工地上，工人用如图所示的装置将重为</w:t>
      </w:r>
      <w:r w:rsidRPr="00921D36">
        <w:rPr>
          <w:rFonts w:ascii="Times New Roman" w:hAnsi="Times New Roman"/>
        </w:rPr>
        <w:t>300N</w:t>
      </w:r>
      <w:r w:rsidRPr="00921D36">
        <w:rPr>
          <w:rFonts w:ascii="Times New Roman" w:hAnsi="Times New Roman"/>
        </w:rPr>
        <w:t>的建材从地面匀速运送到离地面</w:t>
      </w:r>
      <w:r w:rsidRPr="00921D36">
        <w:rPr>
          <w:rFonts w:ascii="Times New Roman" w:hAnsi="Times New Roman"/>
        </w:rPr>
        <w:t>8m</w:t>
      </w:r>
      <w:r w:rsidRPr="00921D36">
        <w:rPr>
          <w:rFonts w:ascii="Times New Roman" w:hAnsi="Times New Roman"/>
        </w:rPr>
        <w:t>的高处，所用时间为</w:t>
      </w:r>
      <w:r w:rsidRPr="00921D36">
        <w:rPr>
          <w:rFonts w:ascii="Times New Roman" w:hAnsi="Times New Roman"/>
        </w:rPr>
        <w:t>40s</w:t>
      </w:r>
      <w:r w:rsidRPr="00921D36">
        <w:rPr>
          <w:rFonts w:ascii="Times New Roman" w:hAnsi="Times New Roman"/>
        </w:rPr>
        <w:t>。已知动滑轮重为</w:t>
      </w:r>
      <w:r w:rsidRPr="00921D36">
        <w:rPr>
          <w:rFonts w:ascii="Times New Roman" w:hAnsi="Times New Roman"/>
        </w:rPr>
        <w:t>40N</w:t>
      </w:r>
      <w:r w:rsidRPr="00921D36">
        <w:rPr>
          <w:rFonts w:ascii="Times New Roman" w:hAnsi="Times New Roman"/>
        </w:rPr>
        <w:t>，不计滑轮组的绳重和摩擦，下列说法正确的是（　）</w:t>
      </w:r>
    </w:p>
    <w:p w:rsidR="00921D36" w:rsidRPr="00921D36" w:rsidP="00921D36" w14:paraId="149ED118" w14:textId="0A1C02CB">
      <w:pPr>
        <w:spacing w:line="360" w:lineRule="auto"/>
        <w:ind w:firstLine="2730" w:firstLineChars="1300"/>
        <w:jc w:val="left"/>
        <w:textAlignment w:val="center"/>
        <w:rPr>
          <w:rFonts w:ascii="Times New Roman" w:hAnsi="Times New Roman" w:hint="eastAsia"/>
        </w:rPr>
      </w:pPr>
      <w:r w:rsidRPr="00921D36">
        <w:rPr>
          <w:rFonts w:ascii="Times New Roman" w:hAnsi="Times New Roman"/>
          <w:noProof/>
        </w:rPr>
        <w:drawing>
          <wp:inline distT="0" distB="0" distL="0" distR="0">
            <wp:extent cx="1057275" cy="1314450"/>
            <wp:effectExtent l="0" t="0" r="0" b="0"/>
            <wp:docPr id="1881936462" name="图片 1881936462" descr="@@@d17794d1-0302-4d98-84e9-9e7139d925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93646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D36" w:rsidRPr="00921D36" w:rsidP="00921D36" w14:paraId="68061AB9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 w:rsidRPr="00921D36">
        <w:rPr>
          <w:rFonts w:ascii="Times New Roman" w:hAnsi="Times New Roman"/>
        </w:rPr>
        <w:t>A</w:t>
      </w:r>
      <w:r w:rsidRPr="00921D36">
        <w:rPr>
          <w:rFonts w:ascii="Times New Roman" w:hAnsi="Times New Roman"/>
        </w:rPr>
        <w:t>．工人做的总功为</w:t>
      </w:r>
      <w:r w:rsidRPr="00921D36">
        <w:rPr>
          <w:rFonts w:ascii="Times New Roman" w:hAnsi="Times New Roman"/>
        </w:rPr>
        <w:t>2400J</w:t>
      </w:r>
    </w:p>
    <w:p w:rsidR="00921D36" w:rsidRPr="00921D36" w:rsidP="00921D36" w14:paraId="4D3C09D7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 w:rsidRPr="00921D36">
        <w:rPr>
          <w:rFonts w:ascii="Times New Roman" w:hAnsi="Times New Roman"/>
        </w:rPr>
        <w:t>B</w:t>
      </w:r>
      <w:r w:rsidRPr="00921D36">
        <w:rPr>
          <w:rFonts w:ascii="Times New Roman" w:hAnsi="Times New Roman"/>
        </w:rPr>
        <w:t>．工人拉力的功率为</w:t>
      </w:r>
      <w:r w:rsidRPr="00921D36">
        <w:rPr>
          <w:rFonts w:ascii="Times New Roman" w:hAnsi="Times New Roman"/>
        </w:rPr>
        <w:t>60W</w:t>
      </w:r>
    </w:p>
    <w:p w:rsidR="00921D36" w:rsidRPr="00921D36" w:rsidP="00921D36" w14:paraId="135266C2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 w:rsidRPr="00921D36">
        <w:rPr>
          <w:rFonts w:ascii="Times New Roman" w:hAnsi="Times New Roman"/>
        </w:rPr>
        <w:t>C</w:t>
      </w:r>
      <w:r w:rsidRPr="00921D36">
        <w:rPr>
          <w:rFonts w:ascii="Times New Roman" w:hAnsi="Times New Roman"/>
        </w:rPr>
        <w:t>．此过程中该装置的机械效率约为</w:t>
      </w:r>
      <w:r w:rsidRPr="00921D36">
        <w:rPr>
          <w:rFonts w:ascii="Times New Roman" w:hAnsi="Times New Roman"/>
        </w:rPr>
        <w:t>88%</w:t>
      </w:r>
    </w:p>
    <w:p w:rsidR="00921D36" w:rsidRPr="00921D36" w:rsidP="00921D36" w14:paraId="4842C1D0" w14:textId="6A4DF72A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 w:hint="eastAsia"/>
        </w:rPr>
      </w:pPr>
      <w:r w:rsidRPr="00921D36">
        <w:rPr>
          <w:rFonts w:ascii="Times New Roman" w:hAnsi="Times New Roman"/>
        </w:rPr>
        <w:t>D</w:t>
      </w:r>
      <w:r w:rsidRPr="00921D36">
        <w:rPr>
          <w:rFonts w:ascii="Times New Roman" w:hAnsi="Times New Roman"/>
        </w:rPr>
        <w:t>．可以通过增加动滑轮个数的方法提高该装置的机械效率</w:t>
      </w:r>
    </w:p>
    <w:p w:rsidR="00921D36" w:rsidRPr="00921D36" w:rsidP="00921D36" w14:paraId="4412191C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 w:rsidRPr="00921D36">
        <w:rPr>
          <w:rFonts w:ascii="Times New Roman" w:hAnsi="Times New Roman" w:hint="eastAsia"/>
          <w:szCs w:val="21"/>
        </w:rPr>
        <w:t>11</w:t>
      </w:r>
      <w:r w:rsidRPr="00921D36">
        <w:rPr>
          <w:rFonts w:ascii="Times New Roman" w:hAnsi="Times New Roman" w:hint="eastAsia"/>
          <w:szCs w:val="21"/>
        </w:rPr>
        <w:t>．</w:t>
      </w:r>
      <w:r w:rsidRPr="00921D36">
        <w:rPr>
          <w:rFonts w:ascii="Times New Roman" w:hAnsi="Times New Roman"/>
        </w:rPr>
        <w:t>一位同学用如图所示的滑轮组拉着重</w:t>
      </w:r>
      <w:r w:rsidRPr="00921D36">
        <w:rPr>
          <w:rFonts w:ascii="Times New Roman" w:hAnsi="Times New Roman"/>
        </w:rPr>
        <w:t>500N</w:t>
      </w:r>
      <w:r w:rsidRPr="00921D36">
        <w:rPr>
          <w:rFonts w:ascii="Times New Roman" w:hAnsi="Times New Roman"/>
        </w:rPr>
        <w:t>的物体，使物体以</w:t>
      </w:r>
      <w:r w:rsidRPr="00921D36">
        <w:rPr>
          <w:rFonts w:ascii="Times New Roman" w:hAnsi="Times New Roman"/>
        </w:rPr>
        <w:t>0.1m/s</w:t>
      </w:r>
      <w:r w:rsidRPr="00921D36">
        <w:rPr>
          <w:rFonts w:ascii="Times New Roman" w:hAnsi="Times New Roman"/>
        </w:rPr>
        <w:t>的速度沿水平地面向右匀速直线运动</w:t>
      </w:r>
      <w:r w:rsidRPr="00921D36">
        <w:rPr>
          <w:rFonts w:ascii="Times New Roman" w:hAnsi="Times New Roman"/>
        </w:rPr>
        <w:t>10s</w:t>
      </w:r>
      <w:r w:rsidRPr="00921D36">
        <w:rPr>
          <w:rFonts w:ascii="Times New Roman" w:hAnsi="Times New Roman"/>
        </w:rPr>
        <w:t>，已知物体与地面间的滑动摩擦力为</w:t>
      </w:r>
      <w:r w:rsidRPr="00921D36">
        <w:rPr>
          <w:rFonts w:ascii="Times New Roman" w:hAnsi="Times New Roman"/>
        </w:rPr>
        <w:t>150N</w:t>
      </w:r>
      <w:r w:rsidRPr="00921D36">
        <w:rPr>
          <w:rFonts w:ascii="Times New Roman" w:hAnsi="Times New Roman"/>
        </w:rPr>
        <w:t>，滑轮组的机械效率为</w:t>
      </w:r>
      <w:r w:rsidRPr="00921D36">
        <w:rPr>
          <w:rFonts w:ascii="Times New Roman" w:hAnsi="Times New Roman"/>
        </w:rPr>
        <w:t>60%</w:t>
      </w:r>
      <w:r w:rsidRPr="00921D36">
        <w:rPr>
          <w:rFonts w:ascii="Times New Roman" w:hAnsi="Times New Roman"/>
        </w:rPr>
        <w:t>，在此过程中下列选项正确的是（</w:t>
      </w:r>
      <w:r w:rsidRPr="00921D36">
        <w:rPr>
          <w:rFonts w:ascii="Times New Roman" w:hAnsi="Times New Roman"/>
        </w:rPr>
        <w:t>    </w:t>
      </w:r>
      <w:r w:rsidRPr="00921D36">
        <w:rPr>
          <w:rFonts w:ascii="Times New Roman" w:hAnsi="Times New Roman"/>
        </w:rPr>
        <w:t>）</w:t>
      </w:r>
    </w:p>
    <w:p w:rsidR="00921D36" w:rsidRPr="00921D36" w:rsidP="00921D36" w14:paraId="055A2B21" w14:textId="77777777">
      <w:pPr>
        <w:spacing w:line="360" w:lineRule="auto"/>
        <w:ind w:firstLine="2100" w:firstLineChars="1000"/>
        <w:jc w:val="left"/>
        <w:textAlignment w:val="center"/>
        <w:rPr>
          <w:rFonts w:ascii="Times New Roman" w:hAnsi="Times New Roman"/>
        </w:rPr>
      </w:pPr>
      <w:r w:rsidRPr="00921D36">
        <w:rPr>
          <w:rFonts w:ascii="Times New Roman" w:hAnsi="Times New Roman"/>
          <w:noProof/>
        </w:rPr>
        <w:drawing>
          <wp:inline distT="0" distB="0" distL="0" distR="0">
            <wp:extent cx="1796995" cy="766550"/>
            <wp:effectExtent l="0" t="0" r="0" b="0"/>
            <wp:docPr id="847672634" name="图片 847672634" descr="@@@02f90997-34d1-448b-a97f-6920771304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67263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18519" cy="77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1D36">
        <w:rPr>
          <w:rFonts w:ascii="Times New Roman" w:hAnsi="Times New Roman"/>
        </w:rPr>
        <w:t>  </w:t>
      </w:r>
    </w:p>
    <w:p w:rsidR="00921D36" w:rsidRPr="00921D36" w:rsidP="00921D36" w14:paraId="6F35504D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 w:rsidRPr="00921D36">
        <w:rPr>
          <w:rFonts w:ascii="Times New Roman" w:hAnsi="Times New Roman"/>
        </w:rPr>
        <w:t>A</w:t>
      </w:r>
      <w:r w:rsidRPr="00921D36">
        <w:rPr>
          <w:rFonts w:ascii="Times New Roman" w:hAnsi="Times New Roman"/>
        </w:rPr>
        <w:t>．绳子自由端移动的距离为</w:t>
      </w:r>
      <w:r w:rsidRPr="00921D36">
        <w:rPr>
          <w:rFonts w:ascii="Times New Roman" w:hAnsi="Times New Roman"/>
        </w:rPr>
        <w:t>3m</w:t>
      </w:r>
      <w:r w:rsidRPr="00921D36">
        <w:rPr>
          <w:rFonts w:ascii="Times New Roman" w:hAnsi="Times New Roman"/>
        </w:rPr>
        <w:tab/>
        <w:t>B</w:t>
      </w:r>
      <w:r w:rsidRPr="00921D36">
        <w:rPr>
          <w:rFonts w:ascii="Times New Roman" w:hAnsi="Times New Roman"/>
        </w:rPr>
        <w:t>．拉力做的有用功为</w:t>
      </w:r>
      <w:r w:rsidRPr="00921D36">
        <w:rPr>
          <w:rFonts w:ascii="Times New Roman" w:hAnsi="Times New Roman"/>
        </w:rPr>
        <w:t>500J</w:t>
      </w:r>
    </w:p>
    <w:p w:rsidR="00921D36" w:rsidRPr="00921D36" w:rsidP="00921D36" w14:paraId="6B568677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 w:rsidRPr="00921D36">
        <w:rPr>
          <w:rFonts w:ascii="Times New Roman" w:hAnsi="Times New Roman"/>
        </w:rPr>
        <w:t>C</w:t>
      </w:r>
      <w:r w:rsidRPr="00921D36">
        <w:rPr>
          <w:rFonts w:ascii="Times New Roman" w:hAnsi="Times New Roman"/>
        </w:rPr>
        <w:t>．拉力做的额外功为</w:t>
      </w:r>
      <w:r w:rsidRPr="00921D36">
        <w:rPr>
          <w:rFonts w:ascii="Times New Roman" w:hAnsi="Times New Roman"/>
        </w:rPr>
        <w:t>150J</w:t>
      </w:r>
      <w:r w:rsidRPr="00921D36">
        <w:rPr>
          <w:rFonts w:ascii="Times New Roman" w:hAnsi="Times New Roman" w:hint="eastAsia"/>
        </w:rPr>
        <w:t xml:space="preserve"> </w:t>
      </w:r>
      <w:r w:rsidRPr="00921D36">
        <w:rPr>
          <w:rFonts w:ascii="Times New Roman" w:hAnsi="Times New Roman"/>
        </w:rPr>
        <w:tab/>
      </w:r>
      <w:r w:rsidRPr="00921D36">
        <w:rPr>
          <w:rFonts w:ascii="Times New Roman" w:hAnsi="Times New Roman" w:hint="eastAsia"/>
        </w:rPr>
        <w:t xml:space="preserve">    </w:t>
      </w:r>
      <w:r w:rsidRPr="00921D36">
        <w:rPr>
          <w:rFonts w:ascii="Times New Roman" w:hAnsi="Times New Roman"/>
        </w:rPr>
        <w:t>D</w:t>
      </w:r>
      <w:r w:rsidRPr="00921D36">
        <w:rPr>
          <w:rFonts w:ascii="Times New Roman" w:hAnsi="Times New Roman"/>
        </w:rPr>
        <w:t>．拉力做功的功率为</w:t>
      </w:r>
      <w:r w:rsidRPr="00921D36">
        <w:rPr>
          <w:rFonts w:ascii="Times New Roman" w:hAnsi="Times New Roman"/>
        </w:rPr>
        <w:t>25W</w:t>
      </w:r>
    </w:p>
    <w:p w:rsidR="00921D36" w:rsidRPr="00921D36" w:rsidP="00921D36" w14:paraId="71718408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 w:rsidRPr="00921D36">
        <w:rPr>
          <w:rFonts w:ascii="Times New Roman" w:hAnsi="Times New Roman"/>
        </w:rPr>
        <w:t>1</w:t>
      </w:r>
      <w:r w:rsidRPr="00921D36">
        <w:rPr>
          <w:rFonts w:ascii="Times New Roman" w:hAnsi="Times New Roman" w:hint="eastAsia"/>
        </w:rPr>
        <w:t>2</w:t>
      </w:r>
      <w:r w:rsidRPr="00921D36">
        <w:rPr>
          <w:rFonts w:ascii="Times New Roman" w:hAnsi="Times New Roman"/>
        </w:rPr>
        <w:t>．杆秤是一种中国传统的称量工具，凝聚着中国人民的智慧。如图所示，</w:t>
      </w:r>
      <w:r w:rsidRPr="00921D36">
        <w:rPr>
          <w:rFonts w:ascii="Times New Roman" w:hAnsi="Times New Roman"/>
          <w:i/>
        </w:rPr>
        <w:t>O</w:t>
      </w:r>
      <w:r w:rsidRPr="00921D36">
        <w:rPr>
          <w:rFonts w:ascii="Times New Roman" w:hAnsi="Times New Roman"/>
        </w:rPr>
        <w:t>为杆秤提纽，</w:t>
      </w:r>
      <w:r w:rsidRPr="00921D36">
        <w:rPr>
          <w:rFonts w:ascii="Times New Roman" w:hAnsi="Times New Roman"/>
          <w:i/>
        </w:rPr>
        <w:t>OA</w:t>
      </w:r>
      <w:r w:rsidRPr="00921D36">
        <w:rPr>
          <w:rFonts w:ascii="Times New Roman" w:hAnsi="Times New Roman"/>
        </w:rPr>
        <w:t>=8cm</w:t>
      </w:r>
      <w:r w:rsidRPr="00921D36">
        <w:rPr>
          <w:rFonts w:ascii="Times New Roman" w:hAnsi="Times New Roman"/>
        </w:rPr>
        <w:t>，秤砣质量</w:t>
      </w:r>
      <w:r w:rsidRPr="00921D36">
        <w:rPr>
          <w:rFonts w:ascii="Times New Roman" w:hAnsi="Times New Roman"/>
          <w:i/>
        </w:rPr>
        <w:t>m</w:t>
      </w:r>
      <w:r w:rsidRPr="00921D36">
        <w:rPr>
          <w:rFonts w:ascii="Times New Roman" w:hAnsi="Times New Roman"/>
        </w:rPr>
        <w:t>=0.2kg</w:t>
      </w:r>
      <w:r w:rsidRPr="00921D36">
        <w:rPr>
          <w:rFonts w:ascii="Times New Roman" w:hAnsi="Times New Roman"/>
        </w:rPr>
        <w:t>，不挂重物和秤砣时，手提提纽，杆秤可水平平衡。用它称鱼，当秤砣置于</w:t>
      </w:r>
      <w:r w:rsidRPr="00921D36">
        <w:rPr>
          <w:rFonts w:ascii="Times New Roman" w:hAnsi="Times New Roman"/>
          <w:i/>
        </w:rPr>
        <w:t>B</w:t>
      </w:r>
      <w:r w:rsidRPr="00921D36">
        <w:rPr>
          <w:rFonts w:ascii="Times New Roman" w:hAnsi="Times New Roman"/>
        </w:rPr>
        <w:t>点时，杆秤再次水平平衡，此时测得</w:t>
      </w:r>
      <w:r w:rsidRPr="00921D36">
        <w:rPr>
          <w:rFonts w:ascii="Times New Roman" w:hAnsi="Times New Roman"/>
          <w:i/>
        </w:rPr>
        <w:t>OB=</w:t>
      </w:r>
      <w:r w:rsidRPr="00921D36">
        <w:rPr>
          <w:rFonts w:ascii="Times New Roman" w:hAnsi="Times New Roman"/>
        </w:rPr>
        <w:t>32cm</w:t>
      </w:r>
      <w:r w:rsidRPr="00921D36">
        <w:rPr>
          <w:rFonts w:ascii="Times New Roman" w:hAnsi="Times New Roman"/>
        </w:rPr>
        <w:t>，则鱼的质量为（　　）</w:t>
      </w:r>
    </w:p>
    <w:p w:rsidR="00921D36" w:rsidRPr="00921D36" w:rsidP="00921D36" w14:paraId="2AE30A0A" w14:textId="77777777">
      <w:pPr>
        <w:spacing w:line="360" w:lineRule="auto"/>
        <w:ind w:firstLine="2520" w:firstLineChars="1200"/>
        <w:jc w:val="left"/>
        <w:textAlignment w:val="center"/>
        <w:rPr>
          <w:rFonts w:ascii="Times New Roman" w:hAnsi="Times New Roman"/>
        </w:rPr>
      </w:pPr>
      <w:r w:rsidRPr="00921D36">
        <w:rPr>
          <w:rFonts w:ascii="Times New Roman" w:hAnsi="Times New Roman"/>
          <w:noProof/>
        </w:rPr>
        <w:drawing>
          <wp:inline distT="0" distB="0" distL="0" distR="0">
            <wp:extent cx="2545914" cy="1101256"/>
            <wp:effectExtent l="0" t="0" r="6985" b="3810"/>
            <wp:docPr id="100043" name="图片 100043" descr="@@@4e0bbff2-363b-4f8f-a533-1b4b3b4385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55581" cy="1105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1D36">
        <w:rPr>
          <w:rFonts w:ascii="Times New Roman" w:hAnsi="Times New Roman"/>
        </w:rPr>
        <w:t>  </w:t>
      </w:r>
    </w:p>
    <w:p w:rsidR="00921D36" w:rsidRPr="00921D36" w:rsidP="00921D36" w14:paraId="6304E118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 w:rsidRPr="00921D36">
        <w:rPr>
          <w:rFonts w:ascii="Times New Roman" w:hAnsi="Times New Roman"/>
        </w:rPr>
        <w:t>A</w:t>
      </w:r>
      <w:r w:rsidRPr="00921D36">
        <w:rPr>
          <w:rFonts w:ascii="Times New Roman" w:hAnsi="Times New Roman"/>
        </w:rPr>
        <w:t>．</w:t>
      </w:r>
      <w:r w:rsidRPr="00921D36">
        <w:rPr>
          <w:rFonts w:ascii="Times New Roman" w:hAnsi="Times New Roman"/>
        </w:rPr>
        <w:t>1.0kg</w:t>
      </w:r>
      <w:r w:rsidRPr="00921D36">
        <w:rPr>
          <w:rFonts w:ascii="Times New Roman" w:hAnsi="Times New Roman" w:hint="eastAsia"/>
        </w:rPr>
        <w:t xml:space="preserve">   </w:t>
      </w:r>
      <w:r w:rsidRPr="00921D36">
        <w:rPr>
          <w:rFonts w:ascii="Times New Roman" w:hAnsi="Times New Roman"/>
        </w:rPr>
        <w:tab/>
        <w:t>B</w:t>
      </w:r>
      <w:r w:rsidRPr="00921D36">
        <w:rPr>
          <w:rFonts w:ascii="Times New Roman" w:hAnsi="Times New Roman"/>
        </w:rPr>
        <w:t>．</w:t>
      </w:r>
      <w:r w:rsidRPr="00921D36">
        <w:rPr>
          <w:rFonts w:ascii="Times New Roman" w:hAnsi="Times New Roman"/>
        </w:rPr>
        <w:t>0.8kg</w:t>
      </w:r>
      <w:r w:rsidRPr="00921D36">
        <w:rPr>
          <w:rFonts w:ascii="Times New Roman" w:hAnsi="Times New Roman"/>
        </w:rPr>
        <w:tab/>
      </w:r>
      <w:r w:rsidRPr="00921D36">
        <w:rPr>
          <w:rFonts w:ascii="Times New Roman" w:hAnsi="Times New Roman" w:hint="eastAsia"/>
        </w:rPr>
        <w:t xml:space="preserve">   </w:t>
      </w:r>
      <w:r w:rsidRPr="00921D36">
        <w:rPr>
          <w:rFonts w:ascii="Times New Roman" w:hAnsi="Times New Roman"/>
        </w:rPr>
        <w:t>C</w:t>
      </w:r>
      <w:r w:rsidRPr="00921D36">
        <w:rPr>
          <w:rFonts w:ascii="Times New Roman" w:hAnsi="Times New Roman"/>
        </w:rPr>
        <w:t>．</w:t>
      </w:r>
      <w:r w:rsidRPr="00921D36">
        <w:rPr>
          <w:rFonts w:ascii="Times New Roman" w:hAnsi="Times New Roman"/>
        </w:rPr>
        <w:t>0.6kg</w:t>
      </w:r>
      <w:r w:rsidRPr="00921D36">
        <w:rPr>
          <w:rFonts w:ascii="Times New Roman" w:hAnsi="Times New Roman"/>
        </w:rPr>
        <w:tab/>
      </w:r>
      <w:r w:rsidRPr="00921D36">
        <w:rPr>
          <w:rFonts w:ascii="Times New Roman" w:hAnsi="Times New Roman" w:hint="eastAsia"/>
        </w:rPr>
        <w:t xml:space="preserve"> </w:t>
      </w:r>
      <w:r w:rsidRPr="00921D36">
        <w:rPr>
          <w:rFonts w:ascii="Times New Roman" w:hAnsi="Times New Roman"/>
        </w:rPr>
        <w:t>D</w:t>
      </w:r>
      <w:r w:rsidRPr="00921D36">
        <w:rPr>
          <w:rFonts w:ascii="Times New Roman" w:hAnsi="Times New Roman"/>
        </w:rPr>
        <w:t>．</w:t>
      </w:r>
      <w:r w:rsidRPr="00921D36">
        <w:rPr>
          <w:rFonts w:ascii="Times New Roman" w:hAnsi="Times New Roman"/>
        </w:rPr>
        <w:t>0.4kg</w:t>
      </w:r>
    </w:p>
    <w:p w:rsidR="00944EED" w:rsidRPr="00944EED" w:rsidP="00944EED" w14:paraId="5ECD5F86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eastAsia="黑体" w:hAnsi="Times New Roman"/>
          <w:b/>
          <w:szCs w:val="21"/>
        </w:rPr>
      </w:pPr>
      <w:r w:rsidRPr="00944EED">
        <w:rPr>
          <w:rFonts w:ascii="Times New Roman" w:eastAsia="黑体" w:hAnsi="Times New Roman"/>
          <w:b/>
          <w:szCs w:val="21"/>
        </w:rPr>
        <w:t>二、填空题（每空</w:t>
      </w:r>
      <w:r w:rsidRPr="00944EED">
        <w:rPr>
          <w:rFonts w:ascii="Times New Roman" w:eastAsia="黑体" w:hAnsi="Times New Roman"/>
          <w:b/>
          <w:szCs w:val="21"/>
        </w:rPr>
        <w:t>1</w:t>
      </w:r>
      <w:r w:rsidRPr="00944EED">
        <w:rPr>
          <w:rFonts w:ascii="Times New Roman" w:eastAsia="黑体" w:hAnsi="Times New Roman"/>
          <w:b/>
          <w:szCs w:val="21"/>
        </w:rPr>
        <w:t>分，共</w:t>
      </w:r>
      <w:r w:rsidRPr="00944EED">
        <w:rPr>
          <w:rFonts w:ascii="Times New Roman" w:eastAsia="黑体" w:hAnsi="Times New Roman" w:hint="eastAsia"/>
          <w:b/>
          <w:szCs w:val="21"/>
        </w:rPr>
        <w:t>30</w:t>
      </w:r>
      <w:r w:rsidRPr="00944EED">
        <w:rPr>
          <w:rFonts w:ascii="Times New Roman" w:eastAsia="黑体" w:hAnsi="Times New Roman"/>
          <w:b/>
          <w:szCs w:val="21"/>
        </w:rPr>
        <w:t>分）</w:t>
      </w:r>
    </w:p>
    <w:p w:rsidR="00921D36" w:rsidRPr="00921D36" w:rsidP="00921D36" w14:paraId="2EC47AA3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 w:rsidRPr="00921D36">
        <w:rPr>
          <w:rFonts w:ascii="Times New Roman" w:hAnsi="Times New Roman" w:hint="eastAsia"/>
          <w:szCs w:val="21"/>
        </w:rPr>
        <w:t>13</w:t>
      </w:r>
      <w:r w:rsidRPr="00921D36">
        <w:rPr>
          <w:rFonts w:ascii="Times New Roman" w:hAnsi="Times New Roman" w:hint="eastAsia"/>
          <w:szCs w:val="21"/>
        </w:rPr>
        <w:t>．</w:t>
      </w:r>
      <w:r w:rsidRPr="00921D36">
        <w:rPr>
          <w:rFonts w:ascii="Times New Roman" w:hAnsi="Times New Roman"/>
          <w:szCs w:val="21"/>
        </w:rPr>
        <w:t>如图甲所示，旗杆顶端的装置属于</w:t>
      </w:r>
      <w:r w:rsidRPr="00921D36">
        <w:rPr>
          <w:rFonts w:ascii="Times New Roman" w:hAnsi="Times New Roman"/>
          <w:szCs w:val="21"/>
          <w:u w:val="single"/>
        </w:rPr>
        <w:t xml:space="preserve">      </w:t>
      </w:r>
      <w:r w:rsidRPr="00921D36">
        <w:rPr>
          <w:rFonts w:ascii="Times New Roman" w:hAnsi="Times New Roman"/>
          <w:szCs w:val="21"/>
        </w:rPr>
        <w:t>（选</w:t>
      </w:r>
      <w:r w:rsidRPr="00921D36">
        <w:rPr>
          <w:rFonts w:ascii="宋体" w:hAnsi="宋体"/>
          <w:szCs w:val="21"/>
        </w:rPr>
        <w:t>填“定”或“动”）</w:t>
      </w:r>
      <w:r w:rsidRPr="00921D36">
        <w:rPr>
          <w:rFonts w:ascii="Times New Roman" w:hAnsi="Times New Roman"/>
          <w:szCs w:val="21"/>
        </w:rPr>
        <w:t>滑轮。如图乙，若手拉弹簧测力计在</w:t>
      </w:r>
      <w:r w:rsidRPr="00921D36">
        <w:rPr>
          <w:rFonts w:ascii="Times New Roman" w:hAnsi="Times New Roman"/>
          <w:szCs w:val="21"/>
        </w:rPr>
        <w:t>1</w:t>
      </w:r>
      <w:r w:rsidRPr="00921D36">
        <w:rPr>
          <w:rFonts w:ascii="Times New Roman" w:hAnsi="Times New Roman"/>
          <w:szCs w:val="21"/>
        </w:rPr>
        <w:t>、</w:t>
      </w:r>
      <w:r w:rsidRPr="00921D36">
        <w:rPr>
          <w:rFonts w:ascii="Times New Roman" w:hAnsi="Times New Roman"/>
          <w:szCs w:val="21"/>
        </w:rPr>
        <w:t>2</w:t>
      </w:r>
      <w:r w:rsidRPr="00921D36">
        <w:rPr>
          <w:rFonts w:ascii="Times New Roman" w:hAnsi="Times New Roman"/>
          <w:szCs w:val="21"/>
        </w:rPr>
        <w:t>、</w:t>
      </w:r>
      <w:r w:rsidRPr="00921D36">
        <w:rPr>
          <w:rFonts w:ascii="Times New Roman" w:hAnsi="Times New Roman"/>
          <w:szCs w:val="21"/>
        </w:rPr>
        <w:t>3</w:t>
      </w:r>
      <w:r w:rsidRPr="00921D36">
        <w:rPr>
          <w:rFonts w:ascii="Times New Roman" w:hAnsi="Times New Roman"/>
          <w:szCs w:val="21"/>
        </w:rPr>
        <w:t>三个不同位置时的拉力分别是</w:t>
      </w:r>
      <w:r w:rsidRPr="00921D36">
        <w:rPr>
          <w:rFonts w:ascii="Times New Roman" w:hAnsi="Times New Roman"/>
          <w:i/>
          <w:szCs w:val="21"/>
        </w:rPr>
        <w:t>F</w:t>
      </w:r>
      <w:r w:rsidRPr="00921D36">
        <w:rPr>
          <w:rFonts w:ascii="Times New Roman" w:hAnsi="Times New Roman"/>
          <w:iCs/>
          <w:szCs w:val="21"/>
          <w:vertAlign w:val="subscript"/>
        </w:rPr>
        <w:t>1</w:t>
      </w:r>
      <w:r w:rsidRPr="00921D36">
        <w:rPr>
          <w:rFonts w:ascii="Times New Roman" w:hAnsi="Times New Roman"/>
          <w:szCs w:val="21"/>
        </w:rPr>
        <w:t>、</w:t>
      </w:r>
      <w:r w:rsidRPr="00921D36">
        <w:rPr>
          <w:rFonts w:ascii="Times New Roman" w:hAnsi="Times New Roman"/>
          <w:i/>
          <w:szCs w:val="21"/>
        </w:rPr>
        <w:t>F</w:t>
      </w:r>
      <w:r w:rsidRPr="00921D36">
        <w:rPr>
          <w:rFonts w:ascii="Times New Roman" w:hAnsi="Times New Roman"/>
          <w:iCs/>
          <w:szCs w:val="21"/>
          <w:vertAlign w:val="subscript"/>
        </w:rPr>
        <w:t>2</w:t>
      </w:r>
      <w:r w:rsidRPr="00921D36">
        <w:rPr>
          <w:rFonts w:ascii="Times New Roman" w:hAnsi="Times New Roman"/>
          <w:szCs w:val="21"/>
        </w:rPr>
        <w:t>、</w:t>
      </w:r>
      <w:r w:rsidRPr="00921D36">
        <w:rPr>
          <w:rFonts w:ascii="Times New Roman" w:hAnsi="Times New Roman"/>
          <w:i/>
          <w:szCs w:val="21"/>
        </w:rPr>
        <w:t>F</w:t>
      </w:r>
      <w:r w:rsidRPr="00921D36">
        <w:rPr>
          <w:rFonts w:ascii="Times New Roman" w:hAnsi="Times New Roman"/>
          <w:iCs/>
          <w:szCs w:val="21"/>
          <w:vertAlign w:val="subscript"/>
        </w:rPr>
        <w:t>3</w:t>
      </w:r>
      <w:r w:rsidRPr="00921D36">
        <w:rPr>
          <w:rFonts w:ascii="Times New Roman" w:hAnsi="Times New Roman"/>
          <w:szCs w:val="21"/>
        </w:rPr>
        <w:t>，则它们的大小关系是</w:t>
      </w:r>
      <w:r w:rsidRPr="00921D36">
        <w:rPr>
          <w:rFonts w:ascii="Times New Roman" w:hAnsi="Times New Roman"/>
          <w:szCs w:val="21"/>
          <w:u w:val="single"/>
        </w:rPr>
        <w:t xml:space="preserve">       </w:t>
      </w:r>
      <w:r w:rsidRPr="00921D36">
        <w:rPr>
          <w:rFonts w:ascii="Times New Roman" w:hAnsi="Times New Roman"/>
          <w:szCs w:val="21"/>
        </w:rPr>
        <w:t>，这说明使用定滑轮不能改变力的</w:t>
      </w:r>
      <w:r w:rsidRPr="00921D36">
        <w:rPr>
          <w:rFonts w:ascii="Times New Roman" w:hAnsi="Times New Roman"/>
          <w:szCs w:val="21"/>
          <w:u w:val="single"/>
        </w:rPr>
        <w:t xml:space="preserve">         </w:t>
      </w:r>
      <w:r w:rsidRPr="00921D36">
        <w:rPr>
          <w:rFonts w:ascii="Times New Roman" w:hAnsi="Times New Roman"/>
          <w:szCs w:val="21"/>
        </w:rPr>
        <w:t>。</w:t>
      </w:r>
    </w:p>
    <w:p w:rsidR="00921D36" w:rsidRPr="00921D36" w:rsidP="00921D36" w14:paraId="42A17F94" w14:textId="77777777">
      <w:pPr>
        <w:spacing w:line="360" w:lineRule="auto"/>
        <w:ind w:firstLine="2310" w:firstLineChars="1100"/>
        <w:jc w:val="left"/>
        <w:textAlignment w:val="center"/>
        <w:rPr>
          <w:rFonts w:ascii="Times New Roman" w:hAnsi="Times New Roman"/>
          <w:szCs w:val="21"/>
        </w:rPr>
      </w:pPr>
      <w:r w:rsidRPr="00921D36">
        <w:rPr>
          <w:rFonts w:ascii="Times New Roman" w:hAnsi="Times New Roman"/>
          <w:noProof/>
          <w:szCs w:val="21"/>
        </w:rPr>
        <w:drawing>
          <wp:inline distT="0" distB="0" distL="0" distR="0">
            <wp:extent cx="2295525" cy="1695450"/>
            <wp:effectExtent l="0" t="0" r="0" b="0"/>
            <wp:docPr id="1597222887" name="图片 1597222887" descr="@@@ea46e1ac-bf55-479b-ac0e-28bb50a124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22288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D36" w:rsidRPr="00921D36" w:rsidP="00921D36" w14:paraId="48A82BBA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 w:rsidRPr="00921D36">
        <w:rPr>
          <w:rFonts w:ascii="Times New Roman" w:hAnsi="Times New Roman" w:hint="eastAsia"/>
          <w:szCs w:val="21"/>
        </w:rPr>
        <w:t xml:space="preserve">14. </w:t>
      </w:r>
      <w:r w:rsidRPr="00921D36">
        <w:rPr>
          <w:rFonts w:ascii="Times New Roman" w:hAnsi="Times New Roman"/>
          <w:szCs w:val="21"/>
        </w:rPr>
        <w:t>工人用如图所示的滑轮组来提升货物，已知货物重</w:t>
      </w:r>
      <w:r w:rsidRPr="00921D36">
        <w:rPr>
          <w:rFonts w:ascii="Times New Roman" w:hAnsi="Times New Roman"/>
          <w:szCs w:val="21"/>
        </w:rPr>
        <w:t>400N</w:t>
      </w:r>
      <w:r w:rsidRPr="00921D36">
        <w:rPr>
          <w:rFonts w:ascii="Times New Roman" w:hAnsi="Times New Roman"/>
          <w:szCs w:val="21"/>
        </w:rPr>
        <w:t>，每个滑轮重</w:t>
      </w:r>
      <w:r w:rsidRPr="00921D36">
        <w:rPr>
          <w:rFonts w:ascii="Times New Roman" w:hAnsi="Times New Roman"/>
          <w:szCs w:val="21"/>
        </w:rPr>
        <w:t>50N</w:t>
      </w:r>
      <w:r w:rsidRPr="00921D36">
        <w:rPr>
          <w:rFonts w:ascii="Times New Roman" w:hAnsi="Times New Roman"/>
          <w:szCs w:val="21"/>
        </w:rPr>
        <w:t>，若物体在</w:t>
      </w:r>
      <w:r w:rsidRPr="00921D36">
        <w:rPr>
          <w:rFonts w:ascii="Times New Roman" w:hAnsi="Times New Roman"/>
          <w:szCs w:val="21"/>
        </w:rPr>
        <w:t>10s</w:t>
      </w:r>
      <w:r w:rsidRPr="00921D36">
        <w:rPr>
          <w:rFonts w:ascii="Times New Roman" w:hAnsi="Times New Roman"/>
          <w:szCs w:val="21"/>
        </w:rPr>
        <w:t>内被提升了</w:t>
      </w:r>
      <w:r w:rsidRPr="00921D36">
        <w:rPr>
          <w:rFonts w:ascii="Times New Roman" w:hAnsi="Times New Roman"/>
          <w:szCs w:val="21"/>
        </w:rPr>
        <w:t>6m</w:t>
      </w:r>
      <w:r w:rsidRPr="00921D36">
        <w:rPr>
          <w:rFonts w:ascii="Times New Roman" w:hAnsi="Times New Roman"/>
          <w:szCs w:val="21"/>
        </w:rPr>
        <w:t>，不计绳重和摩擦，则拉力</w:t>
      </w:r>
      <w:r w:rsidRPr="00921D36">
        <w:rPr>
          <w:rFonts w:ascii="Times New Roman" w:hAnsi="Times New Roman"/>
          <w:i/>
          <w:szCs w:val="21"/>
        </w:rPr>
        <w:t>F</w:t>
      </w:r>
      <w:r w:rsidRPr="00921D36">
        <w:rPr>
          <w:rFonts w:ascii="Times New Roman" w:hAnsi="Times New Roman"/>
          <w:szCs w:val="21"/>
        </w:rPr>
        <w:t>是</w:t>
      </w:r>
      <w:r w:rsidRPr="00921D36">
        <w:rPr>
          <w:rFonts w:ascii="Times New Roman" w:hAnsi="Times New Roman"/>
          <w:szCs w:val="21"/>
          <w:u w:val="single"/>
        </w:rPr>
        <w:t xml:space="preserve">     </w:t>
      </w:r>
      <w:r w:rsidRPr="00921D36">
        <w:rPr>
          <w:rFonts w:ascii="Times New Roman" w:hAnsi="Times New Roman"/>
          <w:szCs w:val="21"/>
        </w:rPr>
        <w:t>N</w:t>
      </w:r>
      <w:r w:rsidRPr="00921D36">
        <w:rPr>
          <w:rFonts w:ascii="Times New Roman" w:hAnsi="Times New Roman"/>
          <w:szCs w:val="21"/>
        </w:rPr>
        <w:t>，绳自由端移动的距离是</w:t>
      </w:r>
      <w:r w:rsidRPr="00921D36">
        <w:rPr>
          <w:rFonts w:ascii="Times New Roman" w:hAnsi="Times New Roman"/>
          <w:szCs w:val="21"/>
          <w:u w:val="single"/>
        </w:rPr>
        <w:t xml:space="preserve">     </w:t>
      </w:r>
      <w:r w:rsidRPr="00921D36">
        <w:rPr>
          <w:rFonts w:ascii="Times New Roman" w:hAnsi="Times New Roman"/>
          <w:szCs w:val="21"/>
        </w:rPr>
        <w:t>m</w:t>
      </w:r>
      <w:r w:rsidRPr="00921D36">
        <w:rPr>
          <w:rFonts w:ascii="Times New Roman" w:hAnsi="Times New Roman"/>
          <w:szCs w:val="21"/>
        </w:rPr>
        <w:t>，物体上升的速度是</w:t>
      </w:r>
      <w:r w:rsidRPr="00921D36">
        <w:rPr>
          <w:rFonts w:ascii="Times New Roman" w:hAnsi="Times New Roman"/>
          <w:szCs w:val="21"/>
          <w:u w:val="single"/>
        </w:rPr>
        <w:t xml:space="preserve">     </w:t>
      </w:r>
      <w:r w:rsidRPr="00921D36">
        <w:rPr>
          <w:rFonts w:ascii="Times New Roman" w:hAnsi="Times New Roman"/>
          <w:szCs w:val="21"/>
        </w:rPr>
        <w:t>m/s</w:t>
      </w:r>
      <w:r w:rsidRPr="00921D36">
        <w:rPr>
          <w:rFonts w:ascii="Times New Roman" w:hAnsi="Times New Roman"/>
          <w:szCs w:val="21"/>
        </w:rPr>
        <w:t>。</w:t>
      </w:r>
    </w:p>
    <w:p w:rsidR="00921D36" w:rsidRPr="00921D36" w:rsidP="00921D36" w14:paraId="76A26C0A" w14:textId="769077BA">
      <w:pPr>
        <w:spacing w:line="360" w:lineRule="auto"/>
        <w:ind w:firstLine="1260" w:firstLineChars="600"/>
        <w:jc w:val="left"/>
        <w:textAlignment w:val="center"/>
        <w:rPr>
          <w:rFonts w:ascii="Times New Roman" w:hAnsi="Times New Roman"/>
          <w:szCs w:val="21"/>
        </w:rPr>
      </w:pPr>
      <w:r w:rsidRPr="00921D36">
        <w:rPr>
          <w:rFonts w:ascii="Times New Roman" w:hAnsi="Times New Roman"/>
          <w:noProof/>
          <w:szCs w:val="21"/>
        </w:rPr>
        <w:drawing>
          <wp:inline distT="0" distB="0" distL="0" distR="0">
            <wp:extent cx="1038225" cy="1419225"/>
            <wp:effectExtent l="0" t="0" r="0" b="0"/>
            <wp:docPr id="132260285" name="图片 132260285" descr="@@@92909911b20b4af59177b3a3b23f85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6028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hint="eastAsia"/>
          <w:noProof/>
          <w:szCs w:val="21"/>
        </w:rPr>
        <w:t xml:space="preserve">         </w:t>
      </w:r>
      <w:r w:rsidRPr="00921D36">
        <w:rPr>
          <w:rFonts w:ascii="Times New Roman" w:hAnsi="Times New Roman"/>
          <w:noProof/>
          <w:szCs w:val="21"/>
        </w:rPr>
        <w:drawing>
          <wp:inline distT="0" distB="0" distL="0" distR="0">
            <wp:extent cx="2731273" cy="1223805"/>
            <wp:effectExtent l="0" t="0" r="0" b="0"/>
            <wp:docPr id="72529217" name="图片 72529217" descr="@@@0cecadb1-ed8a-4fa5-809f-397006cf6f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292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44494" cy="1229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D36" w:rsidRPr="00921D36" w:rsidP="00921D36" w14:paraId="2E47BED3" w14:textId="38FC3352">
      <w:pPr>
        <w:spacing w:line="360" w:lineRule="auto"/>
        <w:ind w:firstLine="1260" w:firstLineChars="600"/>
        <w:jc w:val="left"/>
        <w:textAlignment w:val="center"/>
        <w:rPr>
          <w:rFonts w:ascii="Times New Roman" w:hAnsi="Times New Roman" w:hint="eastAsia"/>
          <w:szCs w:val="21"/>
        </w:rPr>
      </w:pPr>
      <w:r>
        <w:rPr>
          <w:rFonts w:ascii="Times New Roman" w:hAnsi="Times New Roman" w:hint="eastAsia"/>
          <w:szCs w:val="21"/>
        </w:rPr>
        <w:t>第</w:t>
      </w:r>
      <w:r>
        <w:rPr>
          <w:rFonts w:ascii="Times New Roman" w:hAnsi="Times New Roman" w:hint="eastAsia"/>
          <w:szCs w:val="21"/>
        </w:rPr>
        <w:t>14</w:t>
      </w:r>
      <w:r>
        <w:rPr>
          <w:rFonts w:ascii="Times New Roman" w:hAnsi="Times New Roman" w:hint="eastAsia"/>
          <w:szCs w:val="21"/>
        </w:rPr>
        <w:t>题图</w:t>
      </w:r>
      <w:r>
        <w:rPr>
          <w:rFonts w:ascii="Times New Roman" w:hAnsi="Times New Roman" w:hint="eastAsia"/>
          <w:szCs w:val="21"/>
        </w:rPr>
        <w:t xml:space="preserve">                           </w:t>
      </w:r>
      <w:r w:rsidRPr="00921D36">
        <w:rPr>
          <w:rFonts w:ascii="Times New Roman" w:hAnsi="Times New Roman"/>
          <w:szCs w:val="21"/>
        </w:rPr>
        <w:t>第</w:t>
      </w:r>
      <w:r w:rsidRPr="00921D36">
        <w:rPr>
          <w:rFonts w:ascii="Times New Roman" w:hAnsi="Times New Roman" w:hint="eastAsia"/>
          <w:szCs w:val="21"/>
        </w:rPr>
        <w:t>15</w:t>
      </w:r>
      <w:r w:rsidRPr="00921D36">
        <w:rPr>
          <w:rFonts w:ascii="Times New Roman" w:hAnsi="Times New Roman"/>
          <w:szCs w:val="21"/>
        </w:rPr>
        <w:t>题图</w:t>
      </w:r>
    </w:p>
    <w:p w:rsidR="00921D36" w:rsidRPr="00921D36" w:rsidP="00921D36" w14:paraId="35F8DBAB" w14:textId="0ADE1779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 w:hint="eastAsia"/>
          <w:szCs w:val="21"/>
        </w:rPr>
      </w:pPr>
      <w:r w:rsidRPr="00921D36">
        <w:rPr>
          <w:rFonts w:ascii="Times New Roman" w:hAnsi="Times New Roman" w:hint="eastAsia"/>
          <w:szCs w:val="21"/>
        </w:rPr>
        <w:t xml:space="preserve">15. </w:t>
      </w:r>
      <w:r w:rsidRPr="00921D36">
        <w:rPr>
          <w:rFonts w:ascii="Times New Roman" w:hAnsi="Times New Roman"/>
          <w:szCs w:val="21"/>
        </w:rPr>
        <w:t>如图，一个箱子静止在水平地面，小聪用</w:t>
      </w:r>
      <w:r w:rsidRPr="00921D36">
        <w:rPr>
          <w:rFonts w:ascii="Times New Roman" w:hAnsi="Times New Roman"/>
          <w:szCs w:val="21"/>
        </w:rPr>
        <w:t>150N</w:t>
      </w:r>
      <w:r w:rsidRPr="00921D36">
        <w:rPr>
          <w:rFonts w:ascii="Times New Roman" w:hAnsi="Times New Roman"/>
          <w:szCs w:val="21"/>
        </w:rPr>
        <w:t>的水平拉力将箱子移动了</w:t>
      </w:r>
      <w:r w:rsidRPr="00921D36">
        <w:rPr>
          <w:rFonts w:ascii="Times New Roman" w:hAnsi="Times New Roman"/>
          <w:szCs w:val="21"/>
        </w:rPr>
        <w:t>0.4m</w:t>
      </w:r>
      <w:r w:rsidRPr="00921D36">
        <w:rPr>
          <w:rFonts w:ascii="Times New Roman" w:hAnsi="Times New Roman"/>
          <w:szCs w:val="21"/>
        </w:rPr>
        <w:t>，小聪的拉力做功为</w:t>
      </w:r>
      <w:r w:rsidRPr="00921D36">
        <w:rPr>
          <w:rFonts w:ascii="Times New Roman" w:hAnsi="Times New Roman"/>
          <w:szCs w:val="21"/>
          <w:u w:val="single"/>
        </w:rPr>
        <w:t xml:space="preserve">     </w:t>
      </w:r>
      <w:r w:rsidRPr="00921D36">
        <w:rPr>
          <w:rFonts w:ascii="Times New Roman" w:hAnsi="Times New Roman"/>
          <w:szCs w:val="21"/>
        </w:rPr>
        <w:t>J</w:t>
      </w:r>
      <w:r w:rsidRPr="00921D36">
        <w:rPr>
          <w:rFonts w:ascii="Times New Roman" w:hAnsi="Times New Roman"/>
          <w:szCs w:val="21"/>
        </w:rPr>
        <w:t>。待箱子静止后，小明用</w:t>
      </w:r>
      <w:r w:rsidRPr="00921D36">
        <w:rPr>
          <w:rFonts w:ascii="Times New Roman" w:hAnsi="Times New Roman"/>
          <w:szCs w:val="21"/>
        </w:rPr>
        <w:t>80N</w:t>
      </w:r>
      <w:r w:rsidRPr="00921D36">
        <w:rPr>
          <w:rFonts w:ascii="Times New Roman" w:hAnsi="Times New Roman"/>
          <w:szCs w:val="21"/>
        </w:rPr>
        <w:t>的水平推力推这个箱子没有推动，小明的推力做功</w:t>
      </w:r>
      <w:r w:rsidRPr="00921D36">
        <w:rPr>
          <w:rFonts w:ascii="Times New Roman" w:hAnsi="Times New Roman"/>
          <w:szCs w:val="21"/>
          <w:u w:val="single"/>
        </w:rPr>
        <w:t xml:space="preserve">     </w:t>
      </w:r>
      <w:r w:rsidRPr="00921D36">
        <w:rPr>
          <w:rFonts w:ascii="Times New Roman" w:hAnsi="Times New Roman"/>
          <w:szCs w:val="21"/>
        </w:rPr>
        <w:t>J</w:t>
      </w:r>
      <w:r w:rsidRPr="00921D36">
        <w:rPr>
          <w:rFonts w:ascii="Times New Roman" w:hAnsi="Times New Roman"/>
          <w:szCs w:val="21"/>
        </w:rPr>
        <w:t>，此时箱子受到地面的摩擦力为</w:t>
      </w:r>
      <w:r w:rsidRPr="00921D36">
        <w:rPr>
          <w:rFonts w:ascii="Times New Roman" w:hAnsi="Times New Roman"/>
          <w:szCs w:val="21"/>
          <w:u w:val="single"/>
        </w:rPr>
        <w:t xml:space="preserve">      </w:t>
      </w:r>
      <w:r w:rsidRPr="00921D36">
        <w:rPr>
          <w:rFonts w:ascii="Times New Roman" w:hAnsi="Times New Roman"/>
          <w:szCs w:val="21"/>
        </w:rPr>
        <w:t>N</w:t>
      </w:r>
      <w:r w:rsidRPr="00921D36">
        <w:rPr>
          <w:rFonts w:ascii="Times New Roman" w:hAnsi="Times New Roman"/>
          <w:szCs w:val="21"/>
        </w:rPr>
        <w:t>。</w:t>
      </w:r>
    </w:p>
    <w:p w:rsidR="00921D36" w:rsidRPr="00921D36" w:rsidP="00921D36" w14:paraId="271012C7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 w:rsidRPr="00921D36">
        <w:rPr>
          <w:rFonts w:ascii="Times New Roman" w:hAnsi="Times New Roman" w:hint="eastAsia"/>
          <w:szCs w:val="21"/>
        </w:rPr>
        <w:t xml:space="preserve">16. </w:t>
      </w:r>
      <w:r w:rsidRPr="00921D36">
        <w:rPr>
          <w:rFonts w:ascii="Times New Roman" w:hAnsi="Times New Roman"/>
          <w:szCs w:val="21"/>
        </w:rPr>
        <w:t>在某次测试中，一款重为</w:t>
      </w:r>
      <w:r w:rsidRPr="00921D36">
        <w:rPr>
          <w:rFonts w:ascii="Times New Roman" w:hAnsi="Times New Roman"/>
          <w:szCs w:val="21"/>
        </w:rPr>
        <w:t>6.4×10</w:t>
      </w:r>
      <w:r w:rsidRPr="00921D36">
        <w:rPr>
          <w:rFonts w:ascii="Times New Roman" w:hAnsi="Times New Roman"/>
          <w:szCs w:val="21"/>
          <w:vertAlign w:val="superscript"/>
        </w:rPr>
        <w:t>4</w:t>
      </w:r>
      <w:r w:rsidRPr="00921D36">
        <w:rPr>
          <w:rFonts w:ascii="Times New Roman" w:hAnsi="Times New Roman"/>
          <w:szCs w:val="21"/>
        </w:rPr>
        <w:t>N</w:t>
      </w:r>
      <w:r w:rsidRPr="00921D36">
        <w:rPr>
          <w:rFonts w:ascii="Times New Roman" w:hAnsi="Times New Roman"/>
          <w:szCs w:val="21"/>
        </w:rPr>
        <w:t>的超音速汽车以</w:t>
      </w:r>
      <w:r w:rsidRPr="00921D36">
        <w:rPr>
          <w:rFonts w:ascii="Times New Roman" w:hAnsi="Times New Roman"/>
          <w:szCs w:val="21"/>
        </w:rPr>
        <w:t>1260km/h</w:t>
      </w:r>
      <w:r w:rsidRPr="00921D36">
        <w:rPr>
          <w:rFonts w:ascii="Times New Roman" w:hAnsi="Times New Roman"/>
          <w:szCs w:val="21"/>
        </w:rPr>
        <w:t>的速度在水平轨道上匀速直线行驶，受到的阻力为</w:t>
      </w:r>
      <w:r w:rsidRPr="00921D36">
        <w:rPr>
          <w:rFonts w:ascii="Times New Roman" w:hAnsi="Times New Roman"/>
          <w:szCs w:val="21"/>
        </w:rPr>
        <w:t>1.8×10</w:t>
      </w:r>
      <w:r w:rsidRPr="00921D36">
        <w:rPr>
          <w:rFonts w:ascii="Times New Roman" w:hAnsi="Times New Roman"/>
          <w:szCs w:val="21"/>
          <w:vertAlign w:val="superscript"/>
        </w:rPr>
        <w:t>5</w:t>
      </w:r>
      <w:r w:rsidRPr="00921D36">
        <w:rPr>
          <w:rFonts w:ascii="Times New Roman" w:hAnsi="Times New Roman"/>
          <w:szCs w:val="21"/>
        </w:rPr>
        <w:t>N</w:t>
      </w:r>
      <w:r w:rsidRPr="00921D36">
        <w:rPr>
          <w:rFonts w:ascii="Times New Roman" w:hAnsi="Times New Roman"/>
          <w:szCs w:val="21"/>
        </w:rPr>
        <w:t>，</w:t>
      </w:r>
      <w:r w:rsidRPr="00921D36">
        <w:rPr>
          <w:rFonts w:ascii="Times New Roman" w:hAnsi="Times New Roman"/>
          <w:szCs w:val="21"/>
        </w:rPr>
        <w:t>10s</w:t>
      </w:r>
      <w:r w:rsidRPr="00921D36">
        <w:rPr>
          <w:rFonts w:ascii="Times New Roman" w:hAnsi="Times New Roman"/>
          <w:szCs w:val="21"/>
        </w:rPr>
        <w:t>内汽车通过的路程是</w:t>
      </w:r>
      <w:r w:rsidRPr="00921D36">
        <w:rPr>
          <w:rFonts w:ascii="Times New Roman" w:hAnsi="Times New Roman"/>
          <w:szCs w:val="21"/>
          <w:u w:val="single"/>
        </w:rPr>
        <w:t xml:space="preserve">        </w:t>
      </w:r>
      <w:r w:rsidRPr="00921D36">
        <w:rPr>
          <w:rFonts w:ascii="Times New Roman" w:hAnsi="Times New Roman"/>
          <w:szCs w:val="21"/>
        </w:rPr>
        <w:t>m</w:t>
      </w:r>
      <w:r w:rsidRPr="00921D36">
        <w:rPr>
          <w:rFonts w:ascii="Times New Roman" w:hAnsi="Times New Roman"/>
          <w:szCs w:val="21"/>
        </w:rPr>
        <w:t>，牵引力做功的功率是</w:t>
      </w:r>
      <w:r w:rsidRPr="00921D36">
        <w:rPr>
          <w:rFonts w:ascii="Times New Roman" w:hAnsi="Times New Roman"/>
          <w:szCs w:val="21"/>
          <w:u w:val="single"/>
        </w:rPr>
        <w:t xml:space="preserve">        </w:t>
      </w:r>
      <w:r w:rsidRPr="00921D36">
        <w:rPr>
          <w:rFonts w:ascii="Times New Roman" w:hAnsi="Times New Roman"/>
          <w:szCs w:val="21"/>
        </w:rPr>
        <w:t>W</w:t>
      </w:r>
      <w:r w:rsidRPr="00921D36">
        <w:rPr>
          <w:rFonts w:ascii="Times New Roman" w:hAnsi="Times New Roman"/>
          <w:szCs w:val="21"/>
        </w:rPr>
        <w:t>，重力做功是</w:t>
      </w:r>
      <w:r w:rsidRPr="00921D36">
        <w:rPr>
          <w:rFonts w:ascii="Times New Roman" w:hAnsi="Times New Roman"/>
          <w:szCs w:val="21"/>
          <w:u w:val="single"/>
        </w:rPr>
        <w:t xml:space="preserve">        </w:t>
      </w:r>
      <w:r w:rsidRPr="00921D36">
        <w:rPr>
          <w:rFonts w:ascii="Times New Roman" w:hAnsi="Times New Roman"/>
          <w:szCs w:val="21"/>
        </w:rPr>
        <w:t>J</w:t>
      </w:r>
      <w:r w:rsidRPr="00921D36">
        <w:rPr>
          <w:rFonts w:ascii="Times New Roman" w:hAnsi="Times New Roman"/>
          <w:szCs w:val="21"/>
        </w:rPr>
        <w:t>。</w:t>
      </w:r>
    </w:p>
    <w:p w:rsidR="00921D36" w:rsidRPr="00921D36" w:rsidP="00921D36" w14:paraId="2EAD2619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 w:rsidRPr="00921D36">
        <w:rPr>
          <w:rFonts w:ascii="Times New Roman" w:hAnsi="Times New Roman" w:hint="eastAsia"/>
          <w:szCs w:val="21"/>
        </w:rPr>
        <w:t xml:space="preserve">17. </w:t>
      </w:r>
      <w:r w:rsidRPr="00921D36">
        <w:rPr>
          <w:rFonts w:ascii="Times New Roman" w:hAnsi="Times New Roman"/>
          <w:szCs w:val="21"/>
        </w:rPr>
        <w:t>小聪探究斜面的机械效率时，将粗糙程度均匀的长木板用支架支撑构成斜面，如图所示。用刻度尺量出斜面底端</w:t>
      </w:r>
      <w:r w:rsidRPr="00921D36">
        <w:rPr>
          <w:rFonts w:ascii="Times New Roman" w:hAnsi="Times New Roman"/>
          <w:szCs w:val="21"/>
        </w:rPr>
        <w:t>A</w:t>
      </w:r>
      <w:r w:rsidRPr="00921D36">
        <w:rPr>
          <w:rFonts w:ascii="Times New Roman" w:hAnsi="Times New Roman"/>
          <w:szCs w:val="21"/>
        </w:rPr>
        <w:t>点到斜面上</w:t>
      </w:r>
      <w:r w:rsidRPr="00921D36">
        <w:rPr>
          <w:rFonts w:ascii="Times New Roman" w:hAnsi="Times New Roman"/>
          <w:szCs w:val="21"/>
        </w:rPr>
        <w:t>B</w:t>
      </w:r>
      <w:r w:rsidRPr="00921D36">
        <w:rPr>
          <w:rFonts w:ascii="Times New Roman" w:hAnsi="Times New Roman"/>
          <w:szCs w:val="21"/>
        </w:rPr>
        <w:t>点的距离</w:t>
      </w:r>
      <w:r w:rsidRPr="00921D36">
        <w:rPr>
          <w:rFonts w:ascii="Times New Roman" w:hAnsi="Times New Roman"/>
          <w:i/>
          <w:szCs w:val="21"/>
        </w:rPr>
        <w:t>L</w:t>
      </w:r>
      <w:r w:rsidRPr="00921D36">
        <w:rPr>
          <w:rFonts w:ascii="Times New Roman" w:hAnsi="Times New Roman"/>
          <w:szCs w:val="21"/>
        </w:rPr>
        <w:t>为</w:t>
      </w:r>
      <w:r w:rsidRPr="00921D36">
        <w:rPr>
          <w:rFonts w:ascii="Times New Roman" w:hAnsi="Times New Roman"/>
          <w:szCs w:val="21"/>
        </w:rPr>
        <w:t>80cm</w:t>
      </w:r>
      <w:r w:rsidRPr="00921D36">
        <w:rPr>
          <w:rFonts w:ascii="Times New Roman" w:hAnsi="Times New Roman"/>
          <w:szCs w:val="21"/>
        </w:rPr>
        <w:t>，</w:t>
      </w:r>
      <w:r w:rsidRPr="00921D36">
        <w:rPr>
          <w:rFonts w:ascii="Times New Roman" w:hAnsi="Times New Roman"/>
          <w:szCs w:val="21"/>
        </w:rPr>
        <w:t>B</w:t>
      </w:r>
      <w:r w:rsidRPr="00921D36">
        <w:rPr>
          <w:rFonts w:ascii="Times New Roman" w:hAnsi="Times New Roman"/>
          <w:szCs w:val="21"/>
        </w:rPr>
        <w:t>点距水平地面高度</w:t>
      </w:r>
      <w:r w:rsidRPr="00921D36">
        <w:rPr>
          <w:rFonts w:ascii="Times New Roman" w:hAnsi="Times New Roman"/>
          <w:i/>
          <w:szCs w:val="21"/>
        </w:rPr>
        <w:t>h</w:t>
      </w:r>
      <w:r w:rsidRPr="00921D36">
        <w:rPr>
          <w:rFonts w:ascii="Times New Roman" w:hAnsi="Times New Roman"/>
          <w:szCs w:val="21"/>
        </w:rPr>
        <w:t>为</w:t>
      </w:r>
      <w:r w:rsidRPr="00921D36">
        <w:rPr>
          <w:rFonts w:ascii="Times New Roman" w:hAnsi="Times New Roman"/>
          <w:szCs w:val="21"/>
        </w:rPr>
        <w:t>20cm</w:t>
      </w:r>
      <w:r w:rsidRPr="00921D36">
        <w:rPr>
          <w:rFonts w:ascii="Times New Roman" w:hAnsi="Times New Roman"/>
          <w:szCs w:val="21"/>
        </w:rPr>
        <w:t>。沿斜面向上用</w:t>
      </w:r>
      <w:r w:rsidRPr="00921D36">
        <w:rPr>
          <w:rFonts w:ascii="Times New Roman" w:hAnsi="Times New Roman"/>
          <w:szCs w:val="21"/>
        </w:rPr>
        <w:t>0.8N</w:t>
      </w:r>
      <w:r w:rsidRPr="00921D36">
        <w:rPr>
          <w:rFonts w:ascii="Times New Roman" w:hAnsi="Times New Roman"/>
          <w:szCs w:val="21"/>
        </w:rPr>
        <w:t>的拉力</w:t>
      </w:r>
      <w:r w:rsidRPr="00921D36">
        <w:rPr>
          <w:rFonts w:ascii="Times New Roman" w:hAnsi="Times New Roman"/>
          <w:i/>
          <w:szCs w:val="21"/>
        </w:rPr>
        <w:t>F</w:t>
      </w:r>
      <w:r w:rsidRPr="00921D36">
        <w:rPr>
          <w:rFonts w:ascii="Times New Roman" w:hAnsi="Times New Roman"/>
          <w:szCs w:val="21"/>
        </w:rPr>
        <w:t>将重为</w:t>
      </w:r>
      <w:r w:rsidRPr="00921D36">
        <w:rPr>
          <w:rFonts w:ascii="Times New Roman" w:hAnsi="Times New Roman"/>
          <w:szCs w:val="21"/>
        </w:rPr>
        <w:t>2N</w:t>
      </w:r>
      <w:r w:rsidRPr="00921D36">
        <w:rPr>
          <w:rFonts w:ascii="Times New Roman" w:hAnsi="Times New Roman"/>
          <w:szCs w:val="21"/>
        </w:rPr>
        <w:t>的木块匀速拉到</w:t>
      </w:r>
      <w:r w:rsidRPr="00921D36">
        <w:rPr>
          <w:rFonts w:ascii="Times New Roman" w:hAnsi="Times New Roman"/>
          <w:szCs w:val="21"/>
        </w:rPr>
        <w:t>B</w:t>
      </w:r>
      <w:r w:rsidRPr="00921D36">
        <w:rPr>
          <w:rFonts w:ascii="Times New Roman" w:hAnsi="Times New Roman"/>
          <w:szCs w:val="21"/>
        </w:rPr>
        <w:t>点，用时</w:t>
      </w:r>
      <w:r w:rsidRPr="00921D36">
        <w:rPr>
          <w:rFonts w:ascii="Times New Roman" w:hAnsi="Times New Roman"/>
          <w:szCs w:val="21"/>
        </w:rPr>
        <w:t>2s</w:t>
      </w:r>
      <w:r w:rsidRPr="00921D36">
        <w:rPr>
          <w:rFonts w:ascii="Times New Roman" w:hAnsi="Times New Roman"/>
          <w:szCs w:val="21"/>
        </w:rPr>
        <w:t>，则这段过程中拉力</w:t>
      </w:r>
      <w:r w:rsidRPr="00921D36">
        <w:rPr>
          <w:rFonts w:ascii="Times New Roman" w:hAnsi="Times New Roman"/>
          <w:i/>
          <w:szCs w:val="21"/>
        </w:rPr>
        <w:t>F</w:t>
      </w:r>
      <w:r w:rsidRPr="00921D36">
        <w:rPr>
          <w:rFonts w:ascii="Times New Roman" w:hAnsi="Times New Roman"/>
          <w:szCs w:val="21"/>
        </w:rPr>
        <w:t>做功的功率</w:t>
      </w:r>
      <w:r w:rsidRPr="00921D36">
        <w:rPr>
          <w:rFonts w:ascii="Times New Roman" w:hAnsi="Times New Roman"/>
          <w:i/>
          <w:szCs w:val="21"/>
        </w:rPr>
        <w:t>P</w:t>
      </w:r>
      <w:r w:rsidRPr="00921D36">
        <w:rPr>
          <w:rFonts w:ascii="Times New Roman" w:hAnsi="Times New Roman"/>
          <w:szCs w:val="21"/>
        </w:rPr>
        <w:t>=</w:t>
      </w:r>
      <w:r w:rsidRPr="00921D36">
        <w:rPr>
          <w:rFonts w:ascii="Times New Roman" w:hAnsi="Times New Roman"/>
          <w:szCs w:val="21"/>
          <w:u w:val="single"/>
        </w:rPr>
        <w:t xml:space="preserve">     </w:t>
      </w:r>
      <w:r w:rsidRPr="00921D36">
        <w:rPr>
          <w:rFonts w:ascii="Times New Roman" w:hAnsi="Times New Roman"/>
          <w:szCs w:val="21"/>
        </w:rPr>
        <w:t>W</w:t>
      </w:r>
      <w:r w:rsidRPr="00921D36">
        <w:rPr>
          <w:rFonts w:ascii="Times New Roman" w:hAnsi="Times New Roman"/>
          <w:szCs w:val="21"/>
        </w:rPr>
        <w:t>，斜面的机械效率</w:t>
      </w:r>
      <w:r w:rsidRPr="00921D36">
        <w:rPr>
          <w:rFonts w:ascii="Times New Roman" w:hAnsi="Times New Roman"/>
          <w:i/>
          <w:szCs w:val="21"/>
        </w:rPr>
        <w:t>η</w:t>
      </w:r>
      <w:r w:rsidRPr="00921D36">
        <w:rPr>
          <w:rFonts w:ascii="Times New Roman" w:hAnsi="Times New Roman"/>
          <w:szCs w:val="21"/>
        </w:rPr>
        <w:t>=</w:t>
      </w:r>
      <w:r w:rsidRPr="00921D36">
        <w:rPr>
          <w:rFonts w:ascii="Times New Roman" w:hAnsi="Times New Roman"/>
          <w:szCs w:val="21"/>
          <w:u w:val="single"/>
        </w:rPr>
        <w:t xml:space="preserve">       </w:t>
      </w:r>
      <w:r w:rsidRPr="00921D36">
        <w:rPr>
          <w:rFonts w:ascii="Times New Roman" w:hAnsi="Times New Roman"/>
          <w:szCs w:val="21"/>
        </w:rPr>
        <w:t>%</w:t>
      </w:r>
      <w:r w:rsidRPr="00921D36">
        <w:rPr>
          <w:rFonts w:ascii="Times New Roman" w:hAnsi="Times New Roman"/>
          <w:szCs w:val="21"/>
        </w:rPr>
        <w:t>，木块在该斜面上受到的滑动摩擦力</w:t>
      </w:r>
      <w:r w:rsidRPr="00921D36">
        <w:rPr>
          <w:rFonts w:ascii="Times New Roman" w:hAnsi="Times New Roman"/>
          <w:i/>
          <w:szCs w:val="21"/>
        </w:rPr>
        <w:t>f</w:t>
      </w:r>
      <w:r w:rsidRPr="00921D36">
        <w:rPr>
          <w:rFonts w:ascii="Times New Roman" w:hAnsi="Times New Roman"/>
          <w:szCs w:val="21"/>
        </w:rPr>
        <w:t>=</w:t>
      </w:r>
      <w:r w:rsidRPr="00921D36">
        <w:rPr>
          <w:rFonts w:ascii="Times New Roman" w:hAnsi="Times New Roman"/>
          <w:szCs w:val="21"/>
          <w:u w:val="single"/>
        </w:rPr>
        <w:t xml:space="preserve">      </w:t>
      </w:r>
      <w:r w:rsidRPr="00921D36">
        <w:rPr>
          <w:rFonts w:ascii="Times New Roman" w:hAnsi="Times New Roman"/>
          <w:szCs w:val="21"/>
        </w:rPr>
        <w:t>N</w:t>
      </w:r>
      <w:r w:rsidRPr="00921D36">
        <w:rPr>
          <w:rFonts w:ascii="Times New Roman" w:hAnsi="Times New Roman"/>
          <w:szCs w:val="21"/>
        </w:rPr>
        <w:t>。</w:t>
      </w:r>
    </w:p>
    <w:p w:rsidR="00921D36" w:rsidRPr="00921D36" w:rsidP="00921D36" w14:paraId="439B63B3" w14:textId="77777777">
      <w:pPr>
        <w:spacing w:line="360" w:lineRule="auto"/>
        <w:ind w:firstLine="2100" w:firstLineChars="1000"/>
        <w:jc w:val="left"/>
        <w:textAlignment w:val="center"/>
        <w:rPr>
          <w:rFonts w:ascii="Times New Roman" w:hAnsi="Times New Roman"/>
          <w:szCs w:val="21"/>
        </w:rPr>
      </w:pPr>
      <w:r w:rsidRPr="00921D36">
        <w:rPr>
          <w:rFonts w:ascii="Times New Roman" w:hAnsi="Times New Roman"/>
          <w:noProof/>
          <w:szCs w:val="21"/>
        </w:rPr>
        <w:drawing>
          <wp:inline distT="0" distB="0" distL="0" distR="0">
            <wp:extent cx="2333625" cy="1000125"/>
            <wp:effectExtent l="0" t="0" r="0" b="0"/>
            <wp:docPr id="100063" name="图片 100063" descr="@@@325933b1-9f43-4a66-8918-f9bf58259a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1D36">
        <w:rPr>
          <w:rFonts w:ascii="Times New Roman" w:hAnsi="Times New Roman"/>
          <w:szCs w:val="21"/>
        </w:rPr>
        <w:t>  </w:t>
      </w:r>
    </w:p>
    <w:p w:rsidR="00921D36" w:rsidRPr="00921D36" w:rsidP="00921D36" w14:paraId="3B4CA2F8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bCs/>
          <w:szCs w:val="21"/>
        </w:rPr>
      </w:pPr>
      <w:r w:rsidRPr="00921D36">
        <w:rPr>
          <w:rFonts w:ascii="Times New Roman" w:hAnsi="Times New Roman" w:hint="eastAsia"/>
          <w:bCs/>
          <w:szCs w:val="21"/>
        </w:rPr>
        <w:t xml:space="preserve">18. </w:t>
      </w:r>
      <w:r w:rsidRPr="00921D36">
        <w:rPr>
          <w:rFonts w:ascii="Times New Roman" w:hAnsi="Times New Roman"/>
          <w:bCs/>
          <w:szCs w:val="21"/>
        </w:rPr>
        <w:t>如图所示，</w:t>
      </w:r>
      <w:r w:rsidRPr="00921D36">
        <w:rPr>
          <w:rFonts w:ascii="Times New Roman" w:hAnsi="Times New Roman"/>
          <w:bCs/>
          <w:szCs w:val="21"/>
        </w:rPr>
        <w:t>A</w:t>
      </w:r>
      <w:r w:rsidRPr="00921D36">
        <w:rPr>
          <w:rFonts w:ascii="Times New Roman" w:hAnsi="Times New Roman"/>
          <w:bCs/>
          <w:szCs w:val="21"/>
        </w:rPr>
        <w:t>、</w:t>
      </w:r>
      <w:r w:rsidRPr="00921D36">
        <w:rPr>
          <w:rFonts w:ascii="Times New Roman" w:hAnsi="Times New Roman"/>
          <w:bCs/>
          <w:szCs w:val="21"/>
        </w:rPr>
        <w:t>B</w:t>
      </w:r>
      <w:r w:rsidRPr="00921D36">
        <w:rPr>
          <w:rFonts w:ascii="Times New Roman" w:hAnsi="Times New Roman"/>
          <w:bCs/>
          <w:szCs w:val="21"/>
        </w:rPr>
        <w:t>为两个滑轮，若物体</w:t>
      </w:r>
      <w:r>
        <w:rPr>
          <w:rFonts w:ascii="Times New Roman" w:hAnsi="Times New Roman"/>
          <w:bCs/>
          <w:szCs w:val="21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895dc3dc3a6606ff487a4c4863e18509" style="width:11.3pt;height:12.35pt" o:ole="">
            <v:imagedata r:id="rId24" o:title="eqId895dc3dc3a6606ff487a4c4863e18509"/>
          </v:shape>
          <o:OLEObject Type="Embed" ProgID="Equation.DSMT4" ShapeID="_x0000_i1025" DrawAspect="Content" ObjectID="_1812973663" r:id="rId25"/>
        </w:object>
      </w:r>
      <w:r w:rsidRPr="00921D36">
        <w:rPr>
          <w:rFonts w:ascii="Times New Roman" w:hAnsi="Times New Roman"/>
          <w:bCs/>
          <w:szCs w:val="21"/>
        </w:rPr>
        <w:t>与地面的滑动摩擦力为</w:t>
      </w:r>
      <w:r w:rsidRPr="00921D36">
        <w:rPr>
          <w:rFonts w:ascii="Times New Roman" w:hAnsi="Times New Roman"/>
          <w:bCs/>
          <w:szCs w:val="21"/>
        </w:rPr>
        <w:t>30N</w:t>
      </w:r>
      <w:r w:rsidRPr="00921D36">
        <w:rPr>
          <w:rFonts w:ascii="Times New Roman" w:hAnsi="Times New Roman"/>
          <w:bCs/>
          <w:szCs w:val="21"/>
        </w:rPr>
        <w:t>，不计绳重和滑轮摩擦要使</w:t>
      </w:r>
      <w:r>
        <w:rPr>
          <w:rFonts w:ascii="Times New Roman" w:hAnsi="Times New Roman"/>
          <w:bCs/>
          <w:szCs w:val="21"/>
        </w:rPr>
        <w:object>
          <v:shape id="_x0000_i1026" type="#_x0000_t75" alt="eqId895dc3dc3a6606ff487a4c4863e18509" style="width:11.3pt;height:12.35pt" o:ole="">
            <v:imagedata r:id="rId24" o:title="eqId895dc3dc3a6606ff487a4c4863e18509"/>
          </v:shape>
          <o:OLEObject Type="Embed" ProgID="Equation.DSMT4" ShapeID="_x0000_i1026" DrawAspect="Content" ObjectID="_1812973664" r:id="rId26"/>
        </w:object>
      </w:r>
      <w:r w:rsidRPr="00921D36">
        <w:rPr>
          <w:rFonts w:ascii="Times New Roman" w:hAnsi="Times New Roman"/>
          <w:bCs/>
          <w:szCs w:val="21"/>
        </w:rPr>
        <w:t>沿水平方向匀速运动</w:t>
      </w:r>
      <w:r w:rsidRPr="00921D36">
        <w:rPr>
          <w:rFonts w:ascii="Times New Roman" w:hAnsi="Times New Roman"/>
          <w:bCs/>
          <w:szCs w:val="21"/>
        </w:rPr>
        <w:t>2m</w:t>
      </w:r>
      <w:r w:rsidRPr="00921D36">
        <w:rPr>
          <w:rFonts w:ascii="Times New Roman" w:hAnsi="Times New Roman"/>
          <w:bCs/>
          <w:szCs w:val="21"/>
        </w:rPr>
        <w:t>，绳子端的拉力</w:t>
      </w:r>
      <w:r>
        <w:rPr>
          <w:rFonts w:ascii="Times New Roman" w:hAnsi="Times New Roman"/>
          <w:bCs/>
          <w:szCs w:val="21"/>
        </w:rPr>
        <w:object>
          <v:shape id="_x0000_i1027" type="#_x0000_t75" alt="eqIdf5076289823db419f94e9c0c8f4aafd9" style="width:11.3pt;height:15.6pt" o:ole="">
            <v:imagedata r:id="rId27" o:title="eqIdf5076289823db419f94e9c0c8f4aafd9"/>
          </v:shape>
          <o:OLEObject Type="Embed" ProgID="Equation.DSMT4" ShapeID="_x0000_i1027" DrawAspect="Content" ObjectID="_1812973665" r:id="rId28"/>
        </w:object>
      </w:r>
      <w:r w:rsidRPr="00921D36">
        <w:rPr>
          <w:rFonts w:ascii="Times New Roman" w:hAnsi="Times New Roman"/>
          <w:bCs/>
          <w:szCs w:val="21"/>
        </w:rPr>
        <w:t>为</w:t>
      </w:r>
      <w:r w:rsidRPr="00921D36">
        <w:rPr>
          <w:rFonts w:ascii="Times New Roman" w:hAnsi="Times New Roman"/>
          <w:bCs/>
          <w:szCs w:val="21"/>
          <w:u w:val="single"/>
        </w:rPr>
        <w:t xml:space="preserve">     </w:t>
      </w:r>
      <w:r w:rsidRPr="00921D36">
        <w:rPr>
          <w:rFonts w:ascii="Times New Roman" w:hAnsi="Times New Roman"/>
          <w:bCs/>
          <w:szCs w:val="21"/>
        </w:rPr>
        <w:t>N</w:t>
      </w:r>
      <w:r w:rsidRPr="00921D36">
        <w:rPr>
          <w:rFonts w:ascii="Times New Roman" w:hAnsi="Times New Roman"/>
          <w:bCs/>
          <w:szCs w:val="21"/>
        </w:rPr>
        <w:t>，此时，绳子自由端移动的距离为</w:t>
      </w:r>
      <w:r w:rsidRPr="00921D36">
        <w:rPr>
          <w:rFonts w:ascii="Times New Roman" w:hAnsi="Times New Roman"/>
          <w:bCs/>
          <w:szCs w:val="21"/>
          <w:u w:val="single"/>
        </w:rPr>
        <w:t xml:space="preserve">    </w:t>
      </w:r>
      <w:r w:rsidRPr="00921D36">
        <w:rPr>
          <w:rFonts w:ascii="Times New Roman" w:hAnsi="Times New Roman"/>
          <w:bCs/>
          <w:szCs w:val="21"/>
        </w:rPr>
        <w:t>m</w:t>
      </w:r>
      <w:r w:rsidRPr="00921D36">
        <w:rPr>
          <w:rFonts w:ascii="Times New Roman" w:hAnsi="Times New Roman"/>
          <w:bCs/>
          <w:szCs w:val="21"/>
        </w:rPr>
        <w:t>；</w:t>
      </w:r>
      <w:r>
        <w:rPr>
          <w:rFonts w:ascii="Times New Roman" w:hAnsi="Times New Roman"/>
          <w:bCs/>
          <w:szCs w:val="21"/>
        </w:rPr>
        <w:object>
          <v:shape id="_x0000_i1028" type="#_x0000_t75" alt="eqIda3fb78c5f885034612c0e030b920143d" style="width:12.35pt;height:16.65pt" o:ole="">
            <v:imagedata r:id="rId29" o:title="eqIda3fb78c5f885034612c0e030b920143d"/>
          </v:shape>
          <o:OLEObject Type="Embed" ProgID="Equation.DSMT4" ShapeID="_x0000_i1028" DrawAspect="Content" ObjectID="_1812973666" r:id="rId30"/>
        </w:object>
      </w:r>
      <w:r w:rsidRPr="00921D36">
        <w:rPr>
          <w:rFonts w:ascii="Times New Roman" w:hAnsi="Times New Roman"/>
          <w:bCs/>
          <w:szCs w:val="21"/>
        </w:rPr>
        <w:t>为</w:t>
      </w:r>
      <w:r w:rsidRPr="00921D36">
        <w:rPr>
          <w:rFonts w:ascii="Times New Roman" w:hAnsi="Times New Roman"/>
          <w:bCs/>
          <w:szCs w:val="21"/>
          <w:u w:val="single"/>
        </w:rPr>
        <w:t xml:space="preserve">      </w:t>
      </w:r>
      <w:r w:rsidRPr="00921D36">
        <w:rPr>
          <w:rFonts w:ascii="Times New Roman" w:hAnsi="Times New Roman"/>
          <w:bCs/>
          <w:szCs w:val="21"/>
        </w:rPr>
        <w:t>N</w:t>
      </w:r>
      <w:r w:rsidRPr="00921D36">
        <w:rPr>
          <w:rFonts w:ascii="Times New Roman" w:hAnsi="Times New Roman"/>
          <w:bCs/>
          <w:szCs w:val="21"/>
        </w:rPr>
        <w:t>，此时，绳子自由端移动的距离为</w:t>
      </w:r>
      <w:r w:rsidRPr="00921D36">
        <w:rPr>
          <w:rFonts w:ascii="Times New Roman" w:hAnsi="Times New Roman"/>
          <w:bCs/>
          <w:szCs w:val="21"/>
          <w:u w:val="single"/>
        </w:rPr>
        <w:t xml:space="preserve">     </w:t>
      </w:r>
      <w:r w:rsidRPr="00921D36">
        <w:rPr>
          <w:rFonts w:ascii="Times New Roman" w:hAnsi="Times New Roman"/>
          <w:bCs/>
          <w:szCs w:val="21"/>
        </w:rPr>
        <w:t>m</w:t>
      </w:r>
      <w:r w:rsidRPr="00921D36">
        <w:rPr>
          <w:rFonts w:ascii="Times New Roman" w:hAnsi="Times New Roman"/>
          <w:bCs/>
          <w:szCs w:val="21"/>
        </w:rPr>
        <w:t>。</w:t>
      </w:r>
    </w:p>
    <w:p w:rsidR="00921D36" w:rsidRPr="00921D36" w:rsidP="00921D36" w14:paraId="0614CEE0" w14:textId="77777777">
      <w:pPr>
        <w:spacing w:line="360" w:lineRule="auto"/>
        <w:ind w:firstLine="1680" w:firstLineChars="800"/>
        <w:jc w:val="left"/>
        <w:textAlignment w:val="center"/>
        <w:rPr>
          <w:rFonts w:ascii="Times New Roman" w:hAnsi="Times New Roman"/>
          <w:bCs/>
          <w:szCs w:val="21"/>
        </w:rPr>
      </w:pPr>
      <w:r w:rsidRPr="00921D36">
        <w:rPr>
          <w:rFonts w:ascii="Times New Roman" w:hAnsi="Times New Roman"/>
          <w:bCs/>
          <w:noProof/>
          <w:szCs w:val="21"/>
        </w:rPr>
        <w:drawing>
          <wp:inline distT="0" distB="0" distL="0" distR="0">
            <wp:extent cx="2739225" cy="854917"/>
            <wp:effectExtent l="0" t="0" r="4445" b="0"/>
            <wp:docPr id="1403569188" name="图片 1403569188" descr="@@@2fab7929-e887-4437-884a-7012682b310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56918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48804" cy="857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D36" w:rsidRPr="00921D36" w:rsidP="00921D36" w14:paraId="6751257D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bCs/>
          <w:szCs w:val="21"/>
        </w:rPr>
      </w:pPr>
      <w:r w:rsidRPr="00921D36">
        <w:rPr>
          <w:rFonts w:ascii="Times New Roman" w:hAnsi="Times New Roman" w:hint="eastAsia"/>
          <w:bCs/>
          <w:szCs w:val="21"/>
        </w:rPr>
        <w:t xml:space="preserve">19. </w:t>
      </w:r>
      <w:r w:rsidRPr="00921D36">
        <w:rPr>
          <w:rFonts w:ascii="Times New Roman" w:hAnsi="Times New Roman"/>
          <w:bCs/>
          <w:szCs w:val="21"/>
        </w:rPr>
        <w:t>如图甲所示，放在水平地面上的物体，受到方向不变的水平推力</w:t>
      </w:r>
      <w:r w:rsidRPr="00921D36">
        <w:rPr>
          <w:rFonts w:ascii="Times New Roman" w:hAnsi="Times New Roman"/>
          <w:bCs/>
          <w:i/>
          <w:szCs w:val="21"/>
        </w:rPr>
        <w:t>F</w:t>
      </w:r>
      <w:r w:rsidRPr="00921D36">
        <w:rPr>
          <w:rFonts w:ascii="Times New Roman" w:hAnsi="Times New Roman"/>
          <w:bCs/>
          <w:szCs w:val="21"/>
        </w:rPr>
        <w:t>的作用，</w:t>
      </w:r>
      <w:r w:rsidRPr="00921D36">
        <w:rPr>
          <w:rFonts w:ascii="Times New Roman" w:hAnsi="Times New Roman"/>
          <w:bCs/>
          <w:i/>
          <w:szCs w:val="21"/>
        </w:rPr>
        <w:t>F</w:t>
      </w:r>
      <w:r w:rsidRPr="00921D36">
        <w:rPr>
          <w:rFonts w:ascii="Times New Roman" w:hAnsi="Times New Roman"/>
          <w:bCs/>
          <w:szCs w:val="21"/>
        </w:rPr>
        <w:t>的大小与时间</w:t>
      </w:r>
      <w:r w:rsidRPr="00921D36">
        <w:rPr>
          <w:rFonts w:ascii="Times New Roman" w:hAnsi="Times New Roman"/>
          <w:bCs/>
          <w:i/>
          <w:szCs w:val="21"/>
        </w:rPr>
        <w:t>t</w:t>
      </w:r>
      <w:r w:rsidRPr="00921D36">
        <w:rPr>
          <w:rFonts w:ascii="Times New Roman" w:hAnsi="Times New Roman"/>
          <w:bCs/>
          <w:szCs w:val="21"/>
        </w:rPr>
        <w:t>的关系和物体运动速度</w:t>
      </w:r>
      <w:r w:rsidRPr="00921D36">
        <w:rPr>
          <w:rFonts w:ascii="Times New Roman" w:hAnsi="Times New Roman"/>
          <w:bCs/>
          <w:i/>
          <w:szCs w:val="21"/>
        </w:rPr>
        <w:t>v</w:t>
      </w:r>
      <w:r w:rsidRPr="00921D36">
        <w:rPr>
          <w:rFonts w:ascii="Times New Roman" w:hAnsi="Times New Roman"/>
          <w:bCs/>
          <w:szCs w:val="21"/>
        </w:rPr>
        <w:t>与时间</w:t>
      </w:r>
      <w:r w:rsidRPr="00921D36">
        <w:rPr>
          <w:rFonts w:ascii="Times New Roman" w:hAnsi="Times New Roman"/>
          <w:bCs/>
          <w:i/>
          <w:szCs w:val="21"/>
        </w:rPr>
        <w:t>t</w:t>
      </w:r>
      <w:r w:rsidRPr="00921D36">
        <w:rPr>
          <w:rFonts w:ascii="Times New Roman" w:hAnsi="Times New Roman"/>
          <w:bCs/>
          <w:szCs w:val="21"/>
        </w:rPr>
        <w:t>的关系如图乙所示。则：</w:t>
      </w:r>
    </w:p>
    <w:p w:rsidR="00921D36" w:rsidRPr="00921D36" w:rsidP="00921D36" w14:paraId="2F181C81" w14:textId="77777777">
      <w:pPr>
        <w:spacing w:line="360" w:lineRule="auto"/>
        <w:ind w:firstLine="1050" w:firstLineChars="500"/>
        <w:jc w:val="left"/>
        <w:textAlignment w:val="center"/>
        <w:rPr>
          <w:rFonts w:ascii="Times New Roman" w:hAnsi="Times New Roman"/>
          <w:bCs/>
          <w:szCs w:val="21"/>
        </w:rPr>
      </w:pPr>
      <w:r w:rsidRPr="00921D36">
        <w:rPr>
          <w:rFonts w:ascii="Times New Roman" w:hAnsi="Times New Roman"/>
          <w:bCs/>
          <w:noProof/>
          <w:szCs w:val="21"/>
        </w:rPr>
        <w:drawing>
          <wp:inline distT="0" distB="0" distL="0" distR="0">
            <wp:extent cx="4191000" cy="1257300"/>
            <wp:effectExtent l="0" t="0" r="0" b="0"/>
            <wp:docPr id="1055007457" name="图片 1055007457" descr="@@@6ce9e041-dfc0-4a8e-99f0-4b0a3e0959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00745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D36" w:rsidRPr="00921D36" w:rsidP="00921D36" w14:paraId="4B0A5083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bCs/>
          <w:szCs w:val="21"/>
        </w:rPr>
      </w:pPr>
      <w:r w:rsidRPr="00921D36">
        <w:rPr>
          <w:rFonts w:ascii="Times New Roman" w:hAnsi="Times New Roman"/>
          <w:bCs/>
          <w:szCs w:val="21"/>
        </w:rPr>
        <w:t>（</w:t>
      </w:r>
      <w:r w:rsidRPr="00921D36">
        <w:rPr>
          <w:rFonts w:ascii="Times New Roman" w:hAnsi="Times New Roman"/>
          <w:bCs/>
          <w:szCs w:val="21"/>
        </w:rPr>
        <w:t>1</w:t>
      </w:r>
      <w:r w:rsidRPr="00921D36">
        <w:rPr>
          <w:rFonts w:ascii="Times New Roman" w:hAnsi="Times New Roman"/>
          <w:bCs/>
          <w:szCs w:val="21"/>
        </w:rPr>
        <w:t>）在</w:t>
      </w:r>
      <w:r w:rsidRPr="00921D36">
        <w:rPr>
          <w:rFonts w:ascii="Times New Roman" w:hAnsi="Times New Roman"/>
          <w:bCs/>
          <w:szCs w:val="21"/>
        </w:rPr>
        <w:t>0-2s</w:t>
      </w:r>
      <w:r w:rsidRPr="00921D36">
        <w:rPr>
          <w:rFonts w:ascii="Times New Roman" w:hAnsi="Times New Roman"/>
          <w:bCs/>
          <w:szCs w:val="21"/>
        </w:rPr>
        <w:t>时段的</w:t>
      </w:r>
      <w:r w:rsidRPr="00921D36">
        <w:rPr>
          <w:rFonts w:ascii="Times New Roman" w:hAnsi="Times New Roman"/>
          <w:bCs/>
          <w:szCs w:val="21"/>
        </w:rPr>
        <w:t>2s</w:t>
      </w:r>
      <w:r w:rsidRPr="00921D36">
        <w:rPr>
          <w:rFonts w:ascii="Times New Roman" w:hAnsi="Times New Roman"/>
          <w:bCs/>
          <w:szCs w:val="21"/>
        </w:rPr>
        <w:t>时间内，推力</w:t>
      </w:r>
      <w:r w:rsidRPr="00921D36">
        <w:rPr>
          <w:rFonts w:ascii="Times New Roman" w:hAnsi="Times New Roman"/>
          <w:bCs/>
          <w:i/>
          <w:szCs w:val="21"/>
        </w:rPr>
        <w:t>F</w:t>
      </w:r>
      <w:r w:rsidRPr="00921D36">
        <w:rPr>
          <w:rFonts w:ascii="Times New Roman" w:hAnsi="Times New Roman"/>
          <w:bCs/>
          <w:szCs w:val="21"/>
        </w:rPr>
        <w:t>对物体所做的功是</w:t>
      </w:r>
      <w:r w:rsidRPr="00921D36">
        <w:rPr>
          <w:rFonts w:ascii="Times New Roman" w:hAnsi="Times New Roman"/>
          <w:bCs/>
          <w:szCs w:val="21"/>
          <w:u w:val="single"/>
        </w:rPr>
        <w:t xml:space="preserve">      </w:t>
      </w:r>
      <w:r w:rsidRPr="00921D36">
        <w:rPr>
          <w:rFonts w:ascii="Times New Roman" w:hAnsi="Times New Roman"/>
          <w:bCs/>
          <w:szCs w:val="21"/>
        </w:rPr>
        <w:t>J</w:t>
      </w:r>
      <w:r w:rsidRPr="00921D36">
        <w:rPr>
          <w:rFonts w:ascii="Times New Roman" w:hAnsi="Times New Roman"/>
          <w:bCs/>
          <w:szCs w:val="21"/>
        </w:rPr>
        <w:t>；</w:t>
      </w:r>
    </w:p>
    <w:p w:rsidR="00921D36" w:rsidRPr="00921D36" w:rsidP="00921D36" w14:paraId="65BF8EA6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bCs/>
          <w:szCs w:val="21"/>
        </w:rPr>
      </w:pPr>
      <w:r w:rsidRPr="00921D36">
        <w:rPr>
          <w:rFonts w:ascii="Times New Roman" w:hAnsi="Times New Roman"/>
          <w:bCs/>
          <w:szCs w:val="21"/>
        </w:rPr>
        <w:t>（</w:t>
      </w:r>
      <w:r w:rsidRPr="00921D36">
        <w:rPr>
          <w:rFonts w:ascii="Times New Roman" w:hAnsi="Times New Roman"/>
          <w:bCs/>
          <w:szCs w:val="21"/>
        </w:rPr>
        <w:t>2</w:t>
      </w:r>
      <w:r w:rsidRPr="00921D36">
        <w:rPr>
          <w:rFonts w:ascii="Times New Roman" w:hAnsi="Times New Roman"/>
          <w:bCs/>
          <w:szCs w:val="21"/>
        </w:rPr>
        <w:t>）在</w:t>
      </w:r>
      <w:r w:rsidRPr="00921D36">
        <w:rPr>
          <w:rFonts w:ascii="Times New Roman" w:hAnsi="Times New Roman"/>
          <w:bCs/>
          <w:szCs w:val="21"/>
        </w:rPr>
        <w:t>4-6s</w:t>
      </w:r>
      <w:r w:rsidRPr="00921D36">
        <w:rPr>
          <w:rFonts w:ascii="Times New Roman" w:hAnsi="Times New Roman"/>
          <w:bCs/>
          <w:szCs w:val="21"/>
        </w:rPr>
        <w:t>时段的</w:t>
      </w:r>
      <w:r w:rsidRPr="00921D36">
        <w:rPr>
          <w:rFonts w:ascii="Times New Roman" w:hAnsi="Times New Roman"/>
          <w:bCs/>
          <w:szCs w:val="21"/>
        </w:rPr>
        <w:t>2s</w:t>
      </w:r>
      <w:r w:rsidRPr="00921D36">
        <w:rPr>
          <w:rFonts w:ascii="Times New Roman" w:hAnsi="Times New Roman"/>
          <w:bCs/>
          <w:szCs w:val="21"/>
        </w:rPr>
        <w:t>时间内，物体运动的路程是</w:t>
      </w:r>
      <w:r w:rsidRPr="00921D36">
        <w:rPr>
          <w:rFonts w:ascii="Times New Roman" w:hAnsi="Times New Roman"/>
          <w:bCs/>
          <w:szCs w:val="21"/>
          <w:u w:val="single"/>
        </w:rPr>
        <w:t xml:space="preserve">      </w:t>
      </w:r>
      <w:r w:rsidRPr="00921D36">
        <w:rPr>
          <w:rFonts w:ascii="Times New Roman" w:hAnsi="Times New Roman"/>
          <w:bCs/>
          <w:szCs w:val="21"/>
        </w:rPr>
        <w:t>m</w:t>
      </w:r>
      <w:r w:rsidRPr="00921D36">
        <w:rPr>
          <w:rFonts w:ascii="Times New Roman" w:hAnsi="Times New Roman"/>
          <w:bCs/>
          <w:szCs w:val="21"/>
        </w:rPr>
        <w:t>；</w:t>
      </w:r>
    </w:p>
    <w:p w:rsidR="00921D36" w:rsidRPr="00921D36" w:rsidP="00921D36" w14:paraId="00D06713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bCs/>
          <w:szCs w:val="21"/>
        </w:rPr>
      </w:pPr>
      <w:r w:rsidRPr="00921D36">
        <w:rPr>
          <w:rFonts w:ascii="Times New Roman" w:hAnsi="Times New Roman"/>
          <w:bCs/>
          <w:szCs w:val="21"/>
        </w:rPr>
        <w:t>（</w:t>
      </w:r>
      <w:r w:rsidRPr="00921D36">
        <w:rPr>
          <w:rFonts w:ascii="Times New Roman" w:hAnsi="Times New Roman"/>
          <w:bCs/>
          <w:szCs w:val="21"/>
        </w:rPr>
        <w:t>3</w:t>
      </w:r>
      <w:r w:rsidRPr="00921D36">
        <w:rPr>
          <w:rFonts w:ascii="Times New Roman" w:hAnsi="Times New Roman"/>
          <w:bCs/>
          <w:szCs w:val="21"/>
        </w:rPr>
        <w:t>）在</w:t>
      </w:r>
      <w:r w:rsidRPr="00921D36">
        <w:rPr>
          <w:rFonts w:ascii="Times New Roman" w:hAnsi="Times New Roman"/>
          <w:bCs/>
          <w:szCs w:val="21"/>
        </w:rPr>
        <w:t>4-6s</w:t>
      </w:r>
      <w:r w:rsidRPr="00921D36">
        <w:rPr>
          <w:rFonts w:ascii="Times New Roman" w:hAnsi="Times New Roman"/>
          <w:bCs/>
          <w:szCs w:val="21"/>
        </w:rPr>
        <w:t>时段的</w:t>
      </w:r>
      <w:r w:rsidRPr="00921D36">
        <w:rPr>
          <w:rFonts w:ascii="Times New Roman" w:hAnsi="Times New Roman"/>
          <w:bCs/>
          <w:szCs w:val="21"/>
        </w:rPr>
        <w:t>2s</w:t>
      </w:r>
      <w:r w:rsidRPr="00921D36">
        <w:rPr>
          <w:rFonts w:ascii="Times New Roman" w:hAnsi="Times New Roman"/>
          <w:bCs/>
          <w:szCs w:val="21"/>
        </w:rPr>
        <w:t>时间内，推力</w:t>
      </w:r>
      <w:r w:rsidRPr="00921D36">
        <w:rPr>
          <w:rFonts w:ascii="Times New Roman" w:hAnsi="Times New Roman"/>
          <w:bCs/>
          <w:i/>
          <w:szCs w:val="21"/>
        </w:rPr>
        <w:t>F</w:t>
      </w:r>
      <w:r w:rsidRPr="00921D36">
        <w:rPr>
          <w:rFonts w:ascii="Times New Roman" w:hAnsi="Times New Roman"/>
          <w:bCs/>
          <w:szCs w:val="21"/>
        </w:rPr>
        <w:t>对物体做功的功率是</w:t>
      </w:r>
      <w:r w:rsidRPr="00921D36">
        <w:rPr>
          <w:rFonts w:ascii="Times New Roman" w:hAnsi="Times New Roman"/>
          <w:bCs/>
          <w:szCs w:val="21"/>
          <w:u w:val="single"/>
        </w:rPr>
        <w:t xml:space="preserve">      </w:t>
      </w:r>
      <w:r w:rsidRPr="00921D36">
        <w:rPr>
          <w:rFonts w:ascii="Times New Roman" w:hAnsi="Times New Roman"/>
          <w:bCs/>
          <w:szCs w:val="21"/>
        </w:rPr>
        <w:t>W</w:t>
      </w:r>
      <w:r w:rsidRPr="00921D36">
        <w:rPr>
          <w:rFonts w:ascii="Times New Roman" w:hAnsi="Times New Roman"/>
          <w:bCs/>
          <w:szCs w:val="21"/>
        </w:rPr>
        <w:t>；</w:t>
      </w:r>
    </w:p>
    <w:p w:rsidR="00921D36" w:rsidRPr="00921D36" w:rsidP="00921D36" w14:paraId="560F058A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bCs/>
          <w:szCs w:val="21"/>
        </w:rPr>
      </w:pPr>
      <w:r w:rsidRPr="00921D36">
        <w:rPr>
          <w:rFonts w:ascii="Times New Roman" w:hAnsi="Times New Roman"/>
          <w:bCs/>
          <w:szCs w:val="21"/>
        </w:rPr>
        <w:t>（</w:t>
      </w:r>
      <w:r w:rsidRPr="00921D36">
        <w:rPr>
          <w:rFonts w:ascii="Times New Roman" w:hAnsi="Times New Roman"/>
          <w:bCs/>
          <w:szCs w:val="21"/>
        </w:rPr>
        <w:t>4</w:t>
      </w:r>
      <w:r w:rsidRPr="00921D36">
        <w:rPr>
          <w:rFonts w:ascii="Times New Roman" w:hAnsi="Times New Roman"/>
          <w:bCs/>
          <w:szCs w:val="21"/>
        </w:rPr>
        <w:t>）在</w:t>
      </w:r>
      <w:r w:rsidRPr="00921D36">
        <w:rPr>
          <w:rFonts w:ascii="Times New Roman" w:hAnsi="Times New Roman"/>
          <w:bCs/>
          <w:szCs w:val="21"/>
        </w:rPr>
        <w:t>2-4s</w:t>
      </w:r>
      <w:r w:rsidRPr="00921D36">
        <w:rPr>
          <w:rFonts w:ascii="Times New Roman" w:hAnsi="Times New Roman"/>
          <w:bCs/>
          <w:szCs w:val="21"/>
        </w:rPr>
        <w:t>时段的</w:t>
      </w:r>
      <w:r w:rsidRPr="00921D36">
        <w:rPr>
          <w:rFonts w:ascii="Times New Roman" w:hAnsi="Times New Roman"/>
          <w:bCs/>
          <w:szCs w:val="21"/>
        </w:rPr>
        <w:t>2s</w:t>
      </w:r>
      <w:r w:rsidRPr="00921D36">
        <w:rPr>
          <w:rFonts w:ascii="Times New Roman" w:hAnsi="Times New Roman"/>
          <w:bCs/>
          <w:szCs w:val="21"/>
        </w:rPr>
        <w:t>时间内，物体受到的摩擦力是</w:t>
      </w:r>
      <w:r w:rsidRPr="00921D36">
        <w:rPr>
          <w:rFonts w:ascii="Times New Roman" w:hAnsi="Times New Roman"/>
          <w:bCs/>
          <w:szCs w:val="21"/>
          <w:u w:val="single"/>
        </w:rPr>
        <w:t xml:space="preserve">      </w:t>
      </w:r>
      <w:r w:rsidRPr="00921D36">
        <w:rPr>
          <w:rFonts w:ascii="Times New Roman" w:hAnsi="Times New Roman"/>
          <w:bCs/>
          <w:szCs w:val="21"/>
        </w:rPr>
        <w:t>N</w:t>
      </w:r>
      <w:r w:rsidRPr="00921D36">
        <w:rPr>
          <w:rFonts w:ascii="Times New Roman" w:hAnsi="Times New Roman"/>
          <w:bCs/>
          <w:szCs w:val="21"/>
        </w:rPr>
        <w:t>。</w:t>
      </w:r>
    </w:p>
    <w:p w:rsidR="00921D36" w:rsidRPr="00921D36" w:rsidP="00921D36" w14:paraId="19545D79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 w:rsidRPr="00921D36">
        <w:rPr>
          <w:rFonts w:ascii="Times New Roman" w:hAnsi="Times New Roman" w:hint="eastAsia"/>
          <w:szCs w:val="21"/>
        </w:rPr>
        <w:t>20</w:t>
      </w:r>
      <w:r w:rsidRPr="00921D36">
        <w:rPr>
          <w:rFonts w:ascii="Times New Roman" w:hAnsi="Times New Roman" w:hint="eastAsia"/>
          <w:szCs w:val="21"/>
        </w:rPr>
        <w:t>．</w:t>
      </w:r>
      <w:r w:rsidRPr="00921D36">
        <w:rPr>
          <w:rFonts w:ascii="Times New Roman" w:hAnsi="Times New Roman"/>
          <w:szCs w:val="21"/>
        </w:rPr>
        <w:t>图甲是《天工开物》中记载的一种农业生产汲水装置</w:t>
      </w:r>
      <w:r w:rsidRPr="00921D36">
        <w:rPr>
          <w:rFonts w:ascii="Times New Roman" w:hAnsi="Times New Roman"/>
          <w:szCs w:val="21"/>
        </w:rPr>
        <w:t>——</w:t>
      </w:r>
      <w:r w:rsidRPr="00921D36">
        <w:rPr>
          <w:rFonts w:ascii="Times New Roman" w:hAnsi="Times New Roman"/>
          <w:szCs w:val="21"/>
        </w:rPr>
        <w:t>辘，图乙是它提水时的示意图，为方便提水，应按照</w:t>
      </w:r>
      <w:r w:rsidRPr="00921D36">
        <w:rPr>
          <w:rFonts w:ascii="Times New Roman" w:hAnsi="Times New Roman"/>
          <w:szCs w:val="21"/>
          <w:u w:val="single"/>
        </w:rPr>
        <w:t xml:space="preserve">      </w:t>
      </w:r>
      <w:r w:rsidRPr="00921D36">
        <w:rPr>
          <w:rFonts w:ascii="Times New Roman" w:hAnsi="Times New Roman"/>
          <w:szCs w:val="21"/>
        </w:rPr>
        <w:t>（省力</w:t>
      </w:r>
      <w:r w:rsidRPr="00921D36">
        <w:rPr>
          <w:rFonts w:ascii="Times New Roman" w:hAnsi="Times New Roman"/>
          <w:szCs w:val="21"/>
        </w:rPr>
        <w:t>/</w:t>
      </w:r>
      <w:r w:rsidRPr="00921D36">
        <w:rPr>
          <w:rFonts w:ascii="Times New Roman" w:hAnsi="Times New Roman"/>
          <w:szCs w:val="21"/>
        </w:rPr>
        <w:t>费力）杠杆来设计，支点是</w:t>
      </w:r>
      <w:r w:rsidRPr="00921D36">
        <w:rPr>
          <w:rFonts w:ascii="Times New Roman" w:hAnsi="Times New Roman"/>
          <w:szCs w:val="21"/>
          <w:u w:val="single"/>
        </w:rPr>
        <w:t xml:space="preserve">      </w:t>
      </w:r>
      <w:r w:rsidRPr="00921D36">
        <w:rPr>
          <w:rFonts w:ascii="Times New Roman" w:hAnsi="Times New Roman"/>
          <w:szCs w:val="21"/>
        </w:rPr>
        <w:t>（</w:t>
      </w:r>
      <w:r w:rsidRPr="00921D36">
        <w:rPr>
          <w:rFonts w:ascii="Times New Roman" w:hAnsi="Times New Roman"/>
          <w:i/>
          <w:szCs w:val="21"/>
        </w:rPr>
        <w:t>A</w:t>
      </w:r>
      <w:r w:rsidRPr="00921D36">
        <w:rPr>
          <w:rFonts w:ascii="Times New Roman" w:hAnsi="Times New Roman"/>
          <w:szCs w:val="21"/>
        </w:rPr>
        <w:t>/</w:t>
      </w:r>
      <w:r w:rsidRPr="00921D36">
        <w:rPr>
          <w:rFonts w:ascii="Times New Roman" w:hAnsi="Times New Roman"/>
          <w:i/>
          <w:szCs w:val="21"/>
        </w:rPr>
        <w:t>B</w:t>
      </w:r>
      <w:r w:rsidRPr="00921D36">
        <w:rPr>
          <w:rFonts w:ascii="Times New Roman" w:hAnsi="Times New Roman"/>
          <w:szCs w:val="21"/>
        </w:rPr>
        <w:t>/</w:t>
      </w:r>
      <w:r w:rsidRPr="00921D36">
        <w:rPr>
          <w:rFonts w:ascii="Times New Roman" w:hAnsi="Times New Roman"/>
          <w:i/>
          <w:szCs w:val="21"/>
        </w:rPr>
        <w:t>C</w:t>
      </w:r>
      <w:r w:rsidRPr="00921D36">
        <w:rPr>
          <w:rFonts w:ascii="Times New Roman" w:hAnsi="Times New Roman"/>
          <w:szCs w:val="21"/>
        </w:rPr>
        <w:t>）点；图丙中水龙头开关的设计也应用了同样原理，开关选用</w:t>
      </w:r>
      <w:r w:rsidRPr="00921D36">
        <w:rPr>
          <w:rFonts w:ascii="Times New Roman" w:hAnsi="Times New Roman"/>
          <w:szCs w:val="21"/>
          <w:u w:val="single"/>
        </w:rPr>
        <w:t xml:space="preserve">      </w:t>
      </w:r>
      <w:r w:rsidRPr="00921D36">
        <w:rPr>
          <w:rFonts w:ascii="Times New Roman" w:hAnsi="Times New Roman"/>
          <w:szCs w:val="21"/>
        </w:rPr>
        <w:t>（</w:t>
      </w:r>
      <w:r w:rsidRPr="00921D36">
        <w:rPr>
          <w:rFonts w:ascii="宋体" w:hAnsi="宋体" w:cs="Cambria Math"/>
          <w:szCs w:val="21"/>
        </w:rPr>
        <w:t>①</w:t>
      </w:r>
      <w:r w:rsidRPr="00921D36">
        <w:rPr>
          <w:rFonts w:ascii="宋体" w:hAnsi="宋体"/>
          <w:szCs w:val="21"/>
        </w:rPr>
        <w:t>/</w:t>
      </w:r>
      <w:r w:rsidRPr="00921D36">
        <w:rPr>
          <w:rFonts w:ascii="宋体" w:hAnsi="宋体" w:cs="Cambria Math"/>
          <w:szCs w:val="21"/>
        </w:rPr>
        <w:t>②</w:t>
      </w:r>
      <w:r w:rsidRPr="00921D36">
        <w:rPr>
          <w:rFonts w:ascii="Times New Roman" w:hAnsi="Times New Roman"/>
          <w:szCs w:val="21"/>
        </w:rPr>
        <w:t>）效果更好。</w:t>
      </w:r>
    </w:p>
    <w:p w:rsidR="00921D36" w:rsidRPr="00921D36" w:rsidP="00921D36" w14:paraId="54929DD5" w14:textId="77777777">
      <w:pPr>
        <w:spacing w:line="360" w:lineRule="auto"/>
        <w:ind w:firstLine="840" w:firstLineChars="400"/>
        <w:jc w:val="left"/>
        <w:textAlignment w:val="center"/>
        <w:rPr>
          <w:rFonts w:ascii="Times New Roman" w:hAnsi="Times New Roman"/>
          <w:szCs w:val="21"/>
        </w:rPr>
      </w:pPr>
      <w:r w:rsidRPr="00921D36">
        <w:rPr>
          <w:rFonts w:ascii="Times New Roman" w:hAnsi="Times New Roman"/>
          <w:noProof/>
          <w:szCs w:val="21"/>
        </w:rPr>
        <w:drawing>
          <wp:inline distT="0" distB="0" distL="0" distR="0">
            <wp:extent cx="5057030" cy="1582596"/>
            <wp:effectExtent l="0" t="0" r="0" b="0"/>
            <wp:docPr id="1366883170" name="图片 1366883170" descr="@@@a8fda3ca-c9f4-42ab-ae8d-bfb97cd56a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88317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64917" cy="1585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D36" w:rsidRPr="00921D36" w:rsidP="00921D36" w14:paraId="17BDDB09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bCs/>
          <w:szCs w:val="21"/>
        </w:rPr>
      </w:pPr>
      <w:r w:rsidRPr="00921D36">
        <w:rPr>
          <w:rFonts w:ascii="Times New Roman" w:hAnsi="Times New Roman" w:hint="eastAsia"/>
          <w:spacing w:val="-6"/>
          <w:szCs w:val="21"/>
        </w:rPr>
        <w:t>21</w:t>
      </w:r>
      <w:r w:rsidRPr="00921D36">
        <w:rPr>
          <w:rFonts w:ascii="Times New Roman" w:hAnsi="Times New Roman" w:hint="eastAsia"/>
          <w:bCs/>
          <w:szCs w:val="21"/>
        </w:rPr>
        <w:t xml:space="preserve">. </w:t>
      </w:r>
      <w:r w:rsidRPr="00921D36">
        <w:rPr>
          <w:rFonts w:ascii="Times New Roman" w:hAnsi="Times New Roman"/>
          <w:bCs/>
          <w:szCs w:val="21"/>
        </w:rPr>
        <w:t>如图甲，质量不计的晾晒架钩在支撑物上，挂上衣服后，晾晒架可看成以</w:t>
      </w:r>
      <w:r w:rsidRPr="00921D36">
        <w:rPr>
          <w:rFonts w:ascii="Times New Roman" w:hAnsi="Times New Roman"/>
          <w:bCs/>
          <w:i/>
          <w:szCs w:val="21"/>
        </w:rPr>
        <w:t>O</w:t>
      </w:r>
      <w:r w:rsidRPr="00921D36">
        <w:rPr>
          <w:rFonts w:ascii="Times New Roman" w:hAnsi="Times New Roman"/>
          <w:bCs/>
          <w:szCs w:val="21"/>
        </w:rPr>
        <w:t>为支点的杠杆，图乙是其简化图，晾晒架上</w:t>
      </w:r>
      <w:r w:rsidRPr="00921D36">
        <w:rPr>
          <w:rFonts w:ascii="Times New Roman" w:hAnsi="Times New Roman"/>
          <w:bCs/>
          <w:i/>
          <w:szCs w:val="21"/>
        </w:rPr>
        <w:t>A</w:t>
      </w:r>
      <w:r w:rsidRPr="00921D36">
        <w:rPr>
          <w:rFonts w:ascii="Times New Roman" w:hAnsi="Times New Roman"/>
          <w:bCs/>
          <w:szCs w:val="21"/>
        </w:rPr>
        <w:t>、</w:t>
      </w:r>
      <w:r w:rsidRPr="00921D36">
        <w:rPr>
          <w:rFonts w:ascii="Times New Roman" w:hAnsi="Times New Roman"/>
          <w:bCs/>
          <w:i/>
          <w:szCs w:val="21"/>
        </w:rPr>
        <w:t>B</w:t>
      </w:r>
      <w:r w:rsidRPr="00921D36">
        <w:rPr>
          <w:rFonts w:ascii="Times New Roman" w:hAnsi="Times New Roman"/>
          <w:bCs/>
          <w:szCs w:val="21"/>
        </w:rPr>
        <w:t>、</w:t>
      </w:r>
      <w:r w:rsidRPr="00921D36">
        <w:rPr>
          <w:rFonts w:ascii="Times New Roman" w:hAnsi="Times New Roman"/>
          <w:bCs/>
          <w:i/>
          <w:szCs w:val="21"/>
        </w:rPr>
        <w:t>C</w:t>
      </w:r>
      <w:r w:rsidRPr="00921D36">
        <w:rPr>
          <w:rFonts w:ascii="Times New Roman" w:hAnsi="Times New Roman"/>
          <w:bCs/>
          <w:szCs w:val="21"/>
        </w:rPr>
        <w:t>、</w:t>
      </w:r>
      <w:r w:rsidRPr="00921D36">
        <w:rPr>
          <w:rFonts w:ascii="Times New Roman" w:hAnsi="Times New Roman"/>
          <w:bCs/>
          <w:i/>
          <w:szCs w:val="21"/>
        </w:rPr>
        <w:t>D</w:t>
      </w:r>
      <w:r w:rsidRPr="00921D36">
        <w:rPr>
          <w:rFonts w:ascii="Times New Roman" w:hAnsi="Times New Roman"/>
          <w:bCs/>
          <w:szCs w:val="21"/>
        </w:rPr>
        <w:t>四点在同一水平线上。</w:t>
      </w:r>
    </w:p>
    <w:p w:rsidR="00921D36" w:rsidRPr="00921D36" w:rsidP="00921D36" w14:paraId="698895E6" w14:textId="77777777">
      <w:pPr>
        <w:spacing w:line="360" w:lineRule="auto"/>
        <w:ind w:firstLine="1470" w:firstLineChars="700"/>
        <w:jc w:val="left"/>
        <w:textAlignment w:val="center"/>
        <w:rPr>
          <w:rFonts w:ascii="Times New Roman" w:hAnsi="Times New Roman"/>
          <w:bCs/>
          <w:szCs w:val="21"/>
        </w:rPr>
      </w:pPr>
      <w:r w:rsidRPr="00921D36">
        <w:rPr>
          <w:rFonts w:ascii="Times New Roman" w:hAnsi="Times New Roman"/>
          <w:bCs/>
          <w:noProof/>
          <w:szCs w:val="21"/>
        </w:rPr>
        <w:drawing>
          <wp:inline distT="0" distB="0" distL="0" distR="0">
            <wp:extent cx="3733800" cy="1524000"/>
            <wp:effectExtent l="0" t="0" r="0" b="0"/>
            <wp:docPr id="2146067763" name="图片 2146067763" descr="@@@d2961fe7-6c0b-45c6-a0d5-14ec2ab488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06776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D36" w:rsidRPr="00921D36" w:rsidP="00921D36" w14:paraId="37EB8A26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bCs/>
          <w:szCs w:val="21"/>
        </w:rPr>
      </w:pPr>
      <w:r w:rsidRPr="00921D36">
        <w:rPr>
          <w:rFonts w:ascii="Times New Roman" w:hAnsi="Times New Roman"/>
          <w:bCs/>
          <w:szCs w:val="21"/>
        </w:rPr>
        <w:t>（</w:t>
      </w:r>
      <w:r w:rsidRPr="00921D36">
        <w:rPr>
          <w:rFonts w:ascii="Times New Roman" w:hAnsi="Times New Roman"/>
          <w:bCs/>
          <w:szCs w:val="21"/>
        </w:rPr>
        <w:t>1</w:t>
      </w:r>
      <w:r w:rsidRPr="00921D36">
        <w:rPr>
          <w:rFonts w:ascii="Times New Roman" w:hAnsi="Times New Roman"/>
          <w:bCs/>
          <w:szCs w:val="21"/>
        </w:rPr>
        <w:t>）</w:t>
      </w:r>
      <w:r w:rsidRPr="00921D36">
        <w:rPr>
          <w:rFonts w:ascii="Times New Roman" w:hAnsi="Times New Roman"/>
          <w:bCs/>
          <w:i/>
          <w:szCs w:val="21"/>
        </w:rPr>
        <w:t>B</w:t>
      </w:r>
      <w:r w:rsidRPr="00921D36">
        <w:rPr>
          <w:rFonts w:ascii="Times New Roman" w:hAnsi="Times New Roman"/>
          <w:bCs/>
          <w:szCs w:val="21"/>
        </w:rPr>
        <w:t>、</w:t>
      </w:r>
      <w:r w:rsidRPr="00921D36">
        <w:rPr>
          <w:rFonts w:ascii="Times New Roman" w:hAnsi="Times New Roman"/>
          <w:bCs/>
          <w:i/>
          <w:szCs w:val="21"/>
        </w:rPr>
        <w:t>C</w:t>
      </w:r>
      <w:r w:rsidRPr="00921D36">
        <w:rPr>
          <w:rFonts w:ascii="Times New Roman" w:hAnsi="Times New Roman"/>
          <w:bCs/>
          <w:szCs w:val="21"/>
        </w:rPr>
        <w:t>、</w:t>
      </w:r>
      <w:r w:rsidRPr="00921D36">
        <w:rPr>
          <w:rFonts w:ascii="Times New Roman" w:hAnsi="Times New Roman"/>
          <w:bCs/>
          <w:i/>
          <w:szCs w:val="21"/>
        </w:rPr>
        <w:t>D</w:t>
      </w:r>
      <w:r w:rsidRPr="00921D36">
        <w:rPr>
          <w:rFonts w:ascii="Times New Roman" w:hAnsi="Times New Roman"/>
          <w:bCs/>
          <w:szCs w:val="21"/>
        </w:rPr>
        <w:t>是挂衣处，同一件衣服挂在</w:t>
      </w:r>
      <w:r w:rsidRPr="00921D36">
        <w:rPr>
          <w:rFonts w:ascii="Times New Roman" w:hAnsi="Times New Roman"/>
          <w:bCs/>
          <w:i/>
          <w:szCs w:val="21"/>
        </w:rPr>
        <w:t>B</w:t>
      </w:r>
      <w:r w:rsidRPr="00921D36">
        <w:rPr>
          <w:rFonts w:ascii="Times New Roman" w:hAnsi="Times New Roman"/>
          <w:bCs/>
          <w:szCs w:val="21"/>
        </w:rPr>
        <w:t>时，</w:t>
      </w:r>
      <w:r w:rsidRPr="00921D36">
        <w:rPr>
          <w:rFonts w:ascii="Times New Roman" w:hAnsi="Times New Roman"/>
          <w:bCs/>
          <w:i/>
          <w:szCs w:val="21"/>
        </w:rPr>
        <w:t>A</w:t>
      </w:r>
      <w:r w:rsidRPr="00921D36">
        <w:rPr>
          <w:rFonts w:ascii="Times New Roman" w:hAnsi="Times New Roman"/>
          <w:bCs/>
          <w:szCs w:val="21"/>
        </w:rPr>
        <w:t>点受到的支持力最小，请说明理由：</w:t>
      </w:r>
      <w:r w:rsidRPr="00921D36">
        <w:rPr>
          <w:rFonts w:ascii="Times New Roman" w:hAnsi="Times New Roman"/>
          <w:bCs/>
          <w:szCs w:val="21"/>
          <w:u w:val="single"/>
        </w:rPr>
        <w:t xml:space="preserve">     </w:t>
      </w:r>
      <w:r w:rsidRPr="00921D36">
        <w:rPr>
          <w:rFonts w:ascii="Times New Roman" w:hAnsi="Times New Roman"/>
          <w:bCs/>
          <w:szCs w:val="21"/>
        </w:rPr>
        <w:t>，若衣服重为</w:t>
      </w:r>
      <w:r w:rsidRPr="00921D36">
        <w:rPr>
          <w:rFonts w:ascii="Times New Roman" w:hAnsi="Times New Roman"/>
          <w:bCs/>
          <w:szCs w:val="21"/>
        </w:rPr>
        <w:t>3.6N</w:t>
      </w:r>
      <w:r w:rsidRPr="00921D36">
        <w:rPr>
          <w:rFonts w:ascii="Times New Roman" w:hAnsi="Times New Roman"/>
          <w:bCs/>
          <w:szCs w:val="21"/>
        </w:rPr>
        <w:t>，则此支持力最小值为</w:t>
      </w:r>
      <w:r w:rsidRPr="00921D36">
        <w:rPr>
          <w:rFonts w:ascii="Times New Roman" w:hAnsi="Times New Roman"/>
          <w:bCs/>
          <w:szCs w:val="21"/>
          <w:u w:val="single"/>
        </w:rPr>
        <w:t xml:space="preserve">        </w:t>
      </w:r>
      <w:r w:rsidRPr="00921D36">
        <w:rPr>
          <w:rFonts w:ascii="Times New Roman" w:hAnsi="Times New Roman"/>
          <w:bCs/>
          <w:szCs w:val="21"/>
        </w:rPr>
        <w:t>N</w:t>
      </w:r>
      <w:r w:rsidRPr="00921D36">
        <w:rPr>
          <w:rFonts w:ascii="Times New Roman" w:hAnsi="Times New Roman"/>
          <w:bCs/>
          <w:szCs w:val="21"/>
        </w:rPr>
        <w:t>；</w:t>
      </w:r>
    </w:p>
    <w:p w:rsidR="00BE5BB8" w:rsidRPr="00BE5BB8" w:rsidP="00921D36" w14:paraId="6DDCBCDC" w14:textId="18B373B2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 w:hint="eastAsia"/>
          <w:bCs/>
          <w:szCs w:val="21"/>
        </w:rPr>
      </w:pPr>
      <w:r w:rsidRPr="00921D36">
        <w:rPr>
          <w:rFonts w:ascii="Times New Roman" w:hAnsi="Times New Roman"/>
          <w:bCs/>
          <w:szCs w:val="21"/>
        </w:rPr>
        <w:t>（</w:t>
      </w:r>
      <w:r w:rsidRPr="00921D36">
        <w:rPr>
          <w:rFonts w:ascii="Times New Roman" w:hAnsi="Times New Roman"/>
          <w:bCs/>
          <w:szCs w:val="21"/>
        </w:rPr>
        <w:t>2</w:t>
      </w:r>
      <w:r w:rsidRPr="00921D36">
        <w:rPr>
          <w:rFonts w:ascii="Times New Roman" w:hAnsi="Times New Roman"/>
          <w:bCs/>
          <w:szCs w:val="21"/>
        </w:rPr>
        <w:t>）请在图乙中：</w:t>
      </w:r>
      <w:r w:rsidRPr="00921D36">
        <w:rPr>
          <w:rFonts w:ascii="Cambria Math" w:hAnsi="Cambria Math" w:cs="Cambria Math"/>
          <w:bCs/>
          <w:szCs w:val="21"/>
        </w:rPr>
        <w:t>①</w:t>
      </w:r>
      <w:r w:rsidRPr="00921D36">
        <w:rPr>
          <w:rFonts w:ascii="Times New Roman" w:hAnsi="Times New Roman"/>
          <w:bCs/>
          <w:szCs w:val="21"/>
        </w:rPr>
        <w:t>画出</w:t>
      </w:r>
      <w:r w:rsidRPr="00921D36">
        <w:rPr>
          <w:rFonts w:ascii="Times New Roman" w:hAnsi="Times New Roman"/>
          <w:bCs/>
          <w:i/>
          <w:szCs w:val="21"/>
        </w:rPr>
        <w:t>B</w:t>
      </w:r>
      <w:r w:rsidRPr="00921D36">
        <w:rPr>
          <w:rFonts w:ascii="Times New Roman" w:hAnsi="Times New Roman"/>
          <w:bCs/>
          <w:szCs w:val="21"/>
        </w:rPr>
        <w:t>点受到衣服的拉力</w:t>
      </w:r>
      <w:r w:rsidRPr="00921D36">
        <w:rPr>
          <w:rFonts w:ascii="Times New Roman" w:hAnsi="Times New Roman"/>
          <w:bCs/>
          <w:i/>
          <w:szCs w:val="21"/>
        </w:rPr>
        <w:t>F</w:t>
      </w:r>
      <w:r w:rsidRPr="00921D36">
        <w:rPr>
          <w:rFonts w:ascii="Times New Roman" w:hAnsi="Times New Roman"/>
          <w:bCs/>
          <w:szCs w:val="21"/>
        </w:rPr>
        <w:t>，</w:t>
      </w:r>
      <w:r w:rsidRPr="00921D36">
        <w:rPr>
          <w:rFonts w:ascii="Cambria Math" w:hAnsi="Cambria Math" w:cs="Cambria Math"/>
          <w:bCs/>
          <w:szCs w:val="21"/>
        </w:rPr>
        <w:t>②</w:t>
      </w:r>
      <w:r w:rsidRPr="00921D36">
        <w:rPr>
          <w:rFonts w:ascii="Times New Roman" w:hAnsi="Times New Roman"/>
          <w:bCs/>
          <w:szCs w:val="21"/>
        </w:rPr>
        <w:t>画出拉力</w:t>
      </w:r>
      <w:r w:rsidRPr="00921D36">
        <w:rPr>
          <w:rFonts w:ascii="Times New Roman" w:hAnsi="Times New Roman"/>
          <w:bCs/>
          <w:i/>
          <w:szCs w:val="21"/>
        </w:rPr>
        <w:t>F</w:t>
      </w:r>
      <w:r w:rsidRPr="00921D36">
        <w:rPr>
          <w:rFonts w:ascii="Times New Roman" w:hAnsi="Times New Roman"/>
          <w:bCs/>
          <w:szCs w:val="21"/>
        </w:rPr>
        <w:t>的力臂</w:t>
      </w:r>
      <w:r w:rsidRPr="00921D36">
        <w:rPr>
          <w:rFonts w:ascii="Times New Roman" w:hAnsi="Times New Roman"/>
          <w:bCs/>
          <w:i/>
          <w:szCs w:val="21"/>
        </w:rPr>
        <w:t>l</w:t>
      </w:r>
      <w:r w:rsidRPr="00921D36">
        <w:rPr>
          <w:rFonts w:ascii="Times New Roman" w:hAnsi="Times New Roman"/>
          <w:bCs/>
          <w:szCs w:val="21"/>
        </w:rPr>
        <w:t>。</w:t>
      </w:r>
      <w:r w:rsidRPr="00921D36">
        <w:rPr>
          <w:rFonts w:ascii="Times New Roman" w:hAnsi="Times New Roman"/>
          <w:bCs/>
          <w:szCs w:val="21"/>
          <w:u w:val="single"/>
        </w:rPr>
        <w:t xml:space="preserve">    </w:t>
      </w:r>
    </w:p>
    <w:p w:rsidR="00BE5BB8" w:rsidP="00BE5BB8" w14:paraId="6176E666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eastAsia="黑体" w:hAnsi="Times New Roman"/>
          <w:b/>
          <w:szCs w:val="21"/>
        </w:rPr>
      </w:pPr>
    </w:p>
    <w:p w:rsidR="00BE5BB8" w:rsidRPr="00921D36" w:rsidP="00921D36" w14:paraId="213B174E" w14:textId="37640684">
      <w:pPr>
        <w:spacing w:line="360" w:lineRule="auto"/>
        <w:ind w:firstLine="420" w:firstLineChars="200"/>
        <w:jc w:val="left"/>
        <w:textAlignment w:val="center"/>
        <w:rPr>
          <w:rFonts w:ascii="Times New Roman" w:eastAsia="黑体" w:hAnsi="Times New Roman" w:hint="eastAsia"/>
          <w:b/>
          <w:szCs w:val="21"/>
        </w:rPr>
      </w:pPr>
      <w:r w:rsidRPr="00BE5BB8">
        <w:rPr>
          <w:rFonts w:ascii="Times New Roman" w:eastAsia="黑体" w:hAnsi="Times New Roman"/>
          <w:b/>
          <w:szCs w:val="21"/>
        </w:rPr>
        <w:t>三、解答题</w:t>
      </w:r>
      <w:r w:rsidRPr="00921D36" w:rsidR="00921D36">
        <w:rPr>
          <w:rFonts w:ascii="Times New Roman" w:eastAsia="黑体" w:hAnsi="Times New Roman"/>
          <w:b/>
          <w:szCs w:val="21"/>
        </w:rPr>
        <w:t>（共</w:t>
      </w:r>
      <w:r w:rsidRPr="00921D36" w:rsidR="00921D36">
        <w:rPr>
          <w:rFonts w:ascii="Times New Roman" w:eastAsia="黑体" w:hAnsi="Times New Roman"/>
          <w:b/>
          <w:szCs w:val="21"/>
        </w:rPr>
        <w:t>46</w:t>
      </w:r>
      <w:r w:rsidRPr="00921D36" w:rsidR="00921D36">
        <w:rPr>
          <w:rFonts w:ascii="Times New Roman" w:eastAsia="黑体" w:hAnsi="Times New Roman"/>
          <w:b/>
          <w:szCs w:val="21"/>
        </w:rPr>
        <w:t>分。</w:t>
      </w:r>
      <w:r w:rsidRPr="00921D36" w:rsidR="00921D36">
        <w:rPr>
          <w:rFonts w:ascii="Times New Roman" w:eastAsia="黑体" w:hAnsi="Times New Roman"/>
          <w:b/>
          <w:szCs w:val="21"/>
        </w:rPr>
        <w:t>26</w:t>
      </w:r>
      <w:r w:rsidRPr="00921D36" w:rsidR="00921D36">
        <w:rPr>
          <w:rFonts w:ascii="Times New Roman" w:eastAsia="黑体" w:hAnsi="Times New Roman" w:hint="eastAsia"/>
          <w:b/>
          <w:szCs w:val="21"/>
        </w:rPr>
        <w:t>题</w:t>
      </w:r>
      <w:r w:rsidRPr="00921D36" w:rsidR="00921D36">
        <w:rPr>
          <w:rFonts w:ascii="Times New Roman" w:eastAsia="黑体" w:hAnsi="Times New Roman" w:hint="eastAsia"/>
          <w:b/>
          <w:szCs w:val="21"/>
        </w:rPr>
        <w:t>7</w:t>
      </w:r>
      <w:r w:rsidRPr="00921D36" w:rsidR="00921D36">
        <w:rPr>
          <w:rFonts w:ascii="Times New Roman" w:eastAsia="黑体" w:hAnsi="Times New Roman" w:hint="eastAsia"/>
          <w:b/>
          <w:szCs w:val="21"/>
        </w:rPr>
        <w:t>分</w:t>
      </w:r>
      <w:r w:rsidRPr="00921D36" w:rsidR="00921D36">
        <w:rPr>
          <w:rFonts w:ascii="Times New Roman" w:eastAsia="黑体" w:hAnsi="Times New Roman"/>
          <w:b/>
          <w:szCs w:val="21"/>
        </w:rPr>
        <w:t>、</w:t>
      </w:r>
      <w:r w:rsidRPr="00921D36" w:rsidR="00921D36">
        <w:rPr>
          <w:rFonts w:ascii="Times New Roman" w:eastAsia="黑体" w:hAnsi="Times New Roman"/>
          <w:b/>
          <w:szCs w:val="21"/>
        </w:rPr>
        <w:t>27</w:t>
      </w:r>
      <w:r w:rsidRPr="00921D36" w:rsidR="00921D36">
        <w:rPr>
          <w:rFonts w:ascii="Times New Roman" w:eastAsia="黑体" w:hAnsi="Times New Roman"/>
          <w:b/>
          <w:szCs w:val="21"/>
        </w:rPr>
        <w:t>题</w:t>
      </w:r>
      <w:r w:rsidRPr="00921D36" w:rsidR="00921D36">
        <w:rPr>
          <w:rFonts w:ascii="Times New Roman" w:eastAsia="黑体" w:hAnsi="Times New Roman" w:hint="eastAsia"/>
          <w:b/>
          <w:szCs w:val="21"/>
        </w:rPr>
        <w:t>8</w:t>
      </w:r>
      <w:r w:rsidRPr="00921D36" w:rsidR="00921D36">
        <w:rPr>
          <w:rFonts w:ascii="Times New Roman" w:eastAsia="黑体" w:hAnsi="Times New Roman"/>
          <w:b/>
          <w:szCs w:val="21"/>
        </w:rPr>
        <w:t>分，其余每空</w:t>
      </w:r>
      <w:r w:rsidRPr="00921D36" w:rsidR="00921D36">
        <w:rPr>
          <w:rFonts w:ascii="Times New Roman" w:eastAsia="黑体" w:hAnsi="Times New Roman"/>
          <w:b/>
          <w:szCs w:val="21"/>
        </w:rPr>
        <w:t>1</w:t>
      </w:r>
      <w:r w:rsidRPr="00921D36" w:rsidR="00921D36">
        <w:rPr>
          <w:rFonts w:ascii="Times New Roman" w:eastAsia="黑体" w:hAnsi="Times New Roman"/>
          <w:b/>
          <w:szCs w:val="21"/>
        </w:rPr>
        <w:t>分。计算题第</w:t>
      </w:r>
      <w:r w:rsidRPr="00921D36" w:rsidR="00921D36">
        <w:rPr>
          <w:rFonts w:ascii="Times New Roman" w:eastAsia="黑体" w:hAnsi="Times New Roman"/>
          <w:b/>
          <w:szCs w:val="21"/>
        </w:rPr>
        <w:t>26</w:t>
      </w:r>
      <w:r w:rsidRPr="00921D36" w:rsidR="00921D36">
        <w:rPr>
          <w:rFonts w:ascii="Times New Roman" w:eastAsia="黑体" w:hAnsi="Times New Roman"/>
          <w:b/>
          <w:szCs w:val="21"/>
        </w:rPr>
        <w:t>、</w:t>
      </w:r>
      <w:r w:rsidRPr="00921D36" w:rsidR="00921D36">
        <w:rPr>
          <w:rFonts w:ascii="Times New Roman" w:eastAsia="黑体" w:hAnsi="Times New Roman"/>
          <w:b/>
          <w:szCs w:val="21"/>
        </w:rPr>
        <w:t>27</w:t>
      </w:r>
      <w:r w:rsidRPr="00921D36" w:rsidR="00921D36">
        <w:rPr>
          <w:rFonts w:ascii="Times New Roman" w:eastAsia="黑体" w:hAnsi="Times New Roman"/>
          <w:b/>
          <w:szCs w:val="21"/>
        </w:rPr>
        <w:t>题要求写出必要的文字说明、公式和演算过程）</w:t>
      </w:r>
    </w:p>
    <w:p w:rsidR="00921D36" w:rsidRPr="00921D36" w:rsidP="00921D36" w14:paraId="2209C25E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 w:rsidRPr="00921D36">
        <w:rPr>
          <w:rFonts w:ascii="Times New Roman" w:hAnsi="Times New Roman" w:hint="eastAsia"/>
          <w:kern w:val="0"/>
          <w:szCs w:val="21"/>
        </w:rPr>
        <w:t xml:space="preserve">22. </w:t>
      </w:r>
      <w:r w:rsidRPr="00921D36">
        <w:rPr>
          <w:rFonts w:ascii="Times New Roman" w:hAnsi="Times New Roman"/>
          <w:szCs w:val="21"/>
        </w:rPr>
        <w:t>同学们共同研究滑轮和滑轮组的特点：</w:t>
      </w:r>
    </w:p>
    <w:p w:rsidR="00921D36" w:rsidRPr="00921D36" w:rsidP="00921D36" w14:paraId="6B726018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 w:rsidRPr="00921D36">
        <w:rPr>
          <w:rFonts w:ascii="Times New Roman" w:hAnsi="Times New Roman"/>
          <w:noProof/>
          <w:szCs w:val="21"/>
        </w:rPr>
        <w:drawing>
          <wp:inline distT="0" distB="0" distL="0" distR="0">
            <wp:extent cx="1400175" cy="1152525"/>
            <wp:effectExtent l="0" t="0" r="0" b="0"/>
            <wp:docPr id="1294648513" name="图片 1294648513" descr="@@@319b09aa-6ee7-4f3a-9277-37d8ba1417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6485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1D36">
        <w:rPr>
          <w:rFonts w:ascii="Times New Roman" w:hAnsi="Times New Roman"/>
          <w:szCs w:val="21"/>
        </w:rPr>
        <w:t xml:space="preserve"> </w:t>
      </w:r>
      <w:r w:rsidRPr="00921D36">
        <w:rPr>
          <w:rFonts w:ascii="Times New Roman" w:hAnsi="Times New Roman"/>
          <w:szCs w:val="21"/>
        </w:rPr>
        <w:t>　　</w:t>
      </w:r>
      <w:r w:rsidRPr="00921D36">
        <w:rPr>
          <w:rFonts w:ascii="Times New Roman" w:hAnsi="Times New Roman"/>
          <w:noProof/>
          <w:szCs w:val="21"/>
        </w:rPr>
        <w:drawing>
          <wp:inline distT="0" distB="0" distL="0" distR="0">
            <wp:extent cx="1038225" cy="1257300"/>
            <wp:effectExtent l="0" t="0" r="0" b="0"/>
            <wp:docPr id="2057629693" name="图片 2057629693" descr="@@@717c90fa-b7cf-41a3-9687-aa3b9a1ac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62969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1D36">
        <w:rPr>
          <w:rFonts w:ascii="Times New Roman" w:hAnsi="Times New Roman"/>
          <w:szCs w:val="21"/>
        </w:rPr>
        <w:t xml:space="preserve"> </w:t>
      </w:r>
      <w:r w:rsidRPr="00921D36">
        <w:rPr>
          <w:rFonts w:ascii="Times New Roman" w:hAnsi="Times New Roman"/>
          <w:szCs w:val="21"/>
        </w:rPr>
        <w:t>　　</w:t>
      </w:r>
      <w:r w:rsidRPr="00921D36">
        <w:rPr>
          <w:rFonts w:ascii="Times New Roman" w:hAnsi="Times New Roman"/>
          <w:noProof/>
          <w:szCs w:val="21"/>
        </w:rPr>
        <w:drawing>
          <wp:inline distT="0" distB="0" distL="0" distR="0">
            <wp:extent cx="1850272" cy="2079266"/>
            <wp:effectExtent l="0" t="0" r="0" b="0"/>
            <wp:docPr id="2060788257" name="图片 2060788257" descr="@@@9d8a4801-f11a-47b1-85b6-8849e7b08d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78825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852526" cy="2081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D36" w:rsidRPr="00921D36" w:rsidP="00921D36" w14:paraId="1DDD71A8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 w:rsidRPr="00921D36">
        <w:rPr>
          <w:rFonts w:ascii="Times New Roman" w:hAnsi="Times New Roman"/>
          <w:szCs w:val="21"/>
        </w:rPr>
        <w:t>（</w:t>
      </w:r>
      <w:r w:rsidRPr="00921D36">
        <w:rPr>
          <w:rFonts w:ascii="Times New Roman" w:hAnsi="Times New Roman"/>
          <w:szCs w:val="21"/>
        </w:rPr>
        <w:t>1</w:t>
      </w:r>
      <w:r w:rsidRPr="00921D36">
        <w:rPr>
          <w:rFonts w:ascii="Times New Roman" w:hAnsi="Times New Roman"/>
          <w:szCs w:val="21"/>
        </w:rPr>
        <w:t>）他们研究定滑轮特点时，做的实验如甲图所示，据此可证明：使用定滑轮可以</w:t>
      </w:r>
      <w:r w:rsidRPr="00921D36">
        <w:rPr>
          <w:rFonts w:ascii="Times New Roman" w:hAnsi="Times New Roman"/>
          <w:szCs w:val="21"/>
          <w:u w:val="single"/>
        </w:rPr>
        <w:t xml:space="preserve">    </w:t>
      </w:r>
      <w:r w:rsidRPr="00921D36">
        <w:rPr>
          <w:rFonts w:ascii="Times New Roman" w:hAnsi="Times New Roman" w:hint="eastAsia"/>
          <w:szCs w:val="21"/>
          <w:u w:val="single"/>
        </w:rPr>
        <w:t xml:space="preserve">   </w:t>
      </w:r>
      <w:r w:rsidRPr="00921D36">
        <w:rPr>
          <w:rFonts w:ascii="Times New Roman" w:hAnsi="Times New Roman"/>
          <w:szCs w:val="21"/>
          <w:u w:val="single"/>
        </w:rPr>
        <w:t xml:space="preserve">  </w:t>
      </w:r>
      <w:r w:rsidRPr="00921D36">
        <w:rPr>
          <w:rFonts w:ascii="Times New Roman" w:hAnsi="Times New Roman"/>
          <w:szCs w:val="21"/>
        </w:rPr>
        <w:t>，但不可以</w:t>
      </w:r>
      <w:r w:rsidRPr="00921D36">
        <w:rPr>
          <w:rFonts w:ascii="Times New Roman" w:hAnsi="Times New Roman"/>
          <w:szCs w:val="21"/>
          <w:u w:val="single"/>
        </w:rPr>
        <w:t xml:space="preserve">   </w:t>
      </w:r>
      <w:r w:rsidRPr="00921D36">
        <w:rPr>
          <w:rFonts w:ascii="Times New Roman" w:hAnsi="Times New Roman" w:hint="eastAsia"/>
          <w:szCs w:val="21"/>
          <w:u w:val="single"/>
        </w:rPr>
        <w:t xml:space="preserve">   </w:t>
      </w:r>
      <w:r w:rsidRPr="00921D36">
        <w:rPr>
          <w:rFonts w:ascii="Times New Roman" w:hAnsi="Times New Roman"/>
          <w:szCs w:val="21"/>
          <w:u w:val="single"/>
        </w:rPr>
        <w:t xml:space="preserve">   </w:t>
      </w:r>
      <w:r w:rsidRPr="00921D36">
        <w:rPr>
          <w:rFonts w:ascii="Times New Roman" w:hAnsi="Times New Roman"/>
          <w:szCs w:val="21"/>
        </w:rPr>
        <w:t>；</w:t>
      </w:r>
    </w:p>
    <w:p w:rsidR="00921D36" w:rsidRPr="00921D36" w:rsidP="00921D36" w14:paraId="535DF41A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 w:rsidRPr="00921D36">
        <w:rPr>
          <w:rFonts w:ascii="Times New Roman" w:hAnsi="Times New Roman"/>
          <w:szCs w:val="21"/>
        </w:rPr>
        <w:t>（</w:t>
      </w:r>
      <w:r w:rsidRPr="00921D36">
        <w:rPr>
          <w:rFonts w:ascii="Times New Roman" w:hAnsi="Times New Roman"/>
          <w:szCs w:val="21"/>
        </w:rPr>
        <w:t>2</w:t>
      </w:r>
      <w:r w:rsidRPr="00921D36">
        <w:rPr>
          <w:rFonts w:ascii="Times New Roman" w:hAnsi="Times New Roman"/>
          <w:szCs w:val="21"/>
        </w:rPr>
        <w:t>）他们研究动滑轮特点时，用动滑轮匀速竖直提升重物，如乙图所示。据此可知，使用动滑轮可以</w:t>
      </w:r>
      <w:r w:rsidRPr="00921D36">
        <w:rPr>
          <w:rFonts w:ascii="Times New Roman" w:hAnsi="Times New Roman"/>
          <w:szCs w:val="21"/>
          <w:u w:val="single"/>
        </w:rPr>
        <w:t xml:space="preserve">   </w:t>
      </w:r>
      <w:r w:rsidRPr="00921D36">
        <w:rPr>
          <w:rFonts w:ascii="Times New Roman" w:hAnsi="Times New Roman" w:hint="eastAsia"/>
          <w:szCs w:val="21"/>
          <w:u w:val="single"/>
        </w:rPr>
        <w:t xml:space="preserve">   </w:t>
      </w:r>
      <w:r w:rsidRPr="00921D36">
        <w:rPr>
          <w:rFonts w:ascii="Times New Roman" w:hAnsi="Times New Roman"/>
          <w:szCs w:val="21"/>
          <w:u w:val="single"/>
        </w:rPr>
        <w:t xml:space="preserve">  </w:t>
      </w:r>
      <w:r w:rsidRPr="00921D36">
        <w:rPr>
          <w:rFonts w:ascii="Times New Roman" w:hAnsi="Times New Roman"/>
          <w:szCs w:val="21"/>
        </w:rPr>
        <w:t>，但不可以</w:t>
      </w:r>
      <w:r w:rsidRPr="00921D36">
        <w:rPr>
          <w:rFonts w:ascii="Times New Roman" w:hAnsi="Times New Roman"/>
          <w:szCs w:val="21"/>
          <w:u w:val="single"/>
        </w:rPr>
        <w:t xml:space="preserve">   </w:t>
      </w:r>
      <w:r w:rsidRPr="00921D36">
        <w:rPr>
          <w:rFonts w:ascii="Times New Roman" w:hAnsi="Times New Roman" w:hint="eastAsia"/>
          <w:szCs w:val="21"/>
          <w:u w:val="single"/>
        </w:rPr>
        <w:t xml:space="preserve">    </w:t>
      </w:r>
      <w:r w:rsidRPr="00921D36">
        <w:rPr>
          <w:rFonts w:ascii="Times New Roman" w:hAnsi="Times New Roman"/>
          <w:szCs w:val="21"/>
          <w:u w:val="single"/>
        </w:rPr>
        <w:t xml:space="preserve">   </w:t>
      </w:r>
      <w:r w:rsidRPr="00921D36">
        <w:rPr>
          <w:rFonts w:ascii="Times New Roman" w:hAnsi="Times New Roman"/>
          <w:szCs w:val="21"/>
        </w:rPr>
        <w:t>；</w:t>
      </w:r>
    </w:p>
    <w:p w:rsidR="00921D36" w:rsidRPr="00921D36" w:rsidP="00921D36" w14:paraId="566A5A84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 w:rsidRPr="00921D36">
        <w:rPr>
          <w:rFonts w:ascii="Times New Roman" w:hAnsi="Times New Roman"/>
          <w:szCs w:val="21"/>
        </w:rPr>
        <w:t>（</w:t>
      </w:r>
      <w:r w:rsidRPr="00921D36">
        <w:rPr>
          <w:rFonts w:ascii="Times New Roman" w:hAnsi="Times New Roman"/>
          <w:szCs w:val="21"/>
        </w:rPr>
        <w:t>3</w:t>
      </w:r>
      <w:r w:rsidRPr="00921D36">
        <w:rPr>
          <w:rFonts w:ascii="Times New Roman" w:hAnsi="Times New Roman"/>
          <w:szCs w:val="21"/>
        </w:rPr>
        <w:t>）他们组装滑轮组时，他们想：利用滑轮组提升重物能否省力呢？为此，他们进行的实验如丙图所示，物体的重力为</w:t>
      </w:r>
      <w:r w:rsidRPr="00921D36">
        <w:rPr>
          <w:rFonts w:ascii="Times New Roman" w:hAnsi="Times New Roman"/>
          <w:szCs w:val="21"/>
        </w:rPr>
        <w:t>2N</w:t>
      </w:r>
      <w:r w:rsidRPr="00921D36">
        <w:rPr>
          <w:rFonts w:ascii="Times New Roman" w:hAnsi="Times New Roman"/>
          <w:szCs w:val="21"/>
        </w:rPr>
        <w:t>，测力计的示数为</w:t>
      </w:r>
      <w:r w:rsidRPr="00921D36">
        <w:rPr>
          <w:rFonts w:ascii="Times New Roman" w:hAnsi="Times New Roman"/>
          <w:szCs w:val="21"/>
        </w:rPr>
        <w:t>0.8N</w:t>
      </w:r>
      <w:r w:rsidRPr="00921D36">
        <w:rPr>
          <w:rFonts w:ascii="Times New Roman" w:hAnsi="Times New Roman"/>
          <w:szCs w:val="21"/>
        </w:rPr>
        <w:t>，由图可知，利用滑轮组提升重物能</w:t>
      </w:r>
      <w:r w:rsidRPr="00921D36">
        <w:rPr>
          <w:rFonts w:ascii="Times New Roman" w:hAnsi="Times New Roman"/>
          <w:szCs w:val="21"/>
          <w:u w:val="single"/>
        </w:rPr>
        <w:t xml:space="preserve">      </w:t>
      </w:r>
      <w:r w:rsidRPr="00921D36">
        <w:rPr>
          <w:rFonts w:ascii="Times New Roman" w:hAnsi="Times New Roman"/>
          <w:szCs w:val="21"/>
        </w:rPr>
        <w:t>，如果物体被提升的速度是</w:t>
      </w:r>
      <w:r w:rsidRPr="00921D36">
        <w:rPr>
          <w:rFonts w:ascii="Times New Roman" w:hAnsi="Times New Roman"/>
          <w:szCs w:val="21"/>
        </w:rPr>
        <w:t>0.2m/s</w:t>
      </w:r>
      <w:r w:rsidRPr="00921D36">
        <w:rPr>
          <w:rFonts w:ascii="Times New Roman" w:hAnsi="Times New Roman"/>
          <w:szCs w:val="21"/>
        </w:rPr>
        <w:t>，绳子自由端移动的速度是</w:t>
      </w:r>
      <w:r w:rsidRPr="00921D36">
        <w:rPr>
          <w:rFonts w:ascii="Times New Roman" w:hAnsi="Times New Roman"/>
          <w:szCs w:val="21"/>
          <w:u w:val="single"/>
        </w:rPr>
        <w:t xml:space="preserve">      </w:t>
      </w:r>
      <w:r w:rsidRPr="00921D36">
        <w:rPr>
          <w:rFonts w:ascii="Times New Roman" w:hAnsi="Times New Roman"/>
          <w:szCs w:val="21"/>
        </w:rPr>
        <w:t>m/s</w:t>
      </w:r>
      <w:r w:rsidRPr="00921D36">
        <w:rPr>
          <w:rFonts w:ascii="Times New Roman" w:hAnsi="Times New Roman"/>
          <w:szCs w:val="21"/>
        </w:rPr>
        <w:t>。</w:t>
      </w:r>
    </w:p>
    <w:p w:rsidR="00921D36" w:rsidRPr="00921D36" w:rsidP="00921D36" w14:paraId="491F6853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921D36">
        <w:rPr>
          <w:rFonts w:ascii="Times New Roman" w:hAnsi="Times New Roman" w:hint="eastAsia"/>
          <w:kern w:val="0"/>
          <w:szCs w:val="21"/>
        </w:rPr>
        <w:t>23</w:t>
      </w:r>
      <w:r w:rsidRPr="00921D36">
        <w:rPr>
          <w:rFonts w:ascii="Times New Roman" w:hAnsi="Times New Roman"/>
          <w:kern w:val="0"/>
          <w:szCs w:val="21"/>
        </w:rPr>
        <w:t>．在探</w:t>
      </w:r>
      <w:r w:rsidRPr="00921D36">
        <w:rPr>
          <w:rFonts w:ascii="宋体" w:hAnsi="宋体"/>
          <w:kern w:val="0"/>
          <w:szCs w:val="21"/>
        </w:rPr>
        <w:t>究“杠杆的平衡条件”实验</w:t>
      </w:r>
      <w:r w:rsidRPr="00921D36">
        <w:rPr>
          <w:rFonts w:ascii="Times New Roman" w:hAnsi="Times New Roman"/>
          <w:kern w:val="0"/>
          <w:szCs w:val="21"/>
        </w:rPr>
        <w:t>中：</w:t>
      </w:r>
    </w:p>
    <w:p w:rsidR="00921D36" w:rsidRPr="00921D36" w:rsidP="00921D36" w14:paraId="54F200FB" w14:textId="77777777">
      <w:pPr>
        <w:spacing w:line="360" w:lineRule="auto"/>
        <w:ind w:firstLine="840" w:firstLineChars="4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921D36">
        <w:rPr>
          <w:rFonts w:ascii="Times New Roman" w:hAnsi="Times New Roman"/>
          <w:noProof/>
          <w:kern w:val="0"/>
          <w:szCs w:val="21"/>
        </w:rPr>
        <w:drawing>
          <wp:inline distT="0" distB="0" distL="0" distR="0">
            <wp:extent cx="4630455" cy="1105469"/>
            <wp:effectExtent l="0" t="0" r="0" b="0"/>
            <wp:docPr id="100019" name="图片 100019" descr="@@@c9c104df-f40d-4e9a-b83a-e37d01a59e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36758" cy="1106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D36" w:rsidRPr="00921D36" w:rsidP="00921D36" w14:paraId="631C8C4D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921D36">
        <w:rPr>
          <w:rFonts w:ascii="Times New Roman" w:hAnsi="Times New Roman"/>
          <w:kern w:val="0"/>
          <w:szCs w:val="21"/>
        </w:rPr>
        <w:t>（</w:t>
      </w:r>
      <w:r w:rsidRPr="00921D36">
        <w:rPr>
          <w:rFonts w:ascii="Times New Roman" w:hAnsi="Times New Roman"/>
          <w:kern w:val="0"/>
          <w:szCs w:val="21"/>
        </w:rPr>
        <w:t>1</w:t>
      </w:r>
      <w:r w:rsidRPr="00921D36">
        <w:rPr>
          <w:rFonts w:ascii="Times New Roman" w:hAnsi="Times New Roman"/>
          <w:kern w:val="0"/>
          <w:szCs w:val="21"/>
        </w:rPr>
        <w:t>）挂钩码前，杠杆在如图（</w:t>
      </w:r>
      <w:r w:rsidRPr="00921D36">
        <w:rPr>
          <w:rFonts w:ascii="Times New Roman" w:hAnsi="Times New Roman"/>
          <w:kern w:val="0"/>
          <w:szCs w:val="21"/>
        </w:rPr>
        <w:t>a</w:t>
      </w:r>
      <w:r w:rsidRPr="00921D36">
        <w:rPr>
          <w:rFonts w:ascii="Times New Roman" w:hAnsi="Times New Roman"/>
          <w:kern w:val="0"/>
          <w:szCs w:val="21"/>
        </w:rPr>
        <w:t>）所示的位置静止，此时杠杆</w:t>
      </w:r>
      <w:r w:rsidRPr="00921D36">
        <w:rPr>
          <w:rFonts w:ascii="Times New Roman" w:hAnsi="Times New Roman"/>
          <w:kern w:val="0"/>
          <w:szCs w:val="21"/>
          <w:u w:val="single"/>
        </w:rPr>
        <w:t xml:space="preserve">       </w:t>
      </w:r>
      <w:r w:rsidRPr="00921D36">
        <w:rPr>
          <w:rFonts w:ascii="Times New Roman" w:hAnsi="Times New Roman"/>
          <w:kern w:val="0"/>
          <w:szCs w:val="21"/>
        </w:rPr>
        <w:t>（选</w:t>
      </w:r>
      <w:r w:rsidRPr="00921D36">
        <w:rPr>
          <w:rFonts w:ascii="宋体" w:hAnsi="宋体"/>
          <w:kern w:val="0"/>
          <w:szCs w:val="21"/>
        </w:rPr>
        <w:t>填“是”或“不是”</w:t>
      </w:r>
      <w:r w:rsidRPr="00921D36">
        <w:rPr>
          <w:rFonts w:ascii="Times New Roman" w:hAnsi="Times New Roman"/>
          <w:kern w:val="0"/>
          <w:szCs w:val="21"/>
        </w:rPr>
        <w:t>）平衡状态；此时我们常把杠杆的平衡螺母向</w:t>
      </w:r>
      <w:r w:rsidRPr="00921D36">
        <w:rPr>
          <w:rFonts w:ascii="Times New Roman" w:hAnsi="Times New Roman"/>
          <w:kern w:val="0"/>
          <w:szCs w:val="21"/>
          <w:u w:val="single"/>
        </w:rPr>
        <w:t xml:space="preserve">         </w:t>
      </w:r>
      <w:r w:rsidRPr="00921D36">
        <w:rPr>
          <w:rFonts w:ascii="Times New Roman" w:hAnsi="Times New Roman"/>
          <w:kern w:val="0"/>
          <w:szCs w:val="21"/>
        </w:rPr>
        <w:t>调，直至在水平位置平衡；</w:t>
      </w:r>
    </w:p>
    <w:p w:rsidR="00921D36" w:rsidRPr="00921D36" w:rsidP="00921D36" w14:paraId="593F4E1F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921D36">
        <w:rPr>
          <w:rFonts w:ascii="Times New Roman" w:hAnsi="Times New Roman"/>
          <w:kern w:val="0"/>
          <w:szCs w:val="21"/>
        </w:rPr>
        <w:t>（</w:t>
      </w:r>
      <w:r w:rsidRPr="00921D36">
        <w:rPr>
          <w:rFonts w:ascii="Times New Roman" w:hAnsi="Times New Roman"/>
          <w:kern w:val="0"/>
          <w:szCs w:val="21"/>
        </w:rPr>
        <w:t>2</w:t>
      </w:r>
      <w:r w:rsidRPr="00921D36">
        <w:rPr>
          <w:rFonts w:ascii="Times New Roman" w:hAnsi="Times New Roman"/>
          <w:kern w:val="0"/>
          <w:szCs w:val="21"/>
        </w:rPr>
        <w:t>）如图（</w:t>
      </w:r>
      <w:r w:rsidRPr="00921D36">
        <w:rPr>
          <w:rFonts w:ascii="Times New Roman" w:hAnsi="Times New Roman"/>
          <w:kern w:val="0"/>
          <w:szCs w:val="21"/>
        </w:rPr>
        <w:t>b</w:t>
      </w:r>
      <w:r w:rsidRPr="00921D36">
        <w:rPr>
          <w:rFonts w:ascii="Times New Roman" w:hAnsi="Times New Roman"/>
          <w:kern w:val="0"/>
          <w:szCs w:val="21"/>
        </w:rPr>
        <w:t>）所示，在</w:t>
      </w:r>
      <w:r w:rsidRPr="00921D36">
        <w:rPr>
          <w:rFonts w:ascii="Times New Roman" w:hAnsi="Times New Roman"/>
          <w:i/>
          <w:kern w:val="0"/>
          <w:szCs w:val="21"/>
        </w:rPr>
        <w:t>A</w:t>
      </w:r>
      <w:r w:rsidRPr="00921D36">
        <w:rPr>
          <w:rFonts w:ascii="Times New Roman" w:hAnsi="Times New Roman"/>
          <w:kern w:val="0"/>
          <w:szCs w:val="21"/>
        </w:rPr>
        <w:t>点挂</w:t>
      </w:r>
      <w:r w:rsidRPr="00921D36">
        <w:rPr>
          <w:rFonts w:ascii="Times New Roman" w:hAnsi="Times New Roman"/>
          <w:kern w:val="0"/>
          <w:szCs w:val="21"/>
        </w:rPr>
        <w:t>2</w:t>
      </w:r>
      <w:r w:rsidRPr="00921D36">
        <w:rPr>
          <w:rFonts w:ascii="Times New Roman" w:hAnsi="Times New Roman"/>
          <w:kern w:val="0"/>
          <w:szCs w:val="21"/>
        </w:rPr>
        <w:t>个质量均为</w:t>
      </w:r>
      <w:r w:rsidRPr="00921D36">
        <w:rPr>
          <w:rFonts w:ascii="Times New Roman" w:hAnsi="Times New Roman"/>
          <w:kern w:val="0"/>
          <w:szCs w:val="21"/>
        </w:rPr>
        <w:t>50g</w:t>
      </w:r>
      <w:r w:rsidRPr="00921D36">
        <w:rPr>
          <w:rFonts w:ascii="Times New Roman" w:hAnsi="Times New Roman"/>
          <w:kern w:val="0"/>
          <w:szCs w:val="21"/>
        </w:rPr>
        <w:t>的钩码，在</w:t>
      </w:r>
      <w:r w:rsidRPr="00921D36">
        <w:rPr>
          <w:rFonts w:ascii="Times New Roman" w:hAnsi="Times New Roman"/>
          <w:i/>
          <w:kern w:val="0"/>
          <w:szCs w:val="21"/>
        </w:rPr>
        <w:t>B</w:t>
      </w:r>
      <w:r w:rsidRPr="00921D36">
        <w:rPr>
          <w:rFonts w:ascii="Times New Roman" w:hAnsi="Times New Roman"/>
          <w:kern w:val="0"/>
          <w:szCs w:val="21"/>
        </w:rPr>
        <w:t>点用弹簧测力计竖直向下拉杠杆，使其在水平位置平衡，目的是</w:t>
      </w:r>
      <w:r w:rsidRPr="00921D36">
        <w:rPr>
          <w:rFonts w:ascii="Times New Roman" w:hAnsi="Times New Roman"/>
          <w:kern w:val="0"/>
          <w:szCs w:val="21"/>
          <w:u w:val="single"/>
        </w:rPr>
        <w:t xml:space="preserve">       </w:t>
      </w:r>
      <w:r w:rsidRPr="00921D36">
        <w:rPr>
          <w:rFonts w:ascii="Times New Roman" w:hAnsi="Times New Roman"/>
          <w:kern w:val="0"/>
          <w:szCs w:val="21"/>
        </w:rPr>
        <w:t>，此时弹簧测力计的示数为</w:t>
      </w:r>
      <w:r w:rsidRPr="00921D36">
        <w:rPr>
          <w:rFonts w:ascii="Times New Roman" w:hAnsi="Times New Roman"/>
          <w:kern w:val="0"/>
          <w:szCs w:val="21"/>
          <w:u w:val="single"/>
        </w:rPr>
        <w:t xml:space="preserve">       </w:t>
      </w:r>
      <w:r w:rsidRPr="00921D36">
        <w:rPr>
          <w:rFonts w:ascii="Times New Roman" w:hAnsi="Times New Roman"/>
          <w:kern w:val="0"/>
          <w:szCs w:val="21"/>
        </w:rPr>
        <w:t>N</w:t>
      </w:r>
      <w:r w:rsidRPr="00921D36">
        <w:rPr>
          <w:rFonts w:ascii="Times New Roman" w:hAnsi="Times New Roman"/>
          <w:kern w:val="0"/>
          <w:szCs w:val="21"/>
        </w:rPr>
        <w:t>（</w:t>
      </w:r>
      <w:r w:rsidRPr="00921D36">
        <w:rPr>
          <w:rFonts w:ascii="Times New Roman" w:hAnsi="Times New Roman"/>
          <w:i/>
          <w:kern w:val="0"/>
          <w:szCs w:val="21"/>
        </w:rPr>
        <w:t>g</w:t>
      </w:r>
      <w:r w:rsidRPr="00921D36">
        <w:rPr>
          <w:rFonts w:ascii="Times New Roman" w:hAnsi="Times New Roman"/>
          <w:kern w:val="0"/>
          <w:szCs w:val="21"/>
        </w:rPr>
        <w:t>＝</w:t>
      </w:r>
      <w:r w:rsidRPr="00921D36">
        <w:rPr>
          <w:rFonts w:ascii="Times New Roman" w:hAnsi="Times New Roman"/>
          <w:kern w:val="0"/>
          <w:szCs w:val="21"/>
        </w:rPr>
        <w:t>10N/kg</w:t>
      </w:r>
      <w:r w:rsidRPr="00921D36">
        <w:rPr>
          <w:rFonts w:ascii="Times New Roman" w:hAnsi="Times New Roman"/>
          <w:kern w:val="0"/>
          <w:szCs w:val="21"/>
        </w:rPr>
        <w:t>）；</w:t>
      </w:r>
    </w:p>
    <w:p w:rsidR="00921D36" w:rsidRPr="00921D36" w:rsidP="00921D36" w14:paraId="6CA4E788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921D36">
        <w:rPr>
          <w:rFonts w:ascii="Times New Roman" w:hAnsi="Times New Roman"/>
          <w:kern w:val="0"/>
          <w:szCs w:val="21"/>
        </w:rPr>
        <w:t>（</w:t>
      </w:r>
      <w:r w:rsidRPr="00921D36">
        <w:rPr>
          <w:rFonts w:ascii="Times New Roman" w:hAnsi="Times New Roman"/>
          <w:kern w:val="0"/>
          <w:szCs w:val="21"/>
        </w:rPr>
        <w:t>3</w:t>
      </w:r>
      <w:r w:rsidRPr="00921D36">
        <w:rPr>
          <w:rFonts w:ascii="Times New Roman" w:hAnsi="Times New Roman"/>
          <w:kern w:val="0"/>
          <w:szCs w:val="21"/>
        </w:rPr>
        <w:t>）如图（</w:t>
      </w:r>
      <w:r w:rsidRPr="00921D36">
        <w:rPr>
          <w:rFonts w:ascii="Times New Roman" w:hAnsi="Times New Roman"/>
          <w:kern w:val="0"/>
          <w:szCs w:val="21"/>
        </w:rPr>
        <w:t>c</w:t>
      </w:r>
      <w:r w:rsidRPr="00921D36">
        <w:rPr>
          <w:rFonts w:ascii="Times New Roman" w:hAnsi="Times New Roman"/>
          <w:kern w:val="0"/>
          <w:szCs w:val="21"/>
        </w:rPr>
        <w:t>），保持</w:t>
      </w:r>
      <w:r w:rsidRPr="00921D36">
        <w:rPr>
          <w:rFonts w:ascii="Times New Roman" w:hAnsi="Times New Roman"/>
          <w:i/>
          <w:kern w:val="0"/>
          <w:szCs w:val="21"/>
        </w:rPr>
        <w:t>A</w:t>
      </w:r>
      <w:r w:rsidRPr="00921D36">
        <w:rPr>
          <w:rFonts w:ascii="Times New Roman" w:hAnsi="Times New Roman"/>
          <w:kern w:val="0"/>
          <w:szCs w:val="21"/>
        </w:rPr>
        <w:t>点所挂钩码的数量和位置不变，将弹簧测力计绕</w:t>
      </w:r>
      <w:r w:rsidRPr="00921D36">
        <w:rPr>
          <w:rFonts w:ascii="Times New Roman" w:hAnsi="Times New Roman"/>
          <w:i/>
          <w:kern w:val="0"/>
          <w:szCs w:val="21"/>
        </w:rPr>
        <w:t>B</w:t>
      </w:r>
      <w:r w:rsidRPr="00921D36">
        <w:rPr>
          <w:rFonts w:ascii="Times New Roman" w:hAnsi="Times New Roman"/>
          <w:kern w:val="0"/>
          <w:szCs w:val="21"/>
        </w:rPr>
        <w:t>点从</w:t>
      </w:r>
      <w:r w:rsidRPr="00921D36">
        <w:rPr>
          <w:rFonts w:ascii="Times New Roman" w:hAnsi="Times New Roman"/>
          <w:i/>
          <w:kern w:val="0"/>
          <w:szCs w:val="21"/>
        </w:rPr>
        <w:t>a</w:t>
      </w:r>
      <w:r w:rsidRPr="00921D36">
        <w:rPr>
          <w:rFonts w:ascii="Times New Roman" w:hAnsi="Times New Roman"/>
          <w:kern w:val="0"/>
          <w:szCs w:val="21"/>
        </w:rPr>
        <w:t>位置缓慢转到</w:t>
      </w:r>
      <w:r w:rsidRPr="00921D36">
        <w:rPr>
          <w:rFonts w:ascii="Times New Roman" w:hAnsi="Times New Roman"/>
          <w:i/>
          <w:kern w:val="0"/>
          <w:szCs w:val="21"/>
        </w:rPr>
        <w:t>b</w:t>
      </w:r>
      <w:r w:rsidRPr="00921D36">
        <w:rPr>
          <w:rFonts w:ascii="Times New Roman" w:hAnsi="Times New Roman"/>
          <w:kern w:val="0"/>
          <w:szCs w:val="21"/>
        </w:rPr>
        <w:t>位置，杠杆始终保持水平平衡，在此过程中拉力</w:t>
      </w:r>
      <w:r w:rsidRPr="00921D36">
        <w:rPr>
          <w:rFonts w:ascii="Times New Roman" w:hAnsi="Times New Roman"/>
          <w:i/>
          <w:kern w:val="0"/>
          <w:szCs w:val="21"/>
        </w:rPr>
        <w:t>F</w:t>
      </w:r>
      <w:r w:rsidRPr="00921D36">
        <w:rPr>
          <w:rFonts w:ascii="Times New Roman" w:hAnsi="Times New Roman"/>
          <w:i/>
          <w:kern w:val="0"/>
          <w:szCs w:val="21"/>
          <w:u w:val="single"/>
        </w:rPr>
        <w:t xml:space="preserve">     </w:t>
      </w:r>
      <w:r w:rsidRPr="00921D36">
        <w:rPr>
          <w:rFonts w:ascii="Times New Roman" w:hAnsi="Times New Roman"/>
          <w:kern w:val="0"/>
          <w:szCs w:val="21"/>
        </w:rPr>
        <w:t>（选</w:t>
      </w:r>
      <w:r w:rsidRPr="00921D36">
        <w:rPr>
          <w:rFonts w:ascii="宋体" w:hAnsi="宋体"/>
          <w:kern w:val="0"/>
          <w:szCs w:val="21"/>
        </w:rPr>
        <w:t>填“变大”、“变小”或“不变”）</w:t>
      </w:r>
      <w:r w:rsidRPr="00921D36">
        <w:rPr>
          <w:rFonts w:ascii="Times New Roman" w:hAnsi="Times New Roman"/>
          <w:kern w:val="0"/>
          <w:szCs w:val="21"/>
        </w:rPr>
        <w:t>；</w:t>
      </w:r>
    </w:p>
    <w:p w:rsidR="00921D36" w:rsidRPr="00921D36" w:rsidP="00921D36" w14:paraId="0D53384E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921D36">
        <w:rPr>
          <w:rFonts w:ascii="Times New Roman" w:hAnsi="Times New Roman"/>
          <w:kern w:val="0"/>
          <w:szCs w:val="21"/>
        </w:rPr>
        <w:t>（</w:t>
      </w:r>
      <w:r w:rsidRPr="00921D36">
        <w:rPr>
          <w:rFonts w:ascii="Times New Roman" w:hAnsi="Times New Roman"/>
          <w:kern w:val="0"/>
          <w:szCs w:val="21"/>
        </w:rPr>
        <w:t>4</w:t>
      </w:r>
      <w:r w:rsidRPr="00921D36">
        <w:rPr>
          <w:rFonts w:ascii="Times New Roman" w:hAnsi="Times New Roman"/>
          <w:kern w:val="0"/>
          <w:szCs w:val="21"/>
        </w:rPr>
        <w:t>）细心的小明发现取下钩码和测力计之后，摆动的杠杆尺能很快恢复至水平平衡，是因为杠杆的支点在杠杆尺的</w:t>
      </w:r>
      <w:r w:rsidRPr="00921D36">
        <w:rPr>
          <w:rFonts w:ascii="Times New Roman" w:hAnsi="Times New Roman"/>
          <w:kern w:val="0"/>
          <w:szCs w:val="21"/>
          <w:u w:val="single"/>
        </w:rPr>
        <w:t xml:space="preserve">          </w:t>
      </w:r>
      <w:r w:rsidRPr="00921D36">
        <w:rPr>
          <w:rFonts w:ascii="Times New Roman" w:hAnsi="Times New Roman"/>
          <w:kern w:val="0"/>
          <w:szCs w:val="21"/>
        </w:rPr>
        <w:t>（</w:t>
      </w:r>
      <w:r w:rsidRPr="00921D36">
        <w:rPr>
          <w:rFonts w:ascii="宋体" w:hAnsi="宋体"/>
          <w:kern w:val="0"/>
          <w:szCs w:val="21"/>
        </w:rPr>
        <w:t>“重心”、“重心偏上”、“重心偏下”）</w:t>
      </w:r>
      <w:r w:rsidRPr="00921D36">
        <w:rPr>
          <w:rFonts w:ascii="Times New Roman" w:hAnsi="Times New Roman"/>
          <w:kern w:val="0"/>
          <w:szCs w:val="21"/>
        </w:rPr>
        <w:t>；</w:t>
      </w:r>
    </w:p>
    <w:p w:rsidR="00921D36" w:rsidRPr="00921D36" w:rsidP="00921D36" w14:paraId="4CA3D164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921D36">
        <w:rPr>
          <w:rFonts w:ascii="Times New Roman" w:hAnsi="Times New Roman"/>
          <w:kern w:val="0"/>
          <w:szCs w:val="21"/>
        </w:rPr>
        <w:t>（</w:t>
      </w:r>
      <w:r w:rsidRPr="00921D36">
        <w:rPr>
          <w:rFonts w:ascii="Times New Roman" w:hAnsi="Times New Roman"/>
          <w:kern w:val="0"/>
          <w:szCs w:val="21"/>
        </w:rPr>
        <w:t>5</w:t>
      </w:r>
      <w:r w:rsidRPr="00921D36">
        <w:rPr>
          <w:rFonts w:ascii="Times New Roman" w:hAnsi="Times New Roman"/>
          <w:kern w:val="0"/>
          <w:szCs w:val="21"/>
        </w:rPr>
        <w:t>）同学们归纳出杠杆的平衡条件之后，小红所在的小组向老师反映她们的数据和结论不吻合，分析表格中的数据，你认为可能原因是：</w:t>
      </w:r>
      <w:r w:rsidRPr="00921D36">
        <w:rPr>
          <w:rFonts w:ascii="Times New Roman" w:hAnsi="Times New Roman"/>
          <w:kern w:val="0"/>
          <w:szCs w:val="21"/>
          <w:u w:val="single"/>
        </w:rPr>
        <w:t xml:space="preserve">          </w:t>
      </w:r>
      <w:r w:rsidRPr="00921D36">
        <w:rPr>
          <w:rFonts w:ascii="Times New Roman" w:hAnsi="Times New Roman"/>
          <w:kern w:val="0"/>
          <w:szCs w:val="21"/>
        </w:rPr>
        <w:t>。</w:t>
      </w:r>
    </w:p>
    <w:tbl>
      <w:tblPr>
        <w:tblW w:w="73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1468"/>
        <w:gridCol w:w="1451"/>
        <w:gridCol w:w="1451"/>
        <w:gridCol w:w="1468"/>
        <w:gridCol w:w="1468"/>
      </w:tblGrid>
      <w:tr w14:paraId="7AD1A30B" w14:textId="77777777" w:rsidTr="00A5782D">
        <w:tblPrEx>
          <w:tblW w:w="7306" w:type="dxa"/>
          <w:jc w:val="center"/>
          <w:tblLook w:val="04A0"/>
        </w:tblPrEx>
        <w:trPr>
          <w:trHeight w:val="284"/>
          <w:jc w:val="center"/>
        </w:trPr>
        <w:tc>
          <w:tcPr>
            <w:tcW w:w="1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21D36" w:rsidRPr="00921D36" w:rsidP="00921D36" w14:paraId="43A4C6FD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921D36">
              <w:rPr>
                <w:rFonts w:ascii="Times New Roman" w:hAnsi="Times New Roman"/>
                <w:kern w:val="0"/>
                <w:szCs w:val="21"/>
              </w:rPr>
              <w:t>测量序号</w:t>
            </w:r>
          </w:p>
        </w:tc>
        <w:tc>
          <w:tcPr>
            <w:tcW w:w="14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21D36" w:rsidRPr="00921D36" w:rsidP="00921D36" w14:paraId="2372B3B3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921D36">
              <w:rPr>
                <w:rFonts w:ascii="Times New Roman" w:hAnsi="Times New Roman"/>
                <w:i/>
                <w:kern w:val="0"/>
                <w:szCs w:val="21"/>
              </w:rPr>
              <w:t>F</w:t>
            </w:r>
            <w:r w:rsidRPr="00921D36">
              <w:rPr>
                <w:rFonts w:ascii="Times New Roman" w:hAnsi="Times New Roman"/>
                <w:iCs/>
                <w:kern w:val="0"/>
                <w:szCs w:val="21"/>
                <w:vertAlign w:val="subscript"/>
              </w:rPr>
              <w:t>1</w:t>
            </w:r>
            <w:r w:rsidRPr="00921D36">
              <w:rPr>
                <w:rFonts w:ascii="Times New Roman" w:hAnsi="Times New Roman"/>
                <w:kern w:val="0"/>
                <w:szCs w:val="21"/>
              </w:rPr>
              <w:t>/N</w:t>
            </w:r>
          </w:p>
        </w:tc>
        <w:tc>
          <w:tcPr>
            <w:tcW w:w="14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21D36" w:rsidRPr="00921D36" w:rsidP="00921D36" w14:paraId="0264A110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921D36">
              <w:rPr>
                <w:rFonts w:ascii="Times New Roman" w:hAnsi="Times New Roman"/>
                <w:i/>
                <w:kern w:val="0"/>
                <w:szCs w:val="21"/>
              </w:rPr>
              <w:t>l</w:t>
            </w:r>
            <w:r w:rsidRPr="00921D36">
              <w:rPr>
                <w:rFonts w:ascii="Times New Roman" w:hAnsi="Times New Roman"/>
                <w:iCs/>
                <w:kern w:val="0"/>
                <w:szCs w:val="21"/>
                <w:vertAlign w:val="subscript"/>
              </w:rPr>
              <w:t>1</w:t>
            </w:r>
            <w:r w:rsidRPr="00921D36">
              <w:rPr>
                <w:rFonts w:ascii="Times New Roman" w:hAnsi="Times New Roman"/>
                <w:kern w:val="0"/>
                <w:szCs w:val="21"/>
              </w:rPr>
              <w:t>/cm</w:t>
            </w:r>
          </w:p>
        </w:tc>
        <w:tc>
          <w:tcPr>
            <w:tcW w:w="1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21D36" w:rsidRPr="00921D36" w:rsidP="00921D36" w14:paraId="69839DC7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921D36">
              <w:rPr>
                <w:rFonts w:ascii="Times New Roman" w:hAnsi="Times New Roman"/>
                <w:i/>
                <w:kern w:val="0"/>
                <w:szCs w:val="21"/>
              </w:rPr>
              <w:t>F</w:t>
            </w:r>
            <w:r w:rsidRPr="00921D36">
              <w:rPr>
                <w:rFonts w:ascii="Times New Roman" w:hAnsi="Times New Roman"/>
                <w:iCs/>
                <w:kern w:val="0"/>
                <w:szCs w:val="21"/>
                <w:vertAlign w:val="subscript"/>
              </w:rPr>
              <w:t>2</w:t>
            </w:r>
            <w:r w:rsidRPr="00921D36">
              <w:rPr>
                <w:rFonts w:ascii="Times New Roman" w:hAnsi="Times New Roman"/>
                <w:kern w:val="0"/>
                <w:szCs w:val="21"/>
              </w:rPr>
              <w:t>/N</w:t>
            </w:r>
          </w:p>
        </w:tc>
        <w:tc>
          <w:tcPr>
            <w:tcW w:w="1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21D36" w:rsidRPr="00921D36" w:rsidP="00921D36" w14:paraId="7948D99F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921D36">
              <w:rPr>
                <w:rFonts w:ascii="Times New Roman" w:hAnsi="Times New Roman"/>
                <w:i/>
                <w:kern w:val="0"/>
                <w:szCs w:val="21"/>
              </w:rPr>
              <w:t>l</w:t>
            </w:r>
            <w:r w:rsidRPr="00921D36">
              <w:rPr>
                <w:rFonts w:ascii="Times New Roman" w:hAnsi="Times New Roman"/>
                <w:iCs/>
                <w:kern w:val="0"/>
                <w:szCs w:val="21"/>
                <w:vertAlign w:val="subscript"/>
              </w:rPr>
              <w:t>2</w:t>
            </w:r>
            <w:r w:rsidRPr="00921D36">
              <w:rPr>
                <w:rFonts w:ascii="Times New Roman" w:hAnsi="Times New Roman"/>
                <w:kern w:val="0"/>
                <w:szCs w:val="21"/>
              </w:rPr>
              <w:t>/cm</w:t>
            </w:r>
          </w:p>
        </w:tc>
      </w:tr>
      <w:tr w14:paraId="2B21C389" w14:textId="77777777" w:rsidTr="00A5782D">
        <w:tblPrEx>
          <w:tblW w:w="7306" w:type="dxa"/>
          <w:jc w:val="center"/>
          <w:tblLook w:val="04A0"/>
        </w:tblPrEx>
        <w:trPr>
          <w:trHeight w:val="252"/>
          <w:jc w:val="center"/>
        </w:trPr>
        <w:tc>
          <w:tcPr>
            <w:tcW w:w="1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21D36" w:rsidRPr="00921D36" w:rsidP="00921D36" w14:paraId="5768C79E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921D36">
              <w:rPr>
                <w:rFonts w:ascii="Times New Roman" w:hAnsi="Times New Roman"/>
                <w:kern w:val="0"/>
                <w:szCs w:val="21"/>
              </w:rPr>
              <w:t>1</w:t>
            </w:r>
          </w:p>
        </w:tc>
        <w:tc>
          <w:tcPr>
            <w:tcW w:w="14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21D36" w:rsidRPr="00921D36" w:rsidP="00921D36" w14:paraId="69BEE485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921D36">
              <w:rPr>
                <w:rFonts w:ascii="Times New Roman" w:hAnsi="Times New Roman"/>
                <w:kern w:val="0"/>
                <w:szCs w:val="21"/>
              </w:rPr>
              <w:t>1.4</w:t>
            </w:r>
          </w:p>
        </w:tc>
        <w:tc>
          <w:tcPr>
            <w:tcW w:w="14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21D36" w:rsidRPr="00921D36" w:rsidP="00921D36" w14:paraId="5B51A046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921D36">
              <w:rPr>
                <w:rFonts w:ascii="Times New Roman" w:hAnsi="Times New Roman"/>
                <w:kern w:val="0"/>
                <w:szCs w:val="21"/>
              </w:rPr>
              <w:t>5</w:t>
            </w:r>
          </w:p>
        </w:tc>
        <w:tc>
          <w:tcPr>
            <w:tcW w:w="1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21D36" w:rsidRPr="00921D36" w:rsidP="00921D36" w14:paraId="657E9517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921D36">
              <w:rPr>
                <w:rFonts w:ascii="Times New Roman" w:hAnsi="Times New Roman"/>
                <w:kern w:val="0"/>
                <w:szCs w:val="21"/>
              </w:rPr>
              <w:t>1</w:t>
            </w:r>
          </w:p>
        </w:tc>
        <w:tc>
          <w:tcPr>
            <w:tcW w:w="1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21D36" w:rsidRPr="00921D36" w:rsidP="00921D36" w14:paraId="442A7044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921D36">
              <w:rPr>
                <w:rFonts w:ascii="Times New Roman" w:hAnsi="Times New Roman"/>
                <w:kern w:val="0"/>
                <w:szCs w:val="21"/>
              </w:rPr>
              <w:t>5</w:t>
            </w:r>
          </w:p>
        </w:tc>
      </w:tr>
      <w:tr w14:paraId="29A0425B" w14:textId="77777777" w:rsidTr="00A5782D">
        <w:tblPrEx>
          <w:tblW w:w="7306" w:type="dxa"/>
          <w:jc w:val="center"/>
          <w:tblLook w:val="04A0"/>
        </w:tblPrEx>
        <w:trPr>
          <w:trHeight w:val="252"/>
          <w:jc w:val="center"/>
        </w:trPr>
        <w:tc>
          <w:tcPr>
            <w:tcW w:w="1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21D36" w:rsidRPr="00921D36" w:rsidP="00921D36" w14:paraId="495728A6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921D36">
              <w:rPr>
                <w:rFonts w:ascii="Times New Roman" w:hAnsi="Times New Roman"/>
                <w:kern w:val="0"/>
                <w:szCs w:val="21"/>
              </w:rPr>
              <w:t>2</w:t>
            </w:r>
          </w:p>
        </w:tc>
        <w:tc>
          <w:tcPr>
            <w:tcW w:w="14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21D36" w:rsidRPr="00921D36" w:rsidP="00921D36" w14:paraId="2FBF45E4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921D36">
              <w:rPr>
                <w:rFonts w:ascii="Times New Roman" w:hAnsi="Times New Roman"/>
                <w:kern w:val="0"/>
                <w:szCs w:val="21"/>
              </w:rPr>
              <w:t>2.9</w:t>
            </w:r>
          </w:p>
        </w:tc>
        <w:tc>
          <w:tcPr>
            <w:tcW w:w="14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21D36" w:rsidRPr="00921D36" w:rsidP="00921D36" w14:paraId="57E910A5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921D36">
              <w:rPr>
                <w:rFonts w:ascii="Times New Roman" w:hAnsi="Times New Roman"/>
                <w:kern w:val="0"/>
                <w:szCs w:val="21"/>
              </w:rPr>
              <w:t>10</w:t>
            </w:r>
          </w:p>
        </w:tc>
        <w:tc>
          <w:tcPr>
            <w:tcW w:w="1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21D36" w:rsidRPr="00921D36" w:rsidP="00921D36" w14:paraId="23307B76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921D36">
              <w:rPr>
                <w:rFonts w:ascii="Times New Roman" w:hAnsi="Times New Roman"/>
                <w:kern w:val="0"/>
                <w:szCs w:val="21"/>
              </w:rPr>
              <w:t>2.5</w:t>
            </w:r>
          </w:p>
        </w:tc>
        <w:tc>
          <w:tcPr>
            <w:tcW w:w="1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21D36" w:rsidRPr="00921D36" w:rsidP="00921D36" w14:paraId="15FD1877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921D36">
              <w:rPr>
                <w:rFonts w:ascii="Times New Roman" w:hAnsi="Times New Roman"/>
                <w:kern w:val="0"/>
                <w:szCs w:val="21"/>
              </w:rPr>
              <w:t>10</w:t>
            </w:r>
          </w:p>
        </w:tc>
      </w:tr>
      <w:tr w14:paraId="5EE0CD30" w14:textId="77777777" w:rsidTr="00A5782D">
        <w:tblPrEx>
          <w:tblW w:w="7306" w:type="dxa"/>
          <w:jc w:val="center"/>
          <w:tblLook w:val="04A0"/>
        </w:tblPrEx>
        <w:trPr>
          <w:trHeight w:val="252"/>
          <w:jc w:val="center"/>
        </w:trPr>
        <w:tc>
          <w:tcPr>
            <w:tcW w:w="1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21D36" w:rsidRPr="00921D36" w:rsidP="00921D36" w14:paraId="041E6E96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921D36">
              <w:rPr>
                <w:rFonts w:ascii="Times New Roman" w:hAnsi="Times New Roman"/>
                <w:kern w:val="0"/>
                <w:szCs w:val="21"/>
              </w:rPr>
              <w:t>3</w:t>
            </w:r>
          </w:p>
        </w:tc>
        <w:tc>
          <w:tcPr>
            <w:tcW w:w="14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21D36" w:rsidRPr="00921D36" w:rsidP="00921D36" w14:paraId="1E851596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921D36">
              <w:rPr>
                <w:rFonts w:ascii="Times New Roman" w:hAnsi="Times New Roman"/>
                <w:kern w:val="0"/>
                <w:szCs w:val="21"/>
              </w:rPr>
              <w:t>2.4</w:t>
            </w:r>
          </w:p>
        </w:tc>
        <w:tc>
          <w:tcPr>
            <w:tcW w:w="14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21D36" w:rsidRPr="00921D36" w:rsidP="00921D36" w14:paraId="7299CB98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921D36">
              <w:rPr>
                <w:rFonts w:ascii="Times New Roman" w:hAnsi="Times New Roman"/>
                <w:kern w:val="0"/>
                <w:szCs w:val="21"/>
              </w:rPr>
              <w:t>15</w:t>
            </w:r>
          </w:p>
        </w:tc>
        <w:tc>
          <w:tcPr>
            <w:tcW w:w="1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21D36" w:rsidRPr="00921D36" w:rsidP="00921D36" w14:paraId="11247797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921D36">
              <w:rPr>
                <w:rFonts w:ascii="Times New Roman" w:hAnsi="Times New Roman"/>
                <w:kern w:val="0"/>
                <w:szCs w:val="21"/>
              </w:rPr>
              <w:t>1.5</w:t>
            </w:r>
          </w:p>
        </w:tc>
        <w:tc>
          <w:tcPr>
            <w:tcW w:w="1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21D36" w:rsidRPr="00921D36" w:rsidP="00921D36" w14:paraId="3F0C8897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921D36">
              <w:rPr>
                <w:rFonts w:ascii="Times New Roman" w:hAnsi="Times New Roman"/>
                <w:kern w:val="0"/>
                <w:szCs w:val="21"/>
              </w:rPr>
              <w:t>20</w:t>
            </w:r>
          </w:p>
        </w:tc>
      </w:tr>
      <w:tr w14:paraId="50C8FFB5" w14:textId="77777777" w:rsidTr="00A5782D">
        <w:tblPrEx>
          <w:tblW w:w="7306" w:type="dxa"/>
          <w:jc w:val="center"/>
          <w:tblLook w:val="04A0"/>
        </w:tblPrEx>
        <w:trPr>
          <w:trHeight w:val="252"/>
          <w:jc w:val="center"/>
        </w:trPr>
        <w:tc>
          <w:tcPr>
            <w:tcW w:w="1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21D36" w:rsidRPr="00921D36" w:rsidP="00921D36" w14:paraId="712C9D73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921D36">
              <w:rPr>
                <w:rFonts w:ascii="Times New Roman" w:hAnsi="Times New Roman"/>
                <w:kern w:val="0"/>
                <w:szCs w:val="21"/>
              </w:rPr>
              <w:t>4</w:t>
            </w:r>
          </w:p>
        </w:tc>
        <w:tc>
          <w:tcPr>
            <w:tcW w:w="14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21D36" w:rsidRPr="00921D36" w:rsidP="00921D36" w14:paraId="57A13E03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921D36">
              <w:rPr>
                <w:rFonts w:ascii="Times New Roman" w:hAnsi="Times New Roman"/>
                <w:kern w:val="0"/>
                <w:szCs w:val="21"/>
              </w:rPr>
              <w:t>1.9</w:t>
            </w:r>
          </w:p>
        </w:tc>
        <w:tc>
          <w:tcPr>
            <w:tcW w:w="14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21D36" w:rsidRPr="00921D36" w:rsidP="00921D36" w14:paraId="5FD4CF08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921D36">
              <w:rPr>
                <w:rFonts w:ascii="Times New Roman" w:hAnsi="Times New Roman"/>
                <w:kern w:val="0"/>
                <w:szCs w:val="21"/>
              </w:rPr>
              <w:t>20</w:t>
            </w:r>
          </w:p>
        </w:tc>
        <w:tc>
          <w:tcPr>
            <w:tcW w:w="1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21D36" w:rsidRPr="00921D36" w:rsidP="00921D36" w14:paraId="02174CDD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921D36">
              <w:rPr>
                <w:rFonts w:ascii="Times New Roman" w:hAnsi="Times New Roman"/>
                <w:kern w:val="0"/>
                <w:szCs w:val="21"/>
              </w:rPr>
              <w:t>2</w:t>
            </w:r>
          </w:p>
        </w:tc>
        <w:tc>
          <w:tcPr>
            <w:tcW w:w="1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21D36" w:rsidRPr="00921D36" w:rsidP="00921D36" w14:paraId="52EC5D6D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921D36">
              <w:rPr>
                <w:rFonts w:ascii="Times New Roman" w:hAnsi="Times New Roman"/>
                <w:kern w:val="0"/>
                <w:szCs w:val="21"/>
              </w:rPr>
              <w:t>15</w:t>
            </w:r>
          </w:p>
        </w:tc>
      </w:tr>
    </w:tbl>
    <w:p w:rsidR="00921D36" w:rsidRPr="00921D36" w:rsidP="00921D36" w14:paraId="7ABAE480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921D36">
        <w:rPr>
          <w:rFonts w:ascii="Times New Roman" w:hAnsi="Times New Roman" w:hint="eastAsia"/>
          <w:kern w:val="0"/>
          <w:szCs w:val="21"/>
        </w:rPr>
        <w:t xml:space="preserve">24. </w:t>
      </w:r>
      <w:r w:rsidRPr="00921D36">
        <w:rPr>
          <w:rFonts w:ascii="Times New Roman" w:hAnsi="Times New Roman"/>
          <w:kern w:val="0"/>
          <w:szCs w:val="21"/>
        </w:rPr>
        <w:t>引体向上是同学们经常做的一项健身运动，如图所示，小星同学能连续做</w:t>
      </w:r>
      <w:r w:rsidRPr="00921D36">
        <w:rPr>
          <w:rFonts w:ascii="Times New Roman" w:hAnsi="Times New Roman"/>
          <w:kern w:val="0"/>
          <w:szCs w:val="21"/>
        </w:rPr>
        <w:t>10</w:t>
      </w:r>
      <w:r w:rsidRPr="00921D36">
        <w:rPr>
          <w:rFonts w:ascii="Times New Roman" w:hAnsi="Times New Roman"/>
          <w:kern w:val="0"/>
          <w:szCs w:val="21"/>
        </w:rPr>
        <w:t>个规范的引体向上动作。综合实践活动小组的同学想估测小星同学做</w:t>
      </w:r>
      <w:r w:rsidRPr="00921D36">
        <w:rPr>
          <w:rFonts w:ascii="Times New Roman" w:hAnsi="Times New Roman"/>
          <w:kern w:val="0"/>
          <w:szCs w:val="21"/>
        </w:rPr>
        <w:t>10</w:t>
      </w:r>
      <w:r w:rsidRPr="00921D36">
        <w:rPr>
          <w:rFonts w:ascii="Times New Roman" w:hAnsi="Times New Roman"/>
          <w:kern w:val="0"/>
          <w:szCs w:val="21"/>
        </w:rPr>
        <w:t>个规范动作时的功率。</w:t>
      </w:r>
    </w:p>
    <w:p w:rsidR="00921D36" w:rsidRPr="00921D36" w:rsidP="00921D36" w14:paraId="6EDCF5E3" w14:textId="77777777">
      <w:pPr>
        <w:spacing w:line="360" w:lineRule="auto"/>
        <w:ind w:firstLine="2940" w:firstLineChars="14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921D36">
        <w:rPr>
          <w:rFonts w:ascii="Times New Roman" w:hAnsi="Times New Roman"/>
          <w:noProof/>
          <w:kern w:val="0"/>
          <w:szCs w:val="21"/>
        </w:rPr>
        <w:drawing>
          <wp:inline distT="0" distB="0" distL="0" distR="0">
            <wp:extent cx="1143000" cy="1276350"/>
            <wp:effectExtent l="0" t="0" r="0" b="0"/>
            <wp:docPr id="100023" name="图片 100023" descr="@@@2baa740e-93db-4fc9-b466-8d87df7f87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D36" w:rsidRPr="00921D36" w:rsidP="00921D36" w14:paraId="2DD1FB2E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921D36">
        <w:rPr>
          <w:rFonts w:ascii="Times New Roman" w:hAnsi="Times New Roman"/>
          <w:kern w:val="0"/>
          <w:szCs w:val="21"/>
        </w:rPr>
        <w:t>(1)</w:t>
      </w:r>
      <w:r w:rsidRPr="00921D36">
        <w:rPr>
          <w:rFonts w:ascii="Times New Roman" w:hAnsi="Times New Roman"/>
          <w:kern w:val="0"/>
          <w:szCs w:val="21"/>
        </w:rPr>
        <w:t>所需要的测量器材有体重计、</w:t>
      </w:r>
      <w:r w:rsidRPr="00921D36">
        <w:rPr>
          <w:rFonts w:ascii="Times New Roman" w:hAnsi="Times New Roman"/>
          <w:kern w:val="0"/>
          <w:szCs w:val="21"/>
          <w:u w:val="single"/>
        </w:rPr>
        <w:t xml:space="preserve">        </w:t>
      </w:r>
      <w:r w:rsidRPr="00921D36">
        <w:rPr>
          <w:rFonts w:ascii="Times New Roman" w:hAnsi="Times New Roman"/>
          <w:kern w:val="0"/>
          <w:szCs w:val="21"/>
        </w:rPr>
        <w:t>和</w:t>
      </w:r>
      <w:r w:rsidRPr="00921D36">
        <w:rPr>
          <w:rFonts w:ascii="Times New Roman" w:hAnsi="Times New Roman"/>
          <w:kern w:val="0"/>
          <w:szCs w:val="21"/>
          <w:u w:val="single"/>
        </w:rPr>
        <w:t xml:space="preserve">        </w:t>
      </w:r>
      <w:r w:rsidRPr="00921D36">
        <w:rPr>
          <w:rFonts w:ascii="Times New Roman" w:hAnsi="Times New Roman"/>
          <w:kern w:val="0"/>
          <w:szCs w:val="21"/>
        </w:rPr>
        <w:t>；</w:t>
      </w:r>
    </w:p>
    <w:p w:rsidR="00921D36" w:rsidRPr="00921D36" w:rsidP="00921D36" w14:paraId="6B9DD4F9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921D36">
        <w:rPr>
          <w:rFonts w:ascii="Times New Roman" w:hAnsi="Times New Roman"/>
          <w:kern w:val="0"/>
          <w:szCs w:val="21"/>
        </w:rPr>
        <w:t>(2)</w:t>
      </w:r>
      <w:r w:rsidRPr="00921D36">
        <w:rPr>
          <w:rFonts w:ascii="Times New Roman" w:hAnsi="Times New Roman"/>
          <w:kern w:val="0"/>
          <w:szCs w:val="21"/>
        </w:rPr>
        <w:t>下表是综合实践活动小组设计的实验记录表格，表格</w:t>
      </w:r>
      <w:r w:rsidRPr="00921D36">
        <w:rPr>
          <w:rFonts w:ascii="Times New Roman" w:hAnsi="Times New Roman"/>
          <w:i/>
          <w:kern w:val="0"/>
          <w:szCs w:val="21"/>
        </w:rPr>
        <w:t>a</w:t>
      </w:r>
      <w:r w:rsidRPr="00921D36">
        <w:rPr>
          <w:rFonts w:ascii="Times New Roman" w:hAnsi="Times New Roman"/>
          <w:kern w:val="0"/>
          <w:szCs w:val="21"/>
        </w:rPr>
        <w:t>处应填上：</w:t>
      </w:r>
      <w:r w:rsidRPr="00921D36">
        <w:rPr>
          <w:rFonts w:ascii="Times New Roman" w:hAnsi="Times New Roman"/>
          <w:kern w:val="0"/>
          <w:szCs w:val="21"/>
          <w:u w:val="single"/>
        </w:rPr>
        <w:t xml:space="preserve">        </w:t>
      </w:r>
      <w:r w:rsidRPr="00921D36">
        <w:rPr>
          <w:rFonts w:ascii="Times New Roman" w:hAnsi="Times New Roman"/>
          <w:kern w:val="0"/>
          <w:szCs w:val="21"/>
        </w:rPr>
        <w:t>；（表格第二行空格不需要填写数据）</w:t>
      </w:r>
    </w:p>
    <w:tbl>
      <w:tblPr>
        <w:tblW w:w="82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2070"/>
        <w:gridCol w:w="2070"/>
        <w:gridCol w:w="2070"/>
        <w:gridCol w:w="2070"/>
      </w:tblGrid>
      <w:tr w14:paraId="7F6D53B4" w14:textId="77777777" w:rsidTr="00A5782D">
        <w:tblPrEx>
          <w:tblW w:w="8280" w:type="dxa"/>
          <w:jc w:val="center"/>
          <w:tblLook w:val="04A0"/>
        </w:tblPrEx>
        <w:trPr>
          <w:jc w:val="center"/>
        </w:trPr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21D36" w:rsidRPr="00921D36" w:rsidP="00921D36" w14:paraId="21003651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921D36">
              <w:rPr>
                <w:rFonts w:ascii="Times New Roman" w:hAnsi="Times New Roman"/>
                <w:kern w:val="0"/>
                <w:szCs w:val="21"/>
              </w:rPr>
              <w:t>小星的质量</w:t>
            </w:r>
            <w:r w:rsidRPr="00921D36">
              <w:rPr>
                <w:rFonts w:ascii="Times New Roman" w:hAnsi="Times New Roman"/>
                <w:i/>
                <w:kern w:val="0"/>
                <w:szCs w:val="21"/>
              </w:rPr>
              <w:t>m</w:t>
            </w:r>
            <w:r w:rsidRPr="00921D36">
              <w:rPr>
                <w:rFonts w:ascii="Times New Roman" w:hAnsi="Times New Roman"/>
                <w:kern w:val="0"/>
                <w:szCs w:val="21"/>
              </w:rPr>
              <w:t>/kg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21D36" w:rsidRPr="00921D36" w:rsidP="00921D36" w14:paraId="20307D98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921D36">
              <w:rPr>
                <w:rFonts w:ascii="Times New Roman" w:hAnsi="Times New Roman"/>
                <w:i/>
                <w:kern w:val="0"/>
                <w:szCs w:val="21"/>
              </w:rPr>
              <w:t>a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21D36" w:rsidRPr="00921D36" w:rsidP="00921D36" w14:paraId="7F4F0496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921D36">
              <w:rPr>
                <w:rFonts w:ascii="Times New Roman" w:hAnsi="Times New Roman"/>
                <w:kern w:val="0"/>
                <w:szCs w:val="21"/>
              </w:rPr>
              <w:t>总时间</w:t>
            </w:r>
            <w:r w:rsidRPr="00921D36">
              <w:rPr>
                <w:rFonts w:ascii="Times New Roman" w:hAnsi="Times New Roman"/>
                <w:i/>
                <w:kern w:val="0"/>
                <w:szCs w:val="21"/>
              </w:rPr>
              <w:t>t</w:t>
            </w:r>
            <w:r w:rsidRPr="00921D36">
              <w:rPr>
                <w:rFonts w:ascii="Times New Roman" w:hAnsi="Times New Roman"/>
                <w:kern w:val="0"/>
                <w:szCs w:val="21"/>
              </w:rPr>
              <w:t>/s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21D36" w:rsidRPr="00921D36" w:rsidP="00921D36" w14:paraId="156FDC91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921D36">
              <w:rPr>
                <w:rFonts w:ascii="Times New Roman" w:hAnsi="Times New Roman"/>
                <w:kern w:val="0"/>
                <w:szCs w:val="21"/>
              </w:rPr>
              <w:t>功率</w:t>
            </w:r>
            <w:r w:rsidRPr="00921D36">
              <w:rPr>
                <w:rFonts w:ascii="Times New Roman" w:hAnsi="Times New Roman"/>
                <w:i/>
                <w:kern w:val="0"/>
                <w:szCs w:val="21"/>
              </w:rPr>
              <w:t>P</w:t>
            </w:r>
            <w:r w:rsidRPr="00921D36">
              <w:rPr>
                <w:rFonts w:ascii="Times New Roman" w:hAnsi="Times New Roman"/>
                <w:kern w:val="0"/>
                <w:szCs w:val="21"/>
              </w:rPr>
              <w:t>/W</w:t>
            </w:r>
          </w:p>
        </w:tc>
      </w:tr>
      <w:tr w14:paraId="7EF49527" w14:textId="77777777" w:rsidTr="00A5782D">
        <w:tblPrEx>
          <w:tblW w:w="8280" w:type="dxa"/>
          <w:jc w:val="center"/>
          <w:tblLook w:val="04A0"/>
        </w:tblPrEx>
        <w:trPr>
          <w:jc w:val="center"/>
        </w:trPr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21D36" w:rsidRPr="00921D36" w:rsidP="00921D36" w14:paraId="203126F7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21D36" w:rsidRPr="00921D36" w:rsidP="00921D36" w14:paraId="18B08DE7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21D36" w:rsidRPr="00921D36" w:rsidP="00921D36" w14:paraId="484084EC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21D36" w:rsidRPr="00921D36" w:rsidP="00921D36" w14:paraId="6E383FCD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</w:p>
        </w:tc>
      </w:tr>
    </w:tbl>
    <w:p w:rsidR="00921D36" w:rsidRPr="00921D36" w:rsidP="00921D36" w14:paraId="080AF8C6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921D36">
        <w:rPr>
          <w:rFonts w:ascii="Times New Roman" w:hAnsi="Times New Roman"/>
          <w:kern w:val="0"/>
          <w:szCs w:val="21"/>
        </w:rPr>
        <w:t>(3)</w:t>
      </w:r>
      <w:r w:rsidRPr="00921D36">
        <w:rPr>
          <w:rFonts w:ascii="Times New Roman" w:hAnsi="Times New Roman"/>
          <w:kern w:val="0"/>
          <w:szCs w:val="21"/>
        </w:rPr>
        <w:t>小星同学做引体向上的功率表达式</w:t>
      </w:r>
      <w:r w:rsidRPr="00921D36">
        <w:rPr>
          <w:rFonts w:ascii="Times New Roman" w:hAnsi="Times New Roman"/>
          <w:i/>
          <w:kern w:val="0"/>
          <w:szCs w:val="21"/>
        </w:rPr>
        <w:t>P</w:t>
      </w:r>
      <w:r w:rsidRPr="00921D36">
        <w:rPr>
          <w:rFonts w:ascii="Times New Roman" w:hAnsi="Times New Roman"/>
          <w:kern w:val="0"/>
          <w:szCs w:val="21"/>
        </w:rPr>
        <w:t>=</w:t>
      </w:r>
      <w:r w:rsidRPr="00921D36">
        <w:rPr>
          <w:rFonts w:ascii="Times New Roman" w:hAnsi="Times New Roman"/>
          <w:kern w:val="0"/>
          <w:szCs w:val="21"/>
          <w:u w:val="single"/>
        </w:rPr>
        <w:t xml:space="preserve">        </w:t>
      </w:r>
      <w:r w:rsidRPr="00921D36">
        <w:rPr>
          <w:rFonts w:ascii="Times New Roman" w:hAnsi="Times New Roman"/>
          <w:kern w:val="0"/>
          <w:szCs w:val="21"/>
        </w:rPr>
        <w:t>（利用表中物理量的符号表示）；</w:t>
      </w:r>
    </w:p>
    <w:p w:rsidR="00921D36" w:rsidRPr="00921D36" w:rsidP="00921D36" w14:paraId="27F6844B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921D36">
        <w:rPr>
          <w:rFonts w:ascii="Times New Roman" w:hAnsi="Times New Roman"/>
          <w:kern w:val="0"/>
          <w:szCs w:val="21"/>
        </w:rPr>
        <w:t>(4)</w:t>
      </w:r>
      <w:r w:rsidRPr="00921D36">
        <w:rPr>
          <w:rFonts w:ascii="Times New Roman" w:hAnsi="Times New Roman"/>
          <w:kern w:val="0"/>
          <w:szCs w:val="21"/>
        </w:rPr>
        <w:t>新考法：在实验后反思交流中，小天同学提出也可以通过记下</w:t>
      </w:r>
      <w:r w:rsidRPr="00921D36">
        <w:rPr>
          <w:rFonts w:ascii="Times New Roman" w:hAnsi="Times New Roman"/>
          <w:kern w:val="0"/>
          <w:szCs w:val="21"/>
        </w:rPr>
        <w:t>1min</w:t>
      </w:r>
      <w:r w:rsidRPr="00921D36">
        <w:rPr>
          <w:rFonts w:ascii="Times New Roman" w:hAnsi="Times New Roman"/>
          <w:kern w:val="0"/>
          <w:szCs w:val="21"/>
        </w:rPr>
        <w:t>内做引体向上的次数来测量做引体向上的功率的大小，小天提出的测量方式与综合实践活动小组的测量方式相比，你觉得哪个更好？并简述理由：</w:t>
      </w:r>
      <w:r w:rsidRPr="00921D36">
        <w:rPr>
          <w:rFonts w:ascii="Times New Roman" w:hAnsi="Times New Roman"/>
          <w:kern w:val="0"/>
          <w:szCs w:val="21"/>
          <w:u w:val="single"/>
        </w:rPr>
        <w:t xml:space="preserve">        </w:t>
      </w:r>
      <w:r w:rsidRPr="00921D36">
        <w:rPr>
          <w:rFonts w:ascii="Times New Roman" w:hAnsi="Times New Roman"/>
          <w:kern w:val="0"/>
          <w:szCs w:val="21"/>
        </w:rPr>
        <w:t>。</w:t>
      </w:r>
    </w:p>
    <w:p w:rsidR="00921D36" w:rsidRPr="00921D36" w:rsidP="00921D36" w14:paraId="373E0C36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921D36">
        <w:rPr>
          <w:rFonts w:ascii="Times New Roman" w:hAnsi="Times New Roman" w:hint="eastAsia"/>
          <w:kern w:val="0"/>
          <w:szCs w:val="21"/>
        </w:rPr>
        <w:t xml:space="preserve">25. </w:t>
      </w:r>
      <w:r w:rsidRPr="00921D36">
        <w:rPr>
          <w:rFonts w:ascii="Times New Roman" w:hAnsi="Times New Roman"/>
          <w:kern w:val="0"/>
          <w:szCs w:val="21"/>
        </w:rPr>
        <w:t>用如图所示的实验装置测量杠杆的机械效率，实验时，竖直向上匀速拉动弹簧测力计，使挂在较长杠杆下面的钩码缓缓上升，不考虑摩擦。</w:t>
      </w:r>
    </w:p>
    <w:p w:rsidR="00921D36" w:rsidRPr="00921D36" w:rsidP="00921D36" w14:paraId="62673AB9" w14:textId="77777777">
      <w:pPr>
        <w:spacing w:line="360" w:lineRule="auto"/>
        <w:ind w:firstLine="2730" w:firstLineChars="13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921D36">
        <w:rPr>
          <w:rFonts w:ascii="Times New Roman" w:hAnsi="Times New Roman"/>
          <w:noProof/>
          <w:kern w:val="0"/>
          <w:szCs w:val="21"/>
        </w:rPr>
        <w:drawing>
          <wp:inline distT="0" distB="0" distL="0" distR="0">
            <wp:extent cx="1552575" cy="1123950"/>
            <wp:effectExtent l="0" t="0" r="0" b="0"/>
            <wp:docPr id="100027" name="图片 100027" descr="@@@2ec6fe75-6557-4668-bd24-c9d68aa343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D36" w:rsidRPr="00921D36" w:rsidP="00921D36" w14:paraId="2D44B382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921D36">
        <w:rPr>
          <w:rFonts w:ascii="Times New Roman" w:hAnsi="Times New Roman"/>
          <w:kern w:val="0"/>
          <w:szCs w:val="21"/>
        </w:rPr>
        <w:t>（</w:t>
      </w:r>
      <w:r w:rsidRPr="00921D36">
        <w:rPr>
          <w:rFonts w:ascii="Times New Roman" w:hAnsi="Times New Roman"/>
          <w:kern w:val="0"/>
          <w:szCs w:val="21"/>
        </w:rPr>
        <w:t>1</w:t>
      </w:r>
      <w:r w:rsidRPr="00921D36">
        <w:rPr>
          <w:rFonts w:ascii="Times New Roman" w:hAnsi="Times New Roman"/>
          <w:kern w:val="0"/>
          <w:szCs w:val="21"/>
        </w:rPr>
        <w:t>）如图所示测力计的示数</w:t>
      </w:r>
      <w:r w:rsidRPr="00921D36">
        <w:rPr>
          <w:rFonts w:ascii="Times New Roman" w:hAnsi="Times New Roman"/>
          <w:i/>
          <w:kern w:val="0"/>
          <w:szCs w:val="21"/>
        </w:rPr>
        <w:t>F</w:t>
      </w:r>
      <w:r w:rsidRPr="00921D36">
        <w:rPr>
          <w:rFonts w:ascii="Times New Roman" w:hAnsi="Times New Roman"/>
          <w:kern w:val="0"/>
          <w:szCs w:val="21"/>
        </w:rPr>
        <w:t>为</w:t>
      </w:r>
      <w:r w:rsidRPr="00921D36">
        <w:rPr>
          <w:rFonts w:ascii="Times New Roman" w:hAnsi="Times New Roman"/>
          <w:kern w:val="0"/>
          <w:szCs w:val="21"/>
        </w:rPr>
        <w:t xml:space="preserve"> </w:t>
      </w:r>
      <w:r w:rsidRPr="00921D36">
        <w:rPr>
          <w:rFonts w:ascii="Times New Roman" w:hAnsi="Times New Roman"/>
          <w:kern w:val="0"/>
          <w:szCs w:val="21"/>
          <w:u w:val="single"/>
        </w:rPr>
        <w:t xml:space="preserve">      </w:t>
      </w:r>
      <w:r w:rsidRPr="00921D36">
        <w:rPr>
          <w:rFonts w:ascii="Times New Roman" w:hAnsi="Times New Roman"/>
          <w:kern w:val="0"/>
          <w:szCs w:val="21"/>
        </w:rPr>
        <w:t>N</w:t>
      </w:r>
      <w:r w:rsidRPr="00921D36">
        <w:rPr>
          <w:rFonts w:ascii="Times New Roman" w:hAnsi="Times New Roman"/>
          <w:kern w:val="0"/>
          <w:szCs w:val="21"/>
        </w:rPr>
        <w:t>，实验中，将两个相同的钩码悬挂在</w:t>
      </w:r>
      <w:r w:rsidRPr="00921D36">
        <w:rPr>
          <w:rFonts w:ascii="Times New Roman" w:hAnsi="Times New Roman"/>
          <w:i/>
          <w:kern w:val="0"/>
          <w:szCs w:val="21"/>
        </w:rPr>
        <w:t>A</w:t>
      </w:r>
      <w:r w:rsidRPr="00921D36">
        <w:rPr>
          <w:rFonts w:ascii="Times New Roman" w:hAnsi="Times New Roman"/>
          <w:kern w:val="0"/>
          <w:szCs w:val="21"/>
        </w:rPr>
        <w:t>点沿竖直方向匀速将杠杆至图中虚线位置，在此过程中弹簧测力计示数</w:t>
      </w:r>
      <w:r w:rsidRPr="00921D36">
        <w:rPr>
          <w:rFonts w:ascii="Times New Roman" w:hAnsi="Times New Roman"/>
          <w:kern w:val="0"/>
          <w:szCs w:val="21"/>
        </w:rPr>
        <w:t xml:space="preserve"> </w:t>
      </w:r>
      <w:r w:rsidRPr="00921D36">
        <w:rPr>
          <w:rFonts w:ascii="Times New Roman" w:hAnsi="Times New Roman"/>
          <w:kern w:val="0"/>
          <w:szCs w:val="21"/>
          <w:u w:val="single"/>
        </w:rPr>
        <w:t xml:space="preserve">      </w:t>
      </w:r>
      <w:r w:rsidRPr="00921D36">
        <w:rPr>
          <w:rFonts w:ascii="Times New Roman" w:hAnsi="Times New Roman"/>
          <w:kern w:val="0"/>
          <w:szCs w:val="21"/>
        </w:rPr>
        <w:t>（选</w:t>
      </w:r>
      <w:r w:rsidRPr="00921D36">
        <w:rPr>
          <w:rFonts w:ascii="宋体" w:hAnsi="宋体"/>
          <w:kern w:val="0"/>
          <w:szCs w:val="21"/>
        </w:rPr>
        <w:t>填“不变”、“变大”、“变小”或“无法确定”）</w:t>
      </w:r>
      <w:r w:rsidRPr="00921D36">
        <w:rPr>
          <w:rFonts w:ascii="Times New Roman" w:hAnsi="Times New Roman"/>
          <w:kern w:val="0"/>
          <w:szCs w:val="21"/>
        </w:rPr>
        <w:t>，钩码总重</w:t>
      </w:r>
      <w:r w:rsidRPr="00921D36">
        <w:rPr>
          <w:rFonts w:ascii="Times New Roman" w:hAnsi="Times New Roman"/>
          <w:i/>
          <w:kern w:val="0"/>
          <w:szCs w:val="21"/>
        </w:rPr>
        <w:t>G</w:t>
      </w:r>
      <w:r w:rsidRPr="00921D36">
        <w:rPr>
          <w:rFonts w:ascii="Times New Roman" w:hAnsi="Times New Roman"/>
          <w:kern w:val="0"/>
          <w:szCs w:val="21"/>
        </w:rPr>
        <w:t>为</w:t>
      </w:r>
      <w:r w:rsidRPr="00921D36">
        <w:rPr>
          <w:rFonts w:ascii="Times New Roman" w:hAnsi="Times New Roman"/>
          <w:kern w:val="0"/>
          <w:szCs w:val="21"/>
        </w:rPr>
        <w:t>1.0N</w:t>
      </w:r>
      <w:r w:rsidRPr="00921D36">
        <w:rPr>
          <w:rFonts w:ascii="Times New Roman" w:hAnsi="Times New Roman"/>
          <w:kern w:val="0"/>
          <w:szCs w:val="21"/>
        </w:rPr>
        <w:t>，钩码上升高度</w:t>
      </w:r>
      <w:r w:rsidRPr="00921D36">
        <w:rPr>
          <w:rFonts w:ascii="Times New Roman" w:hAnsi="Times New Roman"/>
          <w:i/>
          <w:kern w:val="0"/>
          <w:szCs w:val="21"/>
        </w:rPr>
        <w:t>h</w:t>
      </w:r>
      <w:r w:rsidRPr="00921D36">
        <w:rPr>
          <w:rFonts w:ascii="Times New Roman" w:hAnsi="Times New Roman"/>
          <w:kern w:val="0"/>
          <w:szCs w:val="21"/>
        </w:rPr>
        <w:t>为</w:t>
      </w:r>
      <w:r w:rsidRPr="00921D36">
        <w:rPr>
          <w:rFonts w:ascii="Times New Roman" w:hAnsi="Times New Roman"/>
          <w:kern w:val="0"/>
          <w:szCs w:val="21"/>
        </w:rPr>
        <w:t>0.1m</w:t>
      </w:r>
      <w:r w:rsidRPr="00921D36">
        <w:rPr>
          <w:rFonts w:ascii="Times New Roman" w:hAnsi="Times New Roman"/>
          <w:kern w:val="0"/>
          <w:szCs w:val="21"/>
        </w:rPr>
        <w:t>，测力计移动距离</w:t>
      </w:r>
      <w:r w:rsidRPr="00921D36">
        <w:rPr>
          <w:rFonts w:ascii="Times New Roman" w:hAnsi="Times New Roman"/>
          <w:i/>
          <w:kern w:val="0"/>
          <w:szCs w:val="21"/>
        </w:rPr>
        <w:t>s</w:t>
      </w:r>
      <w:r w:rsidRPr="00921D36">
        <w:rPr>
          <w:rFonts w:ascii="Times New Roman" w:hAnsi="Times New Roman"/>
          <w:kern w:val="0"/>
          <w:szCs w:val="21"/>
        </w:rPr>
        <w:t>为</w:t>
      </w:r>
      <w:r w:rsidRPr="00921D36">
        <w:rPr>
          <w:rFonts w:ascii="Times New Roman" w:hAnsi="Times New Roman"/>
          <w:kern w:val="0"/>
          <w:szCs w:val="21"/>
        </w:rPr>
        <w:t>0.3m</w:t>
      </w:r>
      <w:r w:rsidRPr="00921D36">
        <w:rPr>
          <w:rFonts w:ascii="Times New Roman" w:hAnsi="Times New Roman"/>
          <w:kern w:val="0"/>
          <w:szCs w:val="21"/>
        </w:rPr>
        <w:t>，则杠杆的机械效率</w:t>
      </w:r>
      <w:r w:rsidRPr="00921D36">
        <w:rPr>
          <w:rFonts w:ascii="Times New Roman" w:hAnsi="Times New Roman"/>
          <w:i/>
          <w:kern w:val="0"/>
          <w:szCs w:val="21"/>
        </w:rPr>
        <w:t>η</w:t>
      </w:r>
      <w:r w:rsidRPr="00921D36">
        <w:rPr>
          <w:rFonts w:ascii="Times New Roman" w:hAnsi="Times New Roman"/>
          <w:iCs/>
          <w:kern w:val="0"/>
          <w:szCs w:val="21"/>
          <w:vertAlign w:val="subscript"/>
        </w:rPr>
        <w:t>1</w:t>
      </w:r>
      <w:r w:rsidRPr="00921D36">
        <w:rPr>
          <w:rFonts w:ascii="Times New Roman" w:hAnsi="Times New Roman"/>
          <w:kern w:val="0"/>
          <w:szCs w:val="21"/>
        </w:rPr>
        <w:t>为</w:t>
      </w:r>
      <w:r w:rsidRPr="00921D36">
        <w:rPr>
          <w:rFonts w:ascii="Times New Roman" w:hAnsi="Times New Roman"/>
          <w:kern w:val="0"/>
          <w:szCs w:val="21"/>
        </w:rPr>
        <w:t xml:space="preserve"> </w:t>
      </w:r>
      <w:r w:rsidRPr="00921D36">
        <w:rPr>
          <w:rFonts w:ascii="Times New Roman" w:hAnsi="Times New Roman"/>
          <w:kern w:val="0"/>
          <w:szCs w:val="21"/>
          <w:u w:val="single"/>
        </w:rPr>
        <w:t xml:space="preserve">      </w:t>
      </w:r>
      <w:r w:rsidRPr="00921D36">
        <w:rPr>
          <w:rFonts w:ascii="Times New Roman" w:hAnsi="Times New Roman"/>
          <w:kern w:val="0"/>
          <w:szCs w:val="21"/>
        </w:rPr>
        <w:t>%</w:t>
      </w:r>
      <w:r w:rsidRPr="00921D36">
        <w:rPr>
          <w:rFonts w:ascii="Times New Roman" w:hAnsi="Times New Roman"/>
          <w:kern w:val="0"/>
          <w:szCs w:val="21"/>
        </w:rPr>
        <w:t>；</w:t>
      </w:r>
    </w:p>
    <w:p w:rsidR="00921D36" w:rsidRPr="00921D36" w:rsidP="00921D36" w14:paraId="3FA75612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921D36">
        <w:rPr>
          <w:rFonts w:ascii="Times New Roman" w:hAnsi="Times New Roman"/>
          <w:kern w:val="0"/>
          <w:szCs w:val="21"/>
        </w:rPr>
        <w:t>（</w:t>
      </w:r>
      <w:r w:rsidRPr="00921D36">
        <w:rPr>
          <w:rFonts w:ascii="Times New Roman" w:hAnsi="Times New Roman"/>
          <w:kern w:val="0"/>
          <w:szCs w:val="21"/>
        </w:rPr>
        <w:t>2</w:t>
      </w:r>
      <w:r w:rsidRPr="00921D36">
        <w:rPr>
          <w:rFonts w:ascii="Times New Roman" w:hAnsi="Times New Roman"/>
          <w:kern w:val="0"/>
          <w:szCs w:val="21"/>
        </w:rPr>
        <w:t>）将三个相同的钩码悬挂在</w:t>
      </w:r>
      <w:r w:rsidRPr="00921D36">
        <w:rPr>
          <w:rFonts w:ascii="Times New Roman" w:hAnsi="Times New Roman"/>
          <w:i/>
          <w:kern w:val="0"/>
          <w:szCs w:val="21"/>
        </w:rPr>
        <w:t>A</w:t>
      </w:r>
      <w:r w:rsidRPr="00921D36">
        <w:rPr>
          <w:rFonts w:ascii="Times New Roman" w:hAnsi="Times New Roman"/>
          <w:kern w:val="0"/>
          <w:szCs w:val="21"/>
        </w:rPr>
        <w:t>点匀速提高时，杠杆的机械效率为</w:t>
      </w:r>
      <w:r w:rsidRPr="00921D36">
        <w:rPr>
          <w:rFonts w:ascii="Times New Roman" w:hAnsi="Times New Roman"/>
          <w:i/>
          <w:kern w:val="0"/>
          <w:szCs w:val="21"/>
        </w:rPr>
        <w:t>η</w:t>
      </w:r>
      <w:r w:rsidRPr="00921D36">
        <w:rPr>
          <w:rFonts w:ascii="Times New Roman" w:hAnsi="Times New Roman"/>
          <w:iCs/>
          <w:kern w:val="0"/>
          <w:szCs w:val="21"/>
          <w:vertAlign w:val="subscript"/>
        </w:rPr>
        <w:t>2</w:t>
      </w:r>
      <w:r w:rsidRPr="00921D36">
        <w:rPr>
          <w:rFonts w:ascii="Times New Roman" w:hAnsi="Times New Roman"/>
          <w:kern w:val="0"/>
          <w:szCs w:val="21"/>
        </w:rPr>
        <w:t>，则</w:t>
      </w:r>
      <w:r w:rsidRPr="00921D36">
        <w:rPr>
          <w:rFonts w:ascii="Times New Roman" w:hAnsi="Times New Roman"/>
          <w:i/>
          <w:kern w:val="0"/>
          <w:szCs w:val="21"/>
        </w:rPr>
        <w:t>η</w:t>
      </w:r>
      <w:r w:rsidRPr="00921D36">
        <w:rPr>
          <w:rFonts w:ascii="Times New Roman" w:hAnsi="Times New Roman"/>
          <w:iCs/>
          <w:kern w:val="0"/>
          <w:szCs w:val="21"/>
          <w:vertAlign w:val="subscript"/>
        </w:rPr>
        <w:t>2</w:t>
      </w:r>
      <w:r w:rsidRPr="00921D36">
        <w:rPr>
          <w:rFonts w:ascii="Times New Roman" w:hAnsi="Times New Roman"/>
          <w:i/>
          <w:kern w:val="0"/>
          <w:szCs w:val="21"/>
          <w:u w:val="single"/>
        </w:rPr>
        <w:t xml:space="preserve">      </w:t>
      </w:r>
      <w:r w:rsidRPr="00921D36">
        <w:rPr>
          <w:rFonts w:ascii="Times New Roman" w:hAnsi="Times New Roman"/>
          <w:i/>
          <w:kern w:val="0"/>
          <w:szCs w:val="21"/>
        </w:rPr>
        <w:t>η</w:t>
      </w:r>
      <w:r w:rsidRPr="00921D36">
        <w:rPr>
          <w:rFonts w:ascii="Times New Roman" w:hAnsi="Times New Roman"/>
          <w:iCs/>
          <w:kern w:val="0"/>
          <w:szCs w:val="21"/>
          <w:vertAlign w:val="subscript"/>
        </w:rPr>
        <w:t>1</w:t>
      </w:r>
      <w:r w:rsidRPr="00921D36">
        <w:rPr>
          <w:rFonts w:ascii="Times New Roman" w:hAnsi="Times New Roman"/>
          <w:kern w:val="0"/>
          <w:szCs w:val="21"/>
        </w:rPr>
        <w:t>；（选填</w:t>
      </w:r>
      <w:r w:rsidRPr="00921D36">
        <w:rPr>
          <w:rFonts w:ascii="宋体" w:hAnsi="宋体"/>
          <w:kern w:val="0"/>
          <w:szCs w:val="21"/>
        </w:rPr>
        <w:t>“＞”、“＜”或“=”</w:t>
      </w:r>
      <w:r w:rsidRPr="00921D36">
        <w:rPr>
          <w:rFonts w:ascii="Times New Roman" w:hAnsi="Times New Roman"/>
          <w:kern w:val="0"/>
          <w:szCs w:val="21"/>
        </w:rPr>
        <w:t>）</w:t>
      </w:r>
    </w:p>
    <w:p w:rsidR="00921D36" w:rsidRPr="00921D36" w:rsidP="00921D36" w14:paraId="119DD432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921D36">
        <w:rPr>
          <w:rFonts w:ascii="Times New Roman" w:hAnsi="Times New Roman"/>
          <w:kern w:val="0"/>
          <w:szCs w:val="21"/>
        </w:rPr>
        <w:t>（</w:t>
      </w:r>
      <w:r w:rsidRPr="00921D36">
        <w:rPr>
          <w:rFonts w:ascii="Times New Roman" w:hAnsi="Times New Roman"/>
          <w:kern w:val="0"/>
          <w:szCs w:val="21"/>
        </w:rPr>
        <w:t>3</w:t>
      </w:r>
      <w:r w:rsidRPr="00921D36">
        <w:rPr>
          <w:rFonts w:ascii="Times New Roman" w:hAnsi="Times New Roman"/>
          <w:kern w:val="0"/>
          <w:szCs w:val="21"/>
        </w:rPr>
        <w:t>）将同一物体分别悬挂在</w:t>
      </w:r>
      <w:r w:rsidRPr="00921D36">
        <w:rPr>
          <w:rFonts w:ascii="Times New Roman" w:hAnsi="Times New Roman"/>
          <w:i/>
          <w:kern w:val="0"/>
          <w:szCs w:val="21"/>
        </w:rPr>
        <w:t>A</w:t>
      </w:r>
      <w:r w:rsidRPr="00921D36">
        <w:rPr>
          <w:rFonts w:ascii="Times New Roman" w:hAnsi="Times New Roman"/>
          <w:kern w:val="0"/>
          <w:szCs w:val="21"/>
        </w:rPr>
        <w:t>、</w:t>
      </w:r>
      <w:r w:rsidRPr="00921D36">
        <w:rPr>
          <w:rFonts w:ascii="Times New Roman" w:hAnsi="Times New Roman"/>
          <w:i/>
          <w:kern w:val="0"/>
          <w:szCs w:val="21"/>
        </w:rPr>
        <w:t>B</w:t>
      </w:r>
      <w:r w:rsidRPr="00921D36">
        <w:rPr>
          <w:rFonts w:ascii="Times New Roman" w:hAnsi="Times New Roman"/>
          <w:kern w:val="0"/>
          <w:szCs w:val="21"/>
        </w:rPr>
        <w:t>两点匀速提高时的机械效率分别为</w:t>
      </w:r>
      <w:r w:rsidRPr="00921D36">
        <w:rPr>
          <w:rFonts w:ascii="Times New Roman" w:hAnsi="Times New Roman"/>
          <w:i/>
          <w:kern w:val="0"/>
          <w:szCs w:val="21"/>
        </w:rPr>
        <w:t>η</w:t>
      </w:r>
      <w:r w:rsidRPr="00921D36">
        <w:rPr>
          <w:rFonts w:ascii="Times New Roman" w:hAnsi="Times New Roman"/>
          <w:iCs/>
          <w:kern w:val="0"/>
          <w:szCs w:val="21"/>
          <w:vertAlign w:val="subscript"/>
        </w:rPr>
        <w:t>A</w:t>
      </w:r>
      <w:r w:rsidRPr="00921D36">
        <w:rPr>
          <w:rFonts w:ascii="Times New Roman" w:hAnsi="Times New Roman"/>
          <w:kern w:val="0"/>
          <w:szCs w:val="21"/>
        </w:rPr>
        <w:t>和</w:t>
      </w:r>
      <w:r w:rsidRPr="00921D36">
        <w:rPr>
          <w:rFonts w:ascii="Times New Roman" w:hAnsi="Times New Roman"/>
          <w:i/>
          <w:kern w:val="0"/>
          <w:szCs w:val="21"/>
        </w:rPr>
        <w:t>η</w:t>
      </w:r>
      <w:r w:rsidRPr="00921D36">
        <w:rPr>
          <w:rFonts w:ascii="Times New Roman" w:hAnsi="Times New Roman"/>
          <w:iCs/>
          <w:kern w:val="0"/>
          <w:szCs w:val="21"/>
          <w:vertAlign w:val="subscript"/>
        </w:rPr>
        <w:t>B</w:t>
      </w:r>
      <w:r w:rsidRPr="00921D36">
        <w:rPr>
          <w:rFonts w:ascii="Times New Roman" w:hAnsi="Times New Roman"/>
          <w:kern w:val="0"/>
          <w:szCs w:val="21"/>
        </w:rPr>
        <w:t>，则</w:t>
      </w:r>
      <w:r w:rsidRPr="00921D36">
        <w:rPr>
          <w:rFonts w:ascii="Times New Roman" w:hAnsi="Times New Roman"/>
          <w:i/>
          <w:kern w:val="0"/>
          <w:szCs w:val="21"/>
        </w:rPr>
        <w:t>η</w:t>
      </w:r>
      <w:r w:rsidRPr="00921D36">
        <w:rPr>
          <w:rFonts w:ascii="Times New Roman" w:hAnsi="Times New Roman"/>
          <w:iCs/>
          <w:kern w:val="0"/>
          <w:szCs w:val="21"/>
          <w:vertAlign w:val="subscript"/>
        </w:rPr>
        <w:t>A</w:t>
      </w:r>
      <w:r w:rsidRPr="00921D36">
        <w:rPr>
          <w:rFonts w:ascii="Times New Roman" w:hAnsi="Times New Roman"/>
          <w:i/>
          <w:kern w:val="0"/>
          <w:szCs w:val="21"/>
          <w:u w:val="single"/>
        </w:rPr>
        <w:t xml:space="preserve">      </w:t>
      </w:r>
      <w:r w:rsidRPr="00921D36">
        <w:rPr>
          <w:rFonts w:ascii="Times New Roman" w:hAnsi="Times New Roman"/>
          <w:i/>
          <w:kern w:val="0"/>
          <w:szCs w:val="21"/>
        </w:rPr>
        <w:t>η</w:t>
      </w:r>
      <w:r w:rsidRPr="00921D36">
        <w:rPr>
          <w:rFonts w:ascii="Times New Roman" w:hAnsi="Times New Roman"/>
          <w:iCs/>
          <w:kern w:val="0"/>
          <w:szCs w:val="21"/>
          <w:vertAlign w:val="subscript"/>
        </w:rPr>
        <w:t>B</w:t>
      </w:r>
      <w:r w:rsidRPr="00921D36">
        <w:rPr>
          <w:rFonts w:ascii="Times New Roman" w:hAnsi="Times New Roman"/>
          <w:kern w:val="0"/>
          <w:szCs w:val="21"/>
        </w:rPr>
        <w:t>。（选</w:t>
      </w:r>
      <w:r w:rsidRPr="00921D36">
        <w:rPr>
          <w:rFonts w:ascii="宋体" w:hAnsi="宋体"/>
          <w:kern w:val="0"/>
          <w:szCs w:val="21"/>
        </w:rPr>
        <w:t>填“＞”、“＜”或“=”）</w:t>
      </w:r>
    </w:p>
    <w:p w:rsidR="00921D36" w:rsidRPr="00921D36" w:rsidP="00921D36" w14:paraId="6EE24BF7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921D36">
        <w:rPr>
          <w:rFonts w:ascii="Times New Roman" w:hAnsi="Times New Roman" w:hint="eastAsia"/>
          <w:kern w:val="0"/>
          <w:szCs w:val="21"/>
        </w:rPr>
        <w:t>26</w:t>
      </w:r>
      <w:r w:rsidRPr="00921D36">
        <w:rPr>
          <w:rFonts w:ascii="Times New Roman" w:hAnsi="Times New Roman"/>
          <w:kern w:val="0"/>
          <w:szCs w:val="21"/>
        </w:rPr>
        <w:t>．如图所示的是一种智能装卸机器人，它能够代替人工进行货物装卸。该机器人在</w:t>
      </w:r>
      <w:r>
        <w:rPr>
          <w:rFonts w:ascii="Times New Roman" w:hAnsi="Times New Roman"/>
          <w:kern w:val="0"/>
          <w:szCs w:val="21"/>
        </w:rPr>
        <w:object>
          <v:shape id="_x0000_i1029" type="#_x0000_t75" alt="eqId7f48ee171e5a03b420bf718fde62dcb1" style="width:16.65pt;height:12.35pt" o:ole="">
            <v:imagedata r:id="rId41" o:title="eqId7f48ee171e5a03b420bf718fde62dcb1"/>
          </v:shape>
          <o:OLEObject Type="Embed" ProgID="Equation.DSMT4" ShapeID="_x0000_i1029" DrawAspect="Content" ObjectID="_1812973667" r:id="rId42"/>
        </w:object>
      </w:r>
      <w:r w:rsidRPr="00921D36">
        <w:rPr>
          <w:rFonts w:ascii="Times New Roman" w:hAnsi="Times New Roman"/>
          <w:kern w:val="0"/>
          <w:szCs w:val="21"/>
        </w:rPr>
        <w:t>内将质量为</w:t>
      </w:r>
      <w:r>
        <w:rPr>
          <w:rFonts w:ascii="Times New Roman" w:hAnsi="Times New Roman"/>
          <w:kern w:val="0"/>
          <w:szCs w:val="21"/>
        </w:rPr>
        <w:object>
          <v:shape id="_x0000_i1030" type="#_x0000_t75" alt="eqId341ad8e8242d0de15c431bf958c70569" style="width:30.1pt;height:13.95pt" o:ole="">
            <v:imagedata r:id="rId43" o:title="eqId341ad8e8242d0de15c431bf958c70569"/>
          </v:shape>
          <o:OLEObject Type="Embed" ProgID="Equation.DSMT4" ShapeID="_x0000_i1030" DrawAspect="Content" ObjectID="_1812973668" r:id="rId44"/>
        </w:object>
      </w:r>
      <w:r w:rsidRPr="00921D36">
        <w:rPr>
          <w:rFonts w:ascii="Times New Roman" w:hAnsi="Times New Roman"/>
          <w:kern w:val="0"/>
          <w:szCs w:val="21"/>
        </w:rPr>
        <w:t>的货物沿竖直方向匀速提升</w:t>
      </w:r>
      <w:r>
        <w:rPr>
          <w:rFonts w:ascii="Times New Roman" w:hAnsi="Times New Roman"/>
          <w:kern w:val="0"/>
          <w:szCs w:val="21"/>
        </w:rPr>
        <w:object>
          <v:shape id="_x0000_i1031" type="#_x0000_t75" alt="eqIdf71a41641aa0d0e45a3c03d3d2c1196b" style="width:16.65pt;height:11.3pt" o:ole="">
            <v:imagedata r:id="rId45" o:title="eqIdf71a41641aa0d0e45a3c03d3d2c1196b"/>
          </v:shape>
          <o:OLEObject Type="Embed" ProgID="Equation.DSMT4" ShapeID="_x0000_i1031" DrawAspect="Content" ObjectID="_1812973669" r:id="rId46"/>
        </w:object>
      </w:r>
      <w:r w:rsidRPr="00921D36">
        <w:rPr>
          <w:rFonts w:ascii="Times New Roman" w:hAnsi="Times New Roman"/>
          <w:kern w:val="0"/>
          <w:szCs w:val="21"/>
        </w:rPr>
        <w:t>。</w:t>
      </w:r>
      <w:r>
        <w:rPr>
          <w:rFonts w:ascii="Times New Roman" w:hAnsi="Times New Roman"/>
          <w:kern w:val="0"/>
          <w:szCs w:val="21"/>
        </w:rPr>
        <w:object>
          <v:shape id="_x0000_i1032" type="#_x0000_t75" alt="eqId276509f01529d982ab21e479a4619268" style="width:9.65pt;height:10.2pt" o:ole="">
            <v:imagedata r:id="rId47" o:title="eqId276509f01529d982ab21e479a4619268"/>
          </v:shape>
          <o:OLEObject Type="Embed" ProgID="Equation.DSMT4" ShapeID="_x0000_i1032" DrawAspect="Content" ObjectID="_1812973670" r:id="rId48"/>
        </w:object>
      </w:r>
      <w:r w:rsidRPr="00921D36">
        <w:rPr>
          <w:rFonts w:ascii="Times New Roman" w:hAnsi="Times New Roman"/>
          <w:kern w:val="0"/>
          <w:szCs w:val="21"/>
        </w:rPr>
        <w:t>取</w:t>
      </w:r>
      <w:r>
        <w:rPr>
          <w:rFonts w:ascii="Times New Roman" w:hAnsi="Times New Roman"/>
          <w:kern w:val="0"/>
          <w:szCs w:val="21"/>
        </w:rPr>
        <w:object>
          <v:shape id="_x0000_i1033" type="#_x0000_t75" alt="eqId02dd93c106dd0363a09e3d5a716f9dc3" style="width:39.75pt;height:14.5pt" o:ole="">
            <v:imagedata r:id="rId49" o:title="eqId02dd93c106dd0363a09e3d5a716f9dc3"/>
          </v:shape>
          <o:OLEObject Type="Embed" ProgID="Equation.DSMT4" ShapeID="_x0000_i1033" DrawAspect="Content" ObjectID="_1812973671" r:id="rId50"/>
        </w:object>
      </w:r>
      <w:r w:rsidRPr="00921D36">
        <w:rPr>
          <w:rFonts w:ascii="Times New Roman" w:hAnsi="Times New Roman"/>
          <w:kern w:val="0"/>
          <w:szCs w:val="21"/>
        </w:rPr>
        <w:t>，求：</w:t>
      </w:r>
    </w:p>
    <w:p w:rsidR="00921D36" w:rsidRPr="00921D36" w:rsidP="00921D36" w14:paraId="7A893FB5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921D36">
        <w:rPr>
          <w:rFonts w:ascii="Times New Roman" w:hAnsi="Times New Roman"/>
          <w:kern w:val="0"/>
          <w:szCs w:val="21"/>
        </w:rPr>
        <w:t>（</w:t>
      </w:r>
      <w:r w:rsidRPr="00921D36">
        <w:rPr>
          <w:rFonts w:ascii="Times New Roman" w:hAnsi="Times New Roman"/>
          <w:kern w:val="0"/>
          <w:szCs w:val="21"/>
        </w:rPr>
        <w:t>1</w:t>
      </w:r>
      <w:r w:rsidRPr="00921D36">
        <w:rPr>
          <w:rFonts w:ascii="Times New Roman" w:hAnsi="Times New Roman"/>
          <w:kern w:val="0"/>
          <w:szCs w:val="21"/>
        </w:rPr>
        <w:t>）货物所受的重力；</w:t>
      </w:r>
    </w:p>
    <w:p w:rsidR="00921D36" w:rsidRPr="00921D36" w:rsidP="00921D36" w14:paraId="7E5E020E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921D36">
        <w:rPr>
          <w:rFonts w:ascii="Times New Roman" w:hAnsi="Times New Roman"/>
          <w:kern w:val="0"/>
          <w:szCs w:val="21"/>
        </w:rPr>
        <w:t>（</w:t>
      </w:r>
      <w:r w:rsidRPr="00921D36">
        <w:rPr>
          <w:rFonts w:ascii="Times New Roman" w:hAnsi="Times New Roman"/>
          <w:kern w:val="0"/>
          <w:szCs w:val="21"/>
        </w:rPr>
        <w:t>2</w:t>
      </w:r>
      <w:r w:rsidRPr="00921D36">
        <w:rPr>
          <w:rFonts w:ascii="Times New Roman" w:hAnsi="Times New Roman"/>
          <w:kern w:val="0"/>
          <w:szCs w:val="21"/>
        </w:rPr>
        <w:t>）机器人提升货物的功率。</w:t>
      </w:r>
    </w:p>
    <w:p w:rsidR="00921D36" w:rsidRPr="00921D36" w:rsidP="00921D36" w14:paraId="7781C44D" w14:textId="77777777">
      <w:pPr>
        <w:spacing w:line="360" w:lineRule="auto"/>
        <w:ind w:firstLine="2940" w:firstLineChars="14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921D36">
        <w:rPr>
          <w:rFonts w:ascii="Times New Roman" w:hAnsi="Times New Roman"/>
          <w:noProof/>
          <w:kern w:val="0"/>
          <w:szCs w:val="21"/>
        </w:rPr>
        <w:drawing>
          <wp:inline distT="0" distB="0" distL="0" distR="0">
            <wp:extent cx="1628775" cy="1619250"/>
            <wp:effectExtent l="0" t="0" r="0" b="0"/>
            <wp:docPr id="100045" name="图片 100045" descr="@@@a447d26e-3b8e-4490-9e86-4df4931d4d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D36" w:rsidRPr="00921D36" w:rsidP="00921D36" w14:paraId="4854A97F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EE0000"/>
          <w:kern w:val="0"/>
          <w:szCs w:val="21"/>
        </w:rPr>
      </w:pPr>
    </w:p>
    <w:p w:rsidR="00921D36" w:rsidRPr="00921D36" w:rsidP="00921D36" w14:paraId="72F739C9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921D36">
        <w:rPr>
          <w:rFonts w:ascii="Times New Roman" w:hAnsi="Times New Roman" w:hint="eastAsia"/>
          <w:kern w:val="0"/>
          <w:szCs w:val="21"/>
        </w:rPr>
        <w:t>27</w:t>
      </w:r>
      <w:r w:rsidRPr="00921D36">
        <w:rPr>
          <w:rFonts w:ascii="Times New Roman" w:hAnsi="Times New Roman" w:hint="eastAsia"/>
          <w:kern w:val="0"/>
          <w:szCs w:val="21"/>
        </w:rPr>
        <w:t>．</w:t>
      </w:r>
      <w:r w:rsidRPr="00921D36">
        <w:rPr>
          <w:rFonts w:ascii="Times New Roman" w:hAnsi="Times New Roman"/>
          <w:kern w:val="0"/>
          <w:szCs w:val="21"/>
        </w:rPr>
        <w:t>如下图所示，重</w:t>
      </w:r>
      <w:r w:rsidRPr="00921D36">
        <w:rPr>
          <w:rFonts w:ascii="Times New Roman" w:hAnsi="Times New Roman"/>
          <w:kern w:val="0"/>
          <w:szCs w:val="21"/>
        </w:rPr>
        <w:t>500N</w:t>
      </w:r>
      <w:r w:rsidRPr="00921D36">
        <w:rPr>
          <w:rFonts w:ascii="Times New Roman" w:hAnsi="Times New Roman"/>
          <w:kern w:val="0"/>
          <w:szCs w:val="21"/>
        </w:rPr>
        <w:t>的工人师傅用</w:t>
      </w:r>
      <w:r w:rsidRPr="00921D36">
        <w:rPr>
          <w:rFonts w:ascii="Times New Roman" w:hAnsi="Times New Roman"/>
          <w:kern w:val="0"/>
          <w:szCs w:val="21"/>
        </w:rPr>
        <w:t>120N</w:t>
      </w:r>
      <w:r w:rsidRPr="00921D36">
        <w:rPr>
          <w:rFonts w:ascii="Times New Roman" w:hAnsi="Times New Roman"/>
          <w:kern w:val="0"/>
          <w:szCs w:val="21"/>
        </w:rPr>
        <w:t>的拉力，使重力为</w:t>
      </w:r>
      <w:r w:rsidRPr="00921D36">
        <w:rPr>
          <w:rFonts w:ascii="Times New Roman" w:hAnsi="Times New Roman"/>
          <w:kern w:val="0"/>
          <w:szCs w:val="21"/>
        </w:rPr>
        <w:t>300N</w:t>
      </w:r>
      <w:r w:rsidRPr="00921D36">
        <w:rPr>
          <w:rFonts w:ascii="Times New Roman" w:hAnsi="Times New Roman"/>
          <w:kern w:val="0"/>
          <w:szCs w:val="21"/>
        </w:rPr>
        <w:t>的物体以</w:t>
      </w:r>
      <w:r w:rsidRPr="00921D36">
        <w:rPr>
          <w:rFonts w:ascii="Times New Roman" w:hAnsi="Times New Roman"/>
          <w:kern w:val="0"/>
          <w:szCs w:val="21"/>
        </w:rPr>
        <w:t>0.2m/s</w:t>
      </w:r>
      <w:r w:rsidRPr="00921D36">
        <w:rPr>
          <w:rFonts w:ascii="Times New Roman" w:hAnsi="Times New Roman"/>
          <w:kern w:val="0"/>
          <w:szCs w:val="21"/>
        </w:rPr>
        <w:t>的速度匀速提升。（不计绳重及摩擦）</w:t>
      </w:r>
    </w:p>
    <w:p w:rsidR="00921D36" w:rsidRPr="00921D36" w:rsidP="00921D36" w14:paraId="1170CD42" w14:textId="77777777">
      <w:pPr>
        <w:spacing w:line="360" w:lineRule="auto"/>
        <w:ind w:firstLine="2520" w:firstLineChars="1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921D36">
        <w:rPr>
          <w:rFonts w:ascii="Times New Roman" w:hAnsi="Times New Roman"/>
          <w:noProof/>
          <w:kern w:val="0"/>
          <w:szCs w:val="21"/>
        </w:rPr>
        <w:drawing>
          <wp:inline distT="0" distB="0" distL="0" distR="0">
            <wp:extent cx="1476375" cy="1952625"/>
            <wp:effectExtent l="0" t="0" r="0" b="0"/>
            <wp:docPr id="100041" name="图片 100041" descr="@@@438267d0-3a91-4ce8-b346-18a2042e75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D36" w:rsidRPr="00921D36" w:rsidP="00921D36" w14:paraId="2F7F0C8F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921D36">
        <w:rPr>
          <w:rFonts w:ascii="Times New Roman" w:hAnsi="Times New Roman"/>
          <w:kern w:val="0"/>
          <w:szCs w:val="21"/>
        </w:rPr>
        <w:t>(1)</w:t>
      </w:r>
      <w:r w:rsidRPr="00921D36">
        <w:rPr>
          <w:rFonts w:ascii="Times New Roman" w:hAnsi="Times New Roman"/>
          <w:kern w:val="0"/>
          <w:szCs w:val="21"/>
        </w:rPr>
        <w:t>求</w:t>
      </w:r>
      <w:r w:rsidRPr="00921D36">
        <w:rPr>
          <w:rFonts w:ascii="Times New Roman" w:hAnsi="Times New Roman"/>
          <w:kern w:val="0"/>
          <w:szCs w:val="21"/>
        </w:rPr>
        <w:t>5s</w:t>
      </w:r>
      <w:r w:rsidRPr="00921D36">
        <w:rPr>
          <w:rFonts w:ascii="Times New Roman" w:hAnsi="Times New Roman"/>
          <w:kern w:val="0"/>
          <w:szCs w:val="21"/>
        </w:rPr>
        <w:t>内绳子自由端移动的距离；</w:t>
      </w:r>
    </w:p>
    <w:p w:rsidR="00921D36" w:rsidRPr="00921D36" w:rsidP="00921D36" w14:paraId="38118A8A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921D36">
        <w:rPr>
          <w:rFonts w:ascii="Times New Roman" w:hAnsi="Times New Roman"/>
          <w:kern w:val="0"/>
          <w:szCs w:val="21"/>
        </w:rPr>
        <w:t>(2)</w:t>
      </w:r>
      <w:r w:rsidRPr="00921D36">
        <w:rPr>
          <w:rFonts w:ascii="Times New Roman" w:hAnsi="Times New Roman"/>
          <w:kern w:val="0"/>
          <w:szCs w:val="21"/>
        </w:rPr>
        <w:t>求动滑轮的重力；</w:t>
      </w:r>
    </w:p>
    <w:p w:rsidR="00921D36" w:rsidRPr="00921D36" w:rsidP="00921D36" w14:paraId="13FC99A4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921D36">
        <w:rPr>
          <w:rFonts w:ascii="Times New Roman" w:hAnsi="Times New Roman"/>
          <w:kern w:val="0"/>
          <w:szCs w:val="21"/>
        </w:rPr>
        <w:t>(3)</w:t>
      </w:r>
      <w:r w:rsidRPr="00921D36">
        <w:rPr>
          <w:rFonts w:ascii="Times New Roman" w:hAnsi="Times New Roman"/>
          <w:kern w:val="0"/>
          <w:szCs w:val="21"/>
        </w:rPr>
        <w:t>若绳子所能承受的最大拉力为</w:t>
      </w:r>
      <w:r w:rsidRPr="00921D36">
        <w:rPr>
          <w:rFonts w:ascii="Times New Roman" w:hAnsi="Times New Roman"/>
          <w:kern w:val="0"/>
          <w:szCs w:val="21"/>
        </w:rPr>
        <w:t>600N</w:t>
      </w:r>
      <w:r w:rsidRPr="00921D36">
        <w:rPr>
          <w:rFonts w:ascii="Times New Roman" w:hAnsi="Times New Roman"/>
          <w:kern w:val="0"/>
          <w:szCs w:val="21"/>
        </w:rPr>
        <w:t>，则工人师傅所能提起的最大物重是多少牛？</w:t>
      </w:r>
    </w:p>
    <w:p w:rsidR="00921D36" w:rsidRPr="00921D36" w:rsidP="00921D36" w14:paraId="5C9EE352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EE0000"/>
          <w:kern w:val="0"/>
          <w:szCs w:val="21"/>
        </w:rPr>
      </w:pPr>
    </w:p>
    <w:p w:rsidR="00921D36" w:rsidRPr="00921D36" w:rsidP="00921D36" w14:paraId="5683AA36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921D36">
        <w:rPr>
          <w:rFonts w:ascii="Times New Roman" w:hAnsi="Times New Roman" w:hint="eastAsia"/>
          <w:kern w:val="0"/>
          <w:szCs w:val="21"/>
        </w:rPr>
        <w:t xml:space="preserve">28. </w:t>
      </w:r>
      <w:r w:rsidRPr="00921D36">
        <w:rPr>
          <w:rFonts w:ascii="Times New Roman" w:hAnsi="Times New Roman"/>
          <w:kern w:val="0"/>
          <w:szCs w:val="21"/>
        </w:rPr>
        <w:t>小明想利用所学的物理知识估测自己跳绳时克服重力的平均功率（不计绳重）。</w:t>
      </w:r>
    </w:p>
    <w:p w:rsidR="00921D36" w:rsidRPr="00921D36" w:rsidP="00921D36" w14:paraId="1425C943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921D36">
        <w:rPr>
          <w:rFonts w:ascii="Times New Roman" w:hAnsi="Times New Roman"/>
          <w:kern w:val="0"/>
          <w:szCs w:val="21"/>
        </w:rPr>
        <w:t>（</w:t>
      </w:r>
      <w:r w:rsidRPr="00921D36">
        <w:rPr>
          <w:rFonts w:ascii="Times New Roman" w:hAnsi="Times New Roman"/>
          <w:kern w:val="0"/>
          <w:szCs w:val="21"/>
        </w:rPr>
        <w:t>1</w:t>
      </w:r>
      <w:r w:rsidRPr="00921D36">
        <w:rPr>
          <w:rFonts w:ascii="Times New Roman" w:hAnsi="Times New Roman"/>
          <w:kern w:val="0"/>
          <w:szCs w:val="21"/>
        </w:rPr>
        <w:t>）实验需要测量的物理量：</w:t>
      </w:r>
    </w:p>
    <w:p w:rsidR="00921D36" w:rsidRPr="00921D36" w:rsidP="00921D36" w14:paraId="08A6DB8C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921D36">
        <w:rPr>
          <w:rFonts w:ascii="宋体" w:hAnsi="宋体"/>
          <w:kern w:val="0"/>
          <w:szCs w:val="21"/>
        </w:rPr>
        <w:t>①</w:t>
      </w:r>
      <w:r w:rsidRPr="00921D36">
        <w:rPr>
          <w:rFonts w:ascii="Times New Roman" w:hAnsi="Times New Roman"/>
          <w:kern w:val="0"/>
          <w:szCs w:val="21"/>
        </w:rPr>
        <w:t>用</w:t>
      </w:r>
      <w:r w:rsidRPr="00921D36">
        <w:rPr>
          <w:rFonts w:ascii="Times New Roman" w:hAnsi="Times New Roman"/>
          <w:kern w:val="0"/>
          <w:szCs w:val="21"/>
          <w:u w:val="single"/>
        </w:rPr>
        <w:t xml:space="preserve">      </w:t>
      </w:r>
      <w:r w:rsidRPr="00921D36">
        <w:rPr>
          <w:rFonts w:ascii="Times New Roman" w:hAnsi="Times New Roman"/>
          <w:kern w:val="0"/>
          <w:szCs w:val="21"/>
        </w:rPr>
        <w:t>（填测量器材）测量自己的质量</w:t>
      </w:r>
      <w:r w:rsidRPr="00921D36">
        <w:rPr>
          <w:rFonts w:ascii="Times New Roman" w:hAnsi="Times New Roman"/>
          <w:i/>
          <w:kern w:val="0"/>
          <w:szCs w:val="21"/>
        </w:rPr>
        <w:t>m</w:t>
      </w:r>
      <w:r w:rsidRPr="00921D36">
        <w:rPr>
          <w:rFonts w:ascii="Times New Roman" w:hAnsi="Times New Roman"/>
          <w:kern w:val="0"/>
          <w:szCs w:val="21"/>
        </w:rPr>
        <w:t>；</w:t>
      </w:r>
    </w:p>
    <w:p w:rsidR="00921D36" w:rsidRPr="00921D36" w:rsidP="00921D36" w14:paraId="044132ED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921D36">
        <w:rPr>
          <w:rFonts w:ascii="宋体" w:hAnsi="宋体"/>
          <w:kern w:val="0"/>
          <w:szCs w:val="21"/>
        </w:rPr>
        <w:t>②</w:t>
      </w:r>
      <w:r w:rsidRPr="00921D36">
        <w:rPr>
          <w:rFonts w:ascii="Times New Roman" w:hAnsi="Times New Roman"/>
          <w:kern w:val="0"/>
          <w:szCs w:val="21"/>
        </w:rPr>
        <w:t>测自己平均每次跳起的高度</w:t>
      </w:r>
      <w:r w:rsidRPr="00921D36">
        <w:rPr>
          <w:rFonts w:ascii="Times New Roman" w:hAnsi="Times New Roman"/>
          <w:i/>
          <w:kern w:val="0"/>
          <w:szCs w:val="21"/>
        </w:rPr>
        <w:t>h</w:t>
      </w:r>
      <w:r w:rsidRPr="00921D36">
        <w:rPr>
          <w:rFonts w:ascii="Times New Roman" w:hAnsi="Times New Roman"/>
          <w:kern w:val="0"/>
          <w:szCs w:val="21"/>
        </w:rPr>
        <w:t>（人的重心上升的高度）；</w:t>
      </w:r>
    </w:p>
    <w:p w:rsidR="00921D36" w:rsidRPr="00921D36" w:rsidP="00921D36" w14:paraId="544B4FE4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921D36">
        <w:rPr>
          <w:rFonts w:ascii="宋体" w:hAnsi="宋体"/>
          <w:kern w:val="0"/>
          <w:szCs w:val="21"/>
        </w:rPr>
        <w:t>③</w:t>
      </w:r>
      <w:r w:rsidRPr="00921D36">
        <w:rPr>
          <w:rFonts w:ascii="Times New Roman" w:hAnsi="Times New Roman"/>
          <w:kern w:val="0"/>
          <w:szCs w:val="21"/>
        </w:rPr>
        <w:t>用</w:t>
      </w:r>
      <w:r w:rsidRPr="00921D36">
        <w:rPr>
          <w:rFonts w:ascii="Times New Roman" w:hAnsi="Times New Roman"/>
          <w:kern w:val="0"/>
          <w:szCs w:val="21"/>
          <w:u w:val="single"/>
        </w:rPr>
        <w:t xml:space="preserve">      </w:t>
      </w:r>
      <w:r w:rsidRPr="00921D36">
        <w:rPr>
          <w:rFonts w:ascii="Times New Roman" w:hAnsi="Times New Roman"/>
          <w:kern w:val="0"/>
          <w:szCs w:val="21"/>
        </w:rPr>
        <w:t>（填测量器材）记录跳</w:t>
      </w:r>
      <w:r w:rsidRPr="00921D36">
        <w:rPr>
          <w:rFonts w:ascii="Times New Roman" w:hAnsi="Times New Roman"/>
          <w:i/>
          <w:kern w:val="0"/>
          <w:szCs w:val="21"/>
        </w:rPr>
        <w:t>n</w:t>
      </w:r>
      <w:r w:rsidRPr="00921D36">
        <w:rPr>
          <w:rFonts w:ascii="Times New Roman" w:hAnsi="Times New Roman"/>
          <w:kern w:val="0"/>
          <w:szCs w:val="21"/>
        </w:rPr>
        <w:t>次绳所用的</w:t>
      </w:r>
      <w:r w:rsidRPr="00921D36">
        <w:rPr>
          <w:rFonts w:ascii="Times New Roman" w:hAnsi="Times New Roman"/>
          <w:kern w:val="0"/>
          <w:szCs w:val="21"/>
          <w:u w:val="single"/>
        </w:rPr>
        <w:t xml:space="preserve">      </w:t>
      </w:r>
      <w:r w:rsidRPr="00921D36">
        <w:rPr>
          <w:rFonts w:ascii="Times New Roman" w:hAnsi="Times New Roman"/>
          <w:kern w:val="0"/>
          <w:szCs w:val="21"/>
        </w:rPr>
        <w:t>（填物理量与其对应字母）。</w:t>
      </w:r>
    </w:p>
    <w:p w:rsidR="00921D36" w:rsidRPr="00921D36" w:rsidP="00921D36" w14:paraId="6844B498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921D36">
        <w:rPr>
          <w:rFonts w:ascii="Times New Roman" w:hAnsi="Times New Roman"/>
          <w:kern w:val="0"/>
          <w:szCs w:val="21"/>
        </w:rPr>
        <w:t>（</w:t>
      </w:r>
      <w:r w:rsidRPr="00921D36">
        <w:rPr>
          <w:rFonts w:ascii="Times New Roman" w:hAnsi="Times New Roman"/>
          <w:kern w:val="0"/>
          <w:szCs w:val="21"/>
        </w:rPr>
        <w:t>2</w:t>
      </w:r>
      <w:r w:rsidRPr="00921D36">
        <w:rPr>
          <w:rFonts w:ascii="Times New Roman" w:hAnsi="Times New Roman"/>
          <w:kern w:val="0"/>
          <w:szCs w:val="21"/>
        </w:rPr>
        <w:t>）跳绳时平均功率表达式：</w:t>
      </w:r>
      <w:r w:rsidRPr="00921D36">
        <w:rPr>
          <w:rFonts w:ascii="Times New Roman" w:hAnsi="Times New Roman"/>
          <w:i/>
          <w:kern w:val="0"/>
          <w:szCs w:val="21"/>
        </w:rPr>
        <w:t>P</w:t>
      </w:r>
      <w:r w:rsidRPr="00921D36">
        <w:rPr>
          <w:rFonts w:ascii="Times New Roman" w:hAnsi="Times New Roman"/>
          <w:kern w:val="0"/>
          <w:szCs w:val="21"/>
        </w:rPr>
        <w:t>=</w:t>
      </w:r>
      <w:r w:rsidRPr="00921D36">
        <w:rPr>
          <w:rFonts w:ascii="Times New Roman" w:hAnsi="Times New Roman"/>
          <w:kern w:val="0"/>
          <w:szCs w:val="21"/>
          <w:u w:val="single"/>
        </w:rPr>
        <w:t xml:space="preserve">      </w:t>
      </w:r>
      <w:r w:rsidRPr="00921D36">
        <w:rPr>
          <w:rFonts w:ascii="Times New Roman" w:hAnsi="Times New Roman"/>
          <w:kern w:val="0"/>
          <w:szCs w:val="21"/>
        </w:rPr>
        <w:t>。</w:t>
      </w:r>
    </w:p>
    <w:p w:rsidR="00921D36" w:rsidRPr="00921D36" w:rsidP="00921D36" w14:paraId="2ED11219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921D36">
        <w:rPr>
          <w:rFonts w:ascii="Times New Roman" w:hAnsi="Times New Roman"/>
          <w:kern w:val="0"/>
          <w:szCs w:val="21"/>
        </w:rPr>
        <w:t>（</w:t>
      </w:r>
      <w:r w:rsidRPr="00921D36">
        <w:rPr>
          <w:rFonts w:ascii="Times New Roman" w:hAnsi="Times New Roman"/>
          <w:kern w:val="0"/>
          <w:szCs w:val="21"/>
        </w:rPr>
        <w:t>3</w:t>
      </w:r>
      <w:r w:rsidRPr="00921D36">
        <w:rPr>
          <w:rFonts w:ascii="Times New Roman" w:hAnsi="Times New Roman"/>
          <w:kern w:val="0"/>
          <w:szCs w:val="21"/>
        </w:rPr>
        <w:t>）若小明的质量</w:t>
      </w:r>
      <w:r w:rsidRPr="00921D36">
        <w:rPr>
          <w:rFonts w:ascii="Times New Roman" w:hAnsi="Times New Roman"/>
          <w:i/>
          <w:kern w:val="0"/>
          <w:szCs w:val="21"/>
        </w:rPr>
        <w:t>m</w:t>
      </w:r>
      <w:r w:rsidRPr="00921D36">
        <w:rPr>
          <w:rFonts w:ascii="Times New Roman" w:hAnsi="Times New Roman"/>
          <w:kern w:val="0"/>
          <w:szCs w:val="21"/>
        </w:rPr>
        <w:t>=50kg</w:t>
      </w:r>
      <w:r w:rsidRPr="00921D36">
        <w:rPr>
          <w:rFonts w:ascii="Times New Roman" w:hAnsi="Times New Roman"/>
          <w:kern w:val="0"/>
          <w:szCs w:val="21"/>
        </w:rPr>
        <w:t>，他跳绳时的重心高度随时间变化的情况如图所示，根据所给条件可估算出他每跳一次克服重力所做的功是</w:t>
      </w:r>
      <w:r w:rsidRPr="00921D36">
        <w:rPr>
          <w:rFonts w:ascii="Times New Roman" w:hAnsi="Times New Roman"/>
          <w:kern w:val="0"/>
          <w:szCs w:val="21"/>
          <w:u w:val="single"/>
        </w:rPr>
        <w:t xml:space="preserve">      </w:t>
      </w:r>
      <w:r w:rsidRPr="00921D36">
        <w:rPr>
          <w:rFonts w:ascii="Times New Roman" w:hAnsi="Times New Roman"/>
          <w:kern w:val="0"/>
          <w:szCs w:val="21"/>
        </w:rPr>
        <w:t>J</w:t>
      </w:r>
      <w:r w:rsidRPr="00921D36">
        <w:rPr>
          <w:rFonts w:ascii="Times New Roman" w:hAnsi="Times New Roman"/>
          <w:kern w:val="0"/>
          <w:szCs w:val="21"/>
        </w:rPr>
        <w:t>，在</w:t>
      </w:r>
      <w:r w:rsidRPr="00921D36">
        <w:rPr>
          <w:rFonts w:ascii="Times New Roman" w:hAnsi="Times New Roman"/>
          <w:kern w:val="0"/>
          <w:szCs w:val="21"/>
        </w:rPr>
        <w:t>1min</w:t>
      </w:r>
      <w:r w:rsidRPr="00921D36">
        <w:rPr>
          <w:rFonts w:ascii="Times New Roman" w:hAnsi="Times New Roman"/>
          <w:kern w:val="0"/>
          <w:szCs w:val="21"/>
        </w:rPr>
        <w:t>内，他跳绳的个数是</w:t>
      </w:r>
      <w:r w:rsidRPr="00921D36">
        <w:rPr>
          <w:rFonts w:ascii="Times New Roman" w:hAnsi="Times New Roman"/>
          <w:kern w:val="0"/>
          <w:szCs w:val="21"/>
          <w:u w:val="single"/>
        </w:rPr>
        <w:t xml:space="preserve">      </w:t>
      </w:r>
      <w:r w:rsidRPr="00921D36">
        <w:rPr>
          <w:rFonts w:ascii="Times New Roman" w:hAnsi="Times New Roman"/>
          <w:kern w:val="0"/>
          <w:szCs w:val="21"/>
        </w:rPr>
        <w:t>个，在</w:t>
      </w:r>
      <w:r w:rsidRPr="00921D36">
        <w:rPr>
          <w:rFonts w:ascii="Times New Roman" w:hAnsi="Times New Roman"/>
          <w:kern w:val="0"/>
          <w:szCs w:val="21"/>
        </w:rPr>
        <w:t>1min</w:t>
      </w:r>
      <w:r w:rsidRPr="00921D36">
        <w:rPr>
          <w:rFonts w:ascii="Times New Roman" w:hAnsi="Times New Roman"/>
          <w:kern w:val="0"/>
          <w:szCs w:val="21"/>
        </w:rPr>
        <w:t>内克服重力做功的平均功率为</w:t>
      </w:r>
      <w:r w:rsidRPr="00921D36">
        <w:rPr>
          <w:rFonts w:ascii="Times New Roman" w:hAnsi="Times New Roman"/>
          <w:kern w:val="0"/>
          <w:szCs w:val="21"/>
          <w:u w:val="single"/>
        </w:rPr>
        <w:t xml:space="preserve">      </w:t>
      </w:r>
      <w:r w:rsidRPr="00921D36">
        <w:rPr>
          <w:rFonts w:ascii="Times New Roman" w:hAnsi="Times New Roman"/>
          <w:kern w:val="0"/>
          <w:szCs w:val="21"/>
        </w:rPr>
        <w:t>W</w:t>
      </w:r>
      <w:r w:rsidRPr="00921D36">
        <w:rPr>
          <w:rFonts w:ascii="Times New Roman" w:hAnsi="Times New Roman"/>
          <w:kern w:val="0"/>
          <w:szCs w:val="21"/>
        </w:rPr>
        <w:t>。（</w:t>
      </w:r>
      <w:r w:rsidRPr="00921D36">
        <w:rPr>
          <w:rFonts w:ascii="Times New Roman" w:hAnsi="Times New Roman"/>
          <w:i/>
          <w:kern w:val="0"/>
          <w:szCs w:val="21"/>
        </w:rPr>
        <w:t>g</w:t>
      </w:r>
      <w:r w:rsidRPr="00921D36">
        <w:rPr>
          <w:rFonts w:ascii="Times New Roman" w:hAnsi="Times New Roman"/>
          <w:kern w:val="0"/>
          <w:szCs w:val="21"/>
        </w:rPr>
        <w:t>取</w:t>
      </w:r>
      <w:r w:rsidRPr="00921D36">
        <w:rPr>
          <w:rFonts w:ascii="Times New Roman" w:hAnsi="Times New Roman"/>
          <w:kern w:val="0"/>
          <w:szCs w:val="21"/>
        </w:rPr>
        <w:t>10N/kg</w:t>
      </w:r>
      <w:r w:rsidRPr="00921D36">
        <w:rPr>
          <w:rFonts w:ascii="Times New Roman" w:hAnsi="Times New Roman"/>
          <w:kern w:val="0"/>
          <w:szCs w:val="21"/>
        </w:rPr>
        <w:t>）</w:t>
      </w:r>
    </w:p>
    <w:p w:rsidR="00921D36" w:rsidRPr="00921D36" w:rsidP="00921D36" w14:paraId="25B00B9F" w14:textId="77777777">
      <w:pPr>
        <w:spacing w:line="360" w:lineRule="auto"/>
        <w:ind w:firstLine="1890" w:firstLineChars="9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921D36">
        <w:rPr>
          <w:rFonts w:ascii="Times New Roman" w:hAnsi="Times New Roman"/>
          <w:noProof/>
          <w:kern w:val="0"/>
          <w:szCs w:val="21"/>
        </w:rPr>
        <w:drawing>
          <wp:inline distT="0" distB="0" distL="0" distR="0">
            <wp:extent cx="2345635" cy="985847"/>
            <wp:effectExtent l="0" t="0" r="0" b="5080"/>
            <wp:docPr id="100035" name="图片 100035" descr="@@@59ec5eae-d196-4308-849a-afdff4781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358140" cy="991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D36" w:rsidRPr="00921D36" w:rsidP="00921D36" w14:paraId="6DBA91A0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921D36">
        <w:rPr>
          <w:rFonts w:ascii="Times New Roman" w:hAnsi="Times New Roman"/>
          <w:kern w:val="0"/>
          <w:szCs w:val="21"/>
        </w:rPr>
        <w:t>（</w:t>
      </w:r>
      <w:r w:rsidRPr="00921D36">
        <w:rPr>
          <w:rFonts w:ascii="Times New Roman" w:hAnsi="Times New Roman"/>
          <w:kern w:val="0"/>
          <w:szCs w:val="21"/>
        </w:rPr>
        <w:t>4</w:t>
      </w:r>
      <w:r w:rsidRPr="00921D36">
        <w:rPr>
          <w:rFonts w:ascii="Times New Roman" w:hAnsi="Times New Roman"/>
          <w:kern w:val="0"/>
          <w:szCs w:val="21"/>
        </w:rPr>
        <w:t>）小明和小华两人想比较跳绳的平均功率（假设两人跳起的平均高度相同），则</w:t>
      </w:r>
      <w:r w:rsidRPr="00921D36">
        <w:rPr>
          <w:rFonts w:ascii="Times New Roman" w:hAnsi="Times New Roman"/>
          <w:kern w:val="0"/>
          <w:szCs w:val="21"/>
          <w:u w:val="single"/>
        </w:rPr>
        <w:t xml:space="preserve">      </w:t>
      </w:r>
      <w:r w:rsidRPr="00921D36">
        <w:rPr>
          <w:rFonts w:ascii="Times New Roman" w:hAnsi="Times New Roman"/>
          <w:kern w:val="0"/>
          <w:szCs w:val="21"/>
        </w:rPr>
        <w:t>；</w:t>
      </w:r>
    </w:p>
    <w:p w:rsidR="00921D36" w:rsidRPr="00921D36" w:rsidP="00921D36" w14:paraId="2971902D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921D36">
        <w:rPr>
          <w:rFonts w:ascii="Times New Roman" w:hAnsi="Times New Roman"/>
          <w:kern w:val="0"/>
          <w:szCs w:val="21"/>
        </w:rPr>
        <w:t>A</w:t>
      </w:r>
      <w:r w:rsidRPr="00921D36">
        <w:rPr>
          <w:rFonts w:ascii="Times New Roman" w:hAnsi="Times New Roman"/>
          <w:kern w:val="0"/>
          <w:szCs w:val="21"/>
        </w:rPr>
        <w:t>．频率相同，体重大的功率大</w:t>
      </w:r>
    </w:p>
    <w:p w:rsidR="00921D36" w:rsidRPr="00921D36" w:rsidP="00921D36" w14:paraId="04B4DB4E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921D36">
        <w:rPr>
          <w:rFonts w:ascii="Times New Roman" w:hAnsi="Times New Roman"/>
          <w:kern w:val="0"/>
          <w:szCs w:val="21"/>
        </w:rPr>
        <w:t>B</w:t>
      </w:r>
      <w:r w:rsidRPr="00921D36">
        <w:rPr>
          <w:rFonts w:ascii="Times New Roman" w:hAnsi="Times New Roman"/>
          <w:kern w:val="0"/>
          <w:szCs w:val="21"/>
        </w:rPr>
        <w:t>．频率相同，跳的时间长的功率大</w:t>
      </w:r>
    </w:p>
    <w:p w:rsidR="00921D36" w:rsidRPr="00921D36" w:rsidP="00921D36" w14:paraId="294DE15B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921D36">
        <w:rPr>
          <w:rFonts w:ascii="Times New Roman" w:hAnsi="Times New Roman"/>
          <w:kern w:val="0"/>
          <w:szCs w:val="21"/>
        </w:rPr>
        <w:t>C</w:t>
      </w:r>
      <w:r w:rsidRPr="00921D36">
        <w:rPr>
          <w:rFonts w:ascii="Times New Roman" w:hAnsi="Times New Roman"/>
          <w:kern w:val="0"/>
          <w:szCs w:val="21"/>
        </w:rPr>
        <w:t>．体重相同，频率高的功率小</w:t>
      </w:r>
    </w:p>
    <w:p w:rsidR="00921D36" w:rsidRPr="00921D36" w:rsidP="00921D36" w14:paraId="2BCB255E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921D36">
        <w:rPr>
          <w:rFonts w:ascii="Times New Roman" w:hAnsi="Times New Roman"/>
          <w:kern w:val="0"/>
          <w:szCs w:val="21"/>
        </w:rPr>
        <w:t>D</w:t>
      </w:r>
      <w:r w:rsidRPr="00921D36">
        <w:rPr>
          <w:rFonts w:ascii="Times New Roman" w:hAnsi="Times New Roman"/>
          <w:kern w:val="0"/>
          <w:szCs w:val="21"/>
        </w:rPr>
        <w:t>．体重相同，跳的时间长的功率大</w:t>
      </w:r>
    </w:p>
    <w:p w:rsidR="00921D36" w:rsidRPr="00921D36" w:rsidP="00921D36" w14:paraId="2B6561AA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EE0000"/>
          <w:kern w:val="0"/>
          <w:szCs w:val="21"/>
        </w:rPr>
      </w:pPr>
    </w:p>
    <w:p w:rsidR="00944EED" w:rsidRPr="00921D36" w:rsidP="00944EED" w14:paraId="5E7CCEC6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</w:p>
    <w:sectPr>
      <w:pgSz w:w="23814" w:h="16839" w:orient="landscape"/>
      <w:pgMar w:top="1134" w:right="1134" w:bottom="1134" w:left="1134" w:header="851" w:footer="992" w:gutter="1418"/>
      <w:cols w:num="2" w:sep="1" w:space="425"/>
      <w:docGrid w:type="linesAndChar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2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3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="2040" w:hanging="36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="1620" w:hanging="36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="1200" w:hanging="36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="780" w:hanging="36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</w:abstractNum>
  <w:num w:numId="1" w16cid:durableId="1985891506">
    <w:abstractNumId w:val="3"/>
  </w:num>
  <w:num w:numId="2" w16cid:durableId="475881473">
    <w:abstractNumId w:val="5"/>
  </w:num>
  <w:num w:numId="3" w16cid:durableId="351609122">
    <w:abstractNumId w:val="8"/>
  </w:num>
  <w:num w:numId="4" w16cid:durableId="1938054115">
    <w:abstractNumId w:val="9"/>
  </w:num>
  <w:num w:numId="5" w16cid:durableId="107896206">
    <w:abstractNumId w:val="6"/>
  </w:num>
  <w:num w:numId="6" w16cid:durableId="1101026215">
    <w:abstractNumId w:val="2"/>
  </w:num>
  <w:num w:numId="7" w16cid:durableId="133837112">
    <w:abstractNumId w:val="7"/>
  </w:num>
  <w:num w:numId="8" w16cid:durableId="1862039551">
    <w:abstractNumId w:val="4"/>
  </w:num>
  <w:num w:numId="9" w16cid:durableId="1726949915">
    <w:abstractNumId w:val="1"/>
  </w:num>
  <w:num w:numId="10" w16cid:durableId="1084693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E42"/>
    <w:rsid w:val="00000451"/>
    <w:rsid w:val="0000125F"/>
    <w:rsid w:val="0000154A"/>
    <w:rsid w:val="0000163D"/>
    <w:rsid w:val="00002A1D"/>
    <w:rsid w:val="000042A8"/>
    <w:rsid w:val="00004BD7"/>
    <w:rsid w:val="000058DD"/>
    <w:rsid w:val="000063F2"/>
    <w:rsid w:val="000120CF"/>
    <w:rsid w:val="0001622A"/>
    <w:rsid w:val="000166EE"/>
    <w:rsid w:val="00016873"/>
    <w:rsid w:val="00020270"/>
    <w:rsid w:val="00023220"/>
    <w:rsid w:val="00024155"/>
    <w:rsid w:val="000253FC"/>
    <w:rsid w:val="000254E1"/>
    <w:rsid w:val="00030C5C"/>
    <w:rsid w:val="000315AF"/>
    <w:rsid w:val="00033092"/>
    <w:rsid w:val="000354A0"/>
    <w:rsid w:val="00037045"/>
    <w:rsid w:val="00040A7C"/>
    <w:rsid w:val="00042027"/>
    <w:rsid w:val="00043A89"/>
    <w:rsid w:val="00046A02"/>
    <w:rsid w:val="00050772"/>
    <w:rsid w:val="00050AF3"/>
    <w:rsid w:val="00050F73"/>
    <w:rsid w:val="00052927"/>
    <w:rsid w:val="00053DD1"/>
    <w:rsid w:val="00054690"/>
    <w:rsid w:val="00054798"/>
    <w:rsid w:val="00054F56"/>
    <w:rsid w:val="000552AA"/>
    <w:rsid w:val="00062EC6"/>
    <w:rsid w:val="00063899"/>
    <w:rsid w:val="000638D4"/>
    <w:rsid w:val="00065ABA"/>
    <w:rsid w:val="00066830"/>
    <w:rsid w:val="00070431"/>
    <w:rsid w:val="00071290"/>
    <w:rsid w:val="00073395"/>
    <w:rsid w:val="00073D6D"/>
    <w:rsid w:val="00073F57"/>
    <w:rsid w:val="000767D9"/>
    <w:rsid w:val="0007705C"/>
    <w:rsid w:val="00082C15"/>
    <w:rsid w:val="00083DBD"/>
    <w:rsid w:val="00086215"/>
    <w:rsid w:val="00087980"/>
    <w:rsid w:val="00092704"/>
    <w:rsid w:val="00093326"/>
    <w:rsid w:val="000935A1"/>
    <w:rsid w:val="00097048"/>
    <w:rsid w:val="000A0F7F"/>
    <w:rsid w:val="000A13AC"/>
    <w:rsid w:val="000A4B44"/>
    <w:rsid w:val="000A679A"/>
    <w:rsid w:val="000A7A68"/>
    <w:rsid w:val="000B2275"/>
    <w:rsid w:val="000B4F35"/>
    <w:rsid w:val="000B6018"/>
    <w:rsid w:val="000B6C7C"/>
    <w:rsid w:val="000C2AA7"/>
    <w:rsid w:val="000C6DEF"/>
    <w:rsid w:val="000D2ABE"/>
    <w:rsid w:val="000D630E"/>
    <w:rsid w:val="000D66D0"/>
    <w:rsid w:val="000D6FF2"/>
    <w:rsid w:val="000D70A5"/>
    <w:rsid w:val="000E0370"/>
    <w:rsid w:val="000E05AC"/>
    <w:rsid w:val="000E1DA7"/>
    <w:rsid w:val="000E4FF9"/>
    <w:rsid w:val="000E60AB"/>
    <w:rsid w:val="000E7739"/>
    <w:rsid w:val="000E7A52"/>
    <w:rsid w:val="000F2C80"/>
    <w:rsid w:val="000F555B"/>
    <w:rsid w:val="000F63DA"/>
    <w:rsid w:val="000F7AC3"/>
    <w:rsid w:val="001026E3"/>
    <w:rsid w:val="00102E54"/>
    <w:rsid w:val="0010498F"/>
    <w:rsid w:val="00105A04"/>
    <w:rsid w:val="00111A0B"/>
    <w:rsid w:val="00112D98"/>
    <w:rsid w:val="00116A34"/>
    <w:rsid w:val="001175AD"/>
    <w:rsid w:val="00117A63"/>
    <w:rsid w:val="00123BDE"/>
    <w:rsid w:val="0012462A"/>
    <w:rsid w:val="00130740"/>
    <w:rsid w:val="0013112B"/>
    <w:rsid w:val="00133077"/>
    <w:rsid w:val="00133508"/>
    <w:rsid w:val="0013430D"/>
    <w:rsid w:val="00134334"/>
    <w:rsid w:val="0013779F"/>
    <w:rsid w:val="00137E3F"/>
    <w:rsid w:val="0014188C"/>
    <w:rsid w:val="00142502"/>
    <w:rsid w:val="00143092"/>
    <w:rsid w:val="00144CEC"/>
    <w:rsid w:val="00145671"/>
    <w:rsid w:val="0014731E"/>
    <w:rsid w:val="001475B7"/>
    <w:rsid w:val="001515B1"/>
    <w:rsid w:val="00151AF3"/>
    <w:rsid w:val="00152F66"/>
    <w:rsid w:val="001533AC"/>
    <w:rsid w:val="001559CE"/>
    <w:rsid w:val="00160CDB"/>
    <w:rsid w:val="00164BAE"/>
    <w:rsid w:val="00166B68"/>
    <w:rsid w:val="001700B1"/>
    <w:rsid w:val="001742BC"/>
    <w:rsid w:val="00175C6A"/>
    <w:rsid w:val="00177B2C"/>
    <w:rsid w:val="00182AFA"/>
    <w:rsid w:val="00183F20"/>
    <w:rsid w:val="00185344"/>
    <w:rsid w:val="00190D04"/>
    <w:rsid w:val="00194774"/>
    <w:rsid w:val="00194F72"/>
    <w:rsid w:val="00195AFE"/>
    <w:rsid w:val="00196026"/>
    <w:rsid w:val="001A0393"/>
    <w:rsid w:val="001A03E5"/>
    <w:rsid w:val="001A6899"/>
    <w:rsid w:val="001B0235"/>
    <w:rsid w:val="001B1C0B"/>
    <w:rsid w:val="001B20AC"/>
    <w:rsid w:val="001B2837"/>
    <w:rsid w:val="001B4068"/>
    <w:rsid w:val="001B48F3"/>
    <w:rsid w:val="001B4E4B"/>
    <w:rsid w:val="001B5906"/>
    <w:rsid w:val="001B5B6B"/>
    <w:rsid w:val="001B5B70"/>
    <w:rsid w:val="001B7752"/>
    <w:rsid w:val="001C2774"/>
    <w:rsid w:val="001C4B81"/>
    <w:rsid w:val="001C72B1"/>
    <w:rsid w:val="001D09A0"/>
    <w:rsid w:val="001E0D25"/>
    <w:rsid w:val="001E165B"/>
    <w:rsid w:val="001E17F7"/>
    <w:rsid w:val="001E29B6"/>
    <w:rsid w:val="001E4B29"/>
    <w:rsid w:val="001E505A"/>
    <w:rsid w:val="001E6969"/>
    <w:rsid w:val="001F0536"/>
    <w:rsid w:val="001F10D4"/>
    <w:rsid w:val="001F5CBE"/>
    <w:rsid w:val="001F6C12"/>
    <w:rsid w:val="001F7B25"/>
    <w:rsid w:val="00201D18"/>
    <w:rsid w:val="002034E8"/>
    <w:rsid w:val="00206717"/>
    <w:rsid w:val="00207590"/>
    <w:rsid w:val="002119FE"/>
    <w:rsid w:val="002128A0"/>
    <w:rsid w:val="002137C8"/>
    <w:rsid w:val="002161F7"/>
    <w:rsid w:val="00217036"/>
    <w:rsid w:val="00217256"/>
    <w:rsid w:val="0021747D"/>
    <w:rsid w:val="002202F0"/>
    <w:rsid w:val="002303B4"/>
    <w:rsid w:val="002315C6"/>
    <w:rsid w:val="00236004"/>
    <w:rsid w:val="0023700A"/>
    <w:rsid w:val="002407A5"/>
    <w:rsid w:val="002418FB"/>
    <w:rsid w:val="00242236"/>
    <w:rsid w:val="00242C46"/>
    <w:rsid w:val="00243CED"/>
    <w:rsid w:val="0024618F"/>
    <w:rsid w:val="0025123B"/>
    <w:rsid w:val="00252604"/>
    <w:rsid w:val="002527EC"/>
    <w:rsid w:val="00252DFA"/>
    <w:rsid w:val="0025354A"/>
    <w:rsid w:val="0025356D"/>
    <w:rsid w:val="0026001A"/>
    <w:rsid w:val="002620A9"/>
    <w:rsid w:val="00263C6A"/>
    <w:rsid w:val="00270F65"/>
    <w:rsid w:val="0027208C"/>
    <w:rsid w:val="002730FA"/>
    <w:rsid w:val="00273546"/>
    <w:rsid w:val="002746A4"/>
    <w:rsid w:val="0027546C"/>
    <w:rsid w:val="0027755A"/>
    <w:rsid w:val="002821EF"/>
    <w:rsid w:val="00283E22"/>
    <w:rsid w:val="00286A61"/>
    <w:rsid w:val="002875EB"/>
    <w:rsid w:val="00290BD6"/>
    <w:rsid w:val="00292D29"/>
    <w:rsid w:val="0029379F"/>
    <w:rsid w:val="00294023"/>
    <w:rsid w:val="00295522"/>
    <w:rsid w:val="00296276"/>
    <w:rsid w:val="002B14BF"/>
    <w:rsid w:val="002B46AB"/>
    <w:rsid w:val="002B4EF1"/>
    <w:rsid w:val="002C115B"/>
    <w:rsid w:val="002C28B8"/>
    <w:rsid w:val="002C2E88"/>
    <w:rsid w:val="002C45C3"/>
    <w:rsid w:val="002C4B55"/>
    <w:rsid w:val="002C4D1B"/>
    <w:rsid w:val="002C4E96"/>
    <w:rsid w:val="002C6021"/>
    <w:rsid w:val="002C715D"/>
    <w:rsid w:val="002D2228"/>
    <w:rsid w:val="002D38A2"/>
    <w:rsid w:val="002D3F3E"/>
    <w:rsid w:val="002D5335"/>
    <w:rsid w:val="002D63D5"/>
    <w:rsid w:val="002E00D5"/>
    <w:rsid w:val="002E0253"/>
    <w:rsid w:val="002E081B"/>
    <w:rsid w:val="002E1184"/>
    <w:rsid w:val="002E6714"/>
    <w:rsid w:val="002F6DA1"/>
    <w:rsid w:val="002F7B2E"/>
    <w:rsid w:val="00301066"/>
    <w:rsid w:val="00301254"/>
    <w:rsid w:val="00305D7D"/>
    <w:rsid w:val="003152CF"/>
    <w:rsid w:val="00321C9C"/>
    <w:rsid w:val="003224DC"/>
    <w:rsid w:val="003249AB"/>
    <w:rsid w:val="00330F09"/>
    <w:rsid w:val="003315E0"/>
    <w:rsid w:val="003333C7"/>
    <w:rsid w:val="00334809"/>
    <w:rsid w:val="00334A2C"/>
    <w:rsid w:val="00334B6B"/>
    <w:rsid w:val="0033510E"/>
    <w:rsid w:val="00336CD5"/>
    <w:rsid w:val="0033778D"/>
    <w:rsid w:val="0034177D"/>
    <w:rsid w:val="00341BBA"/>
    <w:rsid w:val="00341FB1"/>
    <w:rsid w:val="003463D9"/>
    <w:rsid w:val="0034683A"/>
    <w:rsid w:val="00347182"/>
    <w:rsid w:val="003473C2"/>
    <w:rsid w:val="0035016A"/>
    <w:rsid w:val="00351054"/>
    <w:rsid w:val="00355495"/>
    <w:rsid w:val="00355D57"/>
    <w:rsid w:val="00357ECE"/>
    <w:rsid w:val="00361682"/>
    <w:rsid w:val="0036392A"/>
    <w:rsid w:val="00365C61"/>
    <w:rsid w:val="00366E9E"/>
    <w:rsid w:val="00370659"/>
    <w:rsid w:val="00375ECF"/>
    <w:rsid w:val="00376B88"/>
    <w:rsid w:val="00383A17"/>
    <w:rsid w:val="0038637E"/>
    <w:rsid w:val="0039186E"/>
    <w:rsid w:val="00392152"/>
    <w:rsid w:val="00392511"/>
    <w:rsid w:val="003B3B99"/>
    <w:rsid w:val="003B3E91"/>
    <w:rsid w:val="003B4EF8"/>
    <w:rsid w:val="003B525E"/>
    <w:rsid w:val="003B5BB5"/>
    <w:rsid w:val="003B6848"/>
    <w:rsid w:val="003B6983"/>
    <w:rsid w:val="003C365B"/>
    <w:rsid w:val="003C463B"/>
    <w:rsid w:val="003C5080"/>
    <w:rsid w:val="003C5A5F"/>
    <w:rsid w:val="003D3F5F"/>
    <w:rsid w:val="003D4378"/>
    <w:rsid w:val="003D5353"/>
    <w:rsid w:val="003E19FD"/>
    <w:rsid w:val="003E252C"/>
    <w:rsid w:val="003E46BD"/>
    <w:rsid w:val="003E6B41"/>
    <w:rsid w:val="003E6D96"/>
    <w:rsid w:val="003F0920"/>
    <w:rsid w:val="003F23FD"/>
    <w:rsid w:val="003F3203"/>
    <w:rsid w:val="003F4116"/>
    <w:rsid w:val="003F4F1B"/>
    <w:rsid w:val="003F549E"/>
    <w:rsid w:val="003F7544"/>
    <w:rsid w:val="00400480"/>
    <w:rsid w:val="0040225A"/>
    <w:rsid w:val="00410877"/>
    <w:rsid w:val="004114FA"/>
    <w:rsid w:val="00411937"/>
    <w:rsid w:val="00412CBC"/>
    <w:rsid w:val="0041394D"/>
    <w:rsid w:val="00414A46"/>
    <w:rsid w:val="004151FC"/>
    <w:rsid w:val="00415943"/>
    <w:rsid w:val="004179A1"/>
    <w:rsid w:val="00422542"/>
    <w:rsid w:val="00422A86"/>
    <w:rsid w:val="0042668F"/>
    <w:rsid w:val="00427CBE"/>
    <w:rsid w:val="004300C5"/>
    <w:rsid w:val="00431AF0"/>
    <w:rsid w:val="00435AB4"/>
    <w:rsid w:val="00436FD3"/>
    <w:rsid w:val="004373CF"/>
    <w:rsid w:val="00437F0F"/>
    <w:rsid w:val="004413A7"/>
    <w:rsid w:val="004433E0"/>
    <w:rsid w:val="00444C99"/>
    <w:rsid w:val="00447010"/>
    <w:rsid w:val="00450BD2"/>
    <w:rsid w:val="0045236B"/>
    <w:rsid w:val="004556AD"/>
    <w:rsid w:val="00456ADC"/>
    <w:rsid w:val="00457221"/>
    <w:rsid w:val="004572D0"/>
    <w:rsid w:val="00457E96"/>
    <w:rsid w:val="00467932"/>
    <w:rsid w:val="004702F0"/>
    <w:rsid w:val="00470D20"/>
    <w:rsid w:val="004710CB"/>
    <w:rsid w:val="004717B1"/>
    <w:rsid w:val="00471BC0"/>
    <w:rsid w:val="00471FCB"/>
    <w:rsid w:val="00472731"/>
    <w:rsid w:val="00472D69"/>
    <w:rsid w:val="00476EA5"/>
    <w:rsid w:val="004771DB"/>
    <w:rsid w:val="004774A7"/>
    <w:rsid w:val="00481D5E"/>
    <w:rsid w:val="00482145"/>
    <w:rsid w:val="0048270F"/>
    <w:rsid w:val="004828B6"/>
    <w:rsid w:val="004834FF"/>
    <w:rsid w:val="004846EA"/>
    <w:rsid w:val="00484AD7"/>
    <w:rsid w:val="0048602E"/>
    <w:rsid w:val="0049080A"/>
    <w:rsid w:val="00493BA9"/>
    <w:rsid w:val="004946C8"/>
    <w:rsid w:val="00495F3D"/>
    <w:rsid w:val="004A0552"/>
    <w:rsid w:val="004A3E39"/>
    <w:rsid w:val="004A4F25"/>
    <w:rsid w:val="004B16C3"/>
    <w:rsid w:val="004B3B08"/>
    <w:rsid w:val="004B49BC"/>
    <w:rsid w:val="004B4BA7"/>
    <w:rsid w:val="004B5911"/>
    <w:rsid w:val="004B6372"/>
    <w:rsid w:val="004B652F"/>
    <w:rsid w:val="004C0B3A"/>
    <w:rsid w:val="004C3204"/>
    <w:rsid w:val="004C4CFF"/>
    <w:rsid w:val="004C56C9"/>
    <w:rsid w:val="004C5E29"/>
    <w:rsid w:val="004C6286"/>
    <w:rsid w:val="004C69D0"/>
    <w:rsid w:val="004D1A38"/>
    <w:rsid w:val="004D1D0C"/>
    <w:rsid w:val="004D3895"/>
    <w:rsid w:val="004D3E31"/>
    <w:rsid w:val="004D475E"/>
    <w:rsid w:val="004D57EF"/>
    <w:rsid w:val="004D6F40"/>
    <w:rsid w:val="004E48CC"/>
    <w:rsid w:val="004E4DDE"/>
    <w:rsid w:val="004E5293"/>
    <w:rsid w:val="004E5863"/>
    <w:rsid w:val="004E6418"/>
    <w:rsid w:val="004E75BC"/>
    <w:rsid w:val="004F1249"/>
    <w:rsid w:val="004F420C"/>
    <w:rsid w:val="004F6A9F"/>
    <w:rsid w:val="005002CF"/>
    <w:rsid w:val="005020B1"/>
    <w:rsid w:val="005028CE"/>
    <w:rsid w:val="00505315"/>
    <w:rsid w:val="00505CE1"/>
    <w:rsid w:val="005079D2"/>
    <w:rsid w:val="00510E54"/>
    <w:rsid w:val="005135E3"/>
    <w:rsid w:val="005139DF"/>
    <w:rsid w:val="00514CA0"/>
    <w:rsid w:val="00514E88"/>
    <w:rsid w:val="005154E3"/>
    <w:rsid w:val="00515A2C"/>
    <w:rsid w:val="00516894"/>
    <w:rsid w:val="00516D52"/>
    <w:rsid w:val="005202BC"/>
    <w:rsid w:val="00520AB1"/>
    <w:rsid w:val="00521D8E"/>
    <w:rsid w:val="00523AA3"/>
    <w:rsid w:val="00523B19"/>
    <w:rsid w:val="005269ED"/>
    <w:rsid w:val="005308E3"/>
    <w:rsid w:val="0053224B"/>
    <w:rsid w:val="00540342"/>
    <w:rsid w:val="00542BF1"/>
    <w:rsid w:val="00543C12"/>
    <w:rsid w:val="00544A8B"/>
    <w:rsid w:val="00551040"/>
    <w:rsid w:val="005529D2"/>
    <w:rsid w:val="005538C6"/>
    <w:rsid w:val="005552C4"/>
    <w:rsid w:val="0055613F"/>
    <w:rsid w:val="00556607"/>
    <w:rsid w:val="005608DD"/>
    <w:rsid w:val="0056172C"/>
    <w:rsid w:val="005620CA"/>
    <w:rsid w:val="0056214D"/>
    <w:rsid w:val="00562F19"/>
    <w:rsid w:val="00563A12"/>
    <w:rsid w:val="00564545"/>
    <w:rsid w:val="0056460E"/>
    <w:rsid w:val="00567830"/>
    <w:rsid w:val="00570B81"/>
    <w:rsid w:val="00572D5B"/>
    <w:rsid w:val="005756F8"/>
    <w:rsid w:val="00576E15"/>
    <w:rsid w:val="00582027"/>
    <w:rsid w:val="00582F89"/>
    <w:rsid w:val="0058353C"/>
    <w:rsid w:val="00583FA0"/>
    <w:rsid w:val="005917D8"/>
    <w:rsid w:val="00593194"/>
    <w:rsid w:val="00594903"/>
    <w:rsid w:val="00595125"/>
    <w:rsid w:val="00595BD1"/>
    <w:rsid w:val="00595D2F"/>
    <w:rsid w:val="00595ECD"/>
    <w:rsid w:val="0059685F"/>
    <w:rsid w:val="005A568D"/>
    <w:rsid w:val="005A5726"/>
    <w:rsid w:val="005A6165"/>
    <w:rsid w:val="005A66FA"/>
    <w:rsid w:val="005A71F8"/>
    <w:rsid w:val="005B05A3"/>
    <w:rsid w:val="005B1E71"/>
    <w:rsid w:val="005B3C2A"/>
    <w:rsid w:val="005B4D0A"/>
    <w:rsid w:val="005B6CD4"/>
    <w:rsid w:val="005C2210"/>
    <w:rsid w:val="005C3D4A"/>
    <w:rsid w:val="005C4023"/>
    <w:rsid w:val="005C4CE6"/>
    <w:rsid w:val="005D1037"/>
    <w:rsid w:val="005D2978"/>
    <w:rsid w:val="005D5AFF"/>
    <w:rsid w:val="005D6978"/>
    <w:rsid w:val="005D7CD8"/>
    <w:rsid w:val="005E2457"/>
    <w:rsid w:val="005E27F6"/>
    <w:rsid w:val="005E4474"/>
    <w:rsid w:val="005E48A0"/>
    <w:rsid w:val="005E5347"/>
    <w:rsid w:val="005E6898"/>
    <w:rsid w:val="005F0CA4"/>
    <w:rsid w:val="005F0EEF"/>
    <w:rsid w:val="005F4A2B"/>
    <w:rsid w:val="005F4D2B"/>
    <w:rsid w:val="005F5F5F"/>
    <w:rsid w:val="00600DC9"/>
    <w:rsid w:val="00602471"/>
    <w:rsid w:val="00604A47"/>
    <w:rsid w:val="00605698"/>
    <w:rsid w:val="00605D8F"/>
    <w:rsid w:val="006069E3"/>
    <w:rsid w:val="006074B4"/>
    <w:rsid w:val="00607C72"/>
    <w:rsid w:val="0061117E"/>
    <w:rsid w:val="00611F69"/>
    <w:rsid w:val="00612B60"/>
    <w:rsid w:val="006149E0"/>
    <w:rsid w:val="00616C2B"/>
    <w:rsid w:val="00617771"/>
    <w:rsid w:val="00620387"/>
    <w:rsid w:val="006236A9"/>
    <w:rsid w:val="006279E2"/>
    <w:rsid w:val="00627D39"/>
    <w:rsid w:val="00632317"/>
    <w:rsid w:val="006351EB"/>
    <w:rsid w:val="006376E4"/>
    <w:rsid w:val="0064276A"/>
    <w:rsid w:val="00642F36"/>
    <w:rsid w:val="00645027"/>
    <w:rsid w:val="006472F6"/>
    <w:rsid w:val="00650571"/>
    <w:rsid w:val="00650FF8"/>
    <w:rsid w:val="00652140"/>
    <w:rsid w:val="00653B7B"/>
    <w:rsid w:val="00655602"/>
    <w:rsid w:val="00656527"/>
    <w:rsid w:val="006610B3"/>
    <w:rsid w:val="00661294"/>
    <w:rsid w:val="0066197B"/>
    <w:rsid w:val="00667B00"/>
    <w:rsid w:val="00670733"/>
    <w:rsid w:val="00672513"/>
    <w:rsid w:val="0067494C"/>
    <w:rsid w:val="00674B0C"/>
    <w:rsid w:val="006757B5"/>
    <w:rsid w:val="00676AFA"/>
    <w:rsid w:val="00683D45"/>
    <w:rsid w:val="00684A1F"/>
    <w:rsid w:val="0068598F"/>
    <w:rsid w:val="00686195"/>
    <w:rsid w:val="006876D9"/>
    <w:rsid w:val="00687F96"/>
    <w:rsid w:val="00692293"/>
    <w:rsid w:val="006927C7"/>
    <w:rsid w:val="006930CB"/>
    <w:rsid w:val="006934B8"/>
    <w:rsid w:val="00695EFF"/>
    <w:rsid w:val="0069746D"/>
    <w:rsid w:val="00697846"/>
    <w:rsid w:val="006A0464"/>
    <w:rsid w:val="006A56F6"/>
    <w:rsid w:val="006A5817"/>
    <w:rsid w:val="006A7BA0"/>
    <w:rsid w:val="006B5192"/>
    <w:rsid w:val="006B616D"/>
    <w:rsid w:val="006C2A2F"/>
    <w:rsid w:val="006C2CE4"/>
    <w:rsid w:val="006C5CD4"/>
    <w:rsid w:val="006C7856"/>
    <w:rsid w:val="006C7F8E"/>
    <w:rsid w:val="006D08FA"/>
    <w:rsid w:val="006D208F"/>
    <w:rsid w:val="006D3B2D"/>
    <w:rsid w:val="006D3E5E"/>
    <w:rsid w:val="006D3E9F"/>
    <w:rsid w:val="006D3F6E"/>
    <w:rsid w:val="006D62E4"/>
    <w:rsid w:val="006D7750"/>
    <w:rsid w:val="006E0143"/>
    <w:rsid w:val="006E101C"/>
    <w:rsid w:val="006E17E6"/>
    <w:rsid w:val="006E18F8"/>
    <w:rsid w:val="006E1DE1"/>
    <w:rsid w:val="006E2169"/>
    <w:rsid w:val="006E2736"/>
    <w:rsid w:val="006E3A31"/>
    <w:rsid w:val="006E524D"/>
    <w:rsid w:val="006E62AD"/>
    <w:rsid w:val="006E6672"/>
    <w:rsid w:val="006E6855"/>
    <w:rsid w:val="006F1D6D"/>
    <w:rsid w:val="006F5D98"/>
    <w:rsid w:val="007047DE"/>
    <w:rsid w:val="00704DF2"/>
    <w:rsid w:val="00705053"/>
    <w:rsid w:val="00706B2A"/>
    <w:rsid w:val="0070702C"/>
    <w:rsid w:val="0070770A"/>
    <w:rsid w:val="007110EB"/>
    <w:rsid w:val="00711635"/>
    <w:rsid w:val="00714A59"/>
    <w:rsid w:val="00715D9E"/>
    <w:rsid w:val="007208DA"/>
    <w:rsid w:val="00720DF8"/>
    <w:rsid w:val="00723CB4"/>
    <w:rsid w:val="00724850"/>
    <w:rsid w:val="00724B0E"/>
    <w:rsid w:val="00724E08"/>
    <w:rsid w:val="00731265"/>
    <w:rsid w:val="0073334E"/>
    <w:rsid w:val="007375C6"/>
    <w:rsid w:val="00737BC4"/>
    <w:rsid w:val="00740D04"/>
    <w:rsid w:val="007455BF"/>
    <w:rsid w:val="00746081"/>
    <w:rsid w:val="00747721"/>
    <w:rsid w:val="00747A95"/>
    <w:rsid w:val="007533A9"/>
    <w:rsid w:val="00753479"/>
    <w:rsid w:val="00756662"/>
    <w:rsid w:val="00756E70"/>
    <w:rsid w:val="007576DB"/>
    <w:rsid w:val="00765EAD"/>
    <w:rsid w:val="00766824"/>
    <w:rsid w:val="007703DB"/>
    <w:rsid w:val="00770E9C"/>
    <w:rsid w:val="00771BED"/>
    <w:rsid w:val="007720F1"/>
    <w:rsid w:val="007720F3"/>
    <w:rsid w:val="00772581"/>
    <w:rsid w:val="00775015"/>
    <w:rsid w:val="00776939"/>
    <w:rsid w:val="007775D3"/>
    <w:rsid w:val="00777B57"/>
    <w:rsid w:val="00777DA7"/>
    <w:rsid w:val="00780A22"/>
    <w:rsid w:val="0078269A"/>
    <w:rsid w:val="00782B28"/>
    <w:rsid w:val="00785154"/>
    <w:rsid w:val="007874C0"/>
    <w:rsid w:val="00787C6A"/>
    <w:rsid w:val="00791D0A"/>
    <w:rsid w:val="00793203"/>
    <w:rsid w:val="007947D6"/>
    <w:rsid w:val="007952E8"/>
    <w:rsid w:val="007967F0"/>
    <w:rsid w:val="007A0467"/>
    <w:rsid w:val="007A1324"/>
    <w:rsid w:val="007A3058"/>
    <w:rsid w:val="007A3ED0"/>
    <w:rsid w:val="007A5B90"/>
    <w:rsid w:val="007A5FF5"/>
    <w:rsid w:val="007B16A0"/>
    <w:rsid w:val="007B1775"/>
    <w:rsid w:val="007B5645"/>
    <w:rsid w:val="007B6A26"/>
    <w:rsid w:val="007B6EDB"/>
    <w:rsid w:val="007C0F2C"/>
    <w:rsid w:val="007C2049"/>
    <w:rsid w:val="007C56B1"/>
    <w:rsid w:val="007C6777"/>
    <w:rsid w:val="007D326B"/>
    <w:rsid w:val="007D33A8"/>
    <w:rsid w:val="007D65E1"/>
    <w:rsid w:val="007E760F"/>
    <w:rsid w:val="007F0B19"/>
    <w:rsid w:val="007F0F7D"/>
    <w:rsid w:val="007F15B0"/>
    <w:rsid w:val="007F26C1"/>
    <w:rsid w:val="007F347E"/>
    <w:rsid w:val="007F51D8"/>
    <w:rsid w:val="007F5C79"/>
    <w:rsid w:val="007F775D"/>
    <w:rsid w:val="008009ED"/>
    <w:rsid w:val="00801F09"/>
    <w:rsid w:val="00802185"/>
    <w:rsid w:val="0080229B"/>
    <w:rsid w:val="00803071"/>
    <w:rsid w:val="00804E3A"/>
    <w:rsid w:val="0080553B"/>
    <w:rsid w:val="00806BC0"/>
    <w:rsid w:val="00812CEC"/>
    <w:rsid w:val="00812E5D"/>
    <w:rsid w:val="0081379E"/>
    <w:rsid w:val="0081387C"/>
    <w:rsid w:val="00822139"/>
    <w:rsid w:val="008221CD"/>
    <w:rsid w:val="0082288C"/>
    <w:rsid w:val="008236F8"/>
    <w:rsid w:val="0082468A"/>
    <w:rsid w:val="00825EE6"/>
    <w:rsid w:val="0082612B"/>
    <w:rsid w:val="00831EA7"/>
    <w:rsid w:val="008341D0"/>
    <w:rsid w:val="008346A3"/>
    <w:rsid w:val="00836EE7"/>
    <w:rsid w:val="00837A25"/>
    <w:rsid w:val="00840FAF"/>
    <w:rsid w:val="0084227B"/>
    <w:rsid w:val="00843B58"/>
    <w:rsid w:val="00844E18"/>
    <w:rsid w:val="00845F68"/>
    <w:rsid w:val="00851E8A"/>
    <w:rsid w:val="00852FC6"/>
    <w:rsid w:val="00855666"/>
    <w:rsid w:val="00855950"/>
    <w:rsid w:val="008559EF"/>
    <w:rsid w:val="008579F6"/>
    <w:rsid w:val="00857F6A"/>
    <w:rsid w:val="008606A7"/>
    <w:rsid w:val="00864A46"/>
    <w:rsid w:val="00867E62"/>
    <w:rsid w:val="00880B11"/>
    <w:rsid w:val="0088309A"/>
    <w:rsid w:val="00886CD0"/>
    <w:rsid w:val="0088712D"/>
    <w:rsid w:val="00887B38"/>
    <w:rsid w:val="008902BF"/>
    <w:rsid w:val="0089046D"/>
    <w:rsid w:val="00890477"/>
    <w:rsid w:val="00892065"/>
    <w:rsid w:val="008930AA"/>
    <w:rsid w:val="00896990"/>
    <w:rsid w:val="008A1A8A"/>
    <w:rsid w:val="008A1E2F"/>
    <w:rsid w:val="008A288E"/>
    <w:rsid w:val="008A362D"/>
    <w:rsid w:val="008A66CB"/>
    <w:rsid w:val="008B1C57"/>
    <w:rsid w:val="008B30BB"/>
    <w:rsid w:val="008B539E"/>
    <w:rsid w:val="008B61CE"/>
    <w:rsid w:val="008B6B4F"/>
    <w:rsid w:val="008C189A"/>
    <w:rsid w:val="008C2304"/>
    <w:rsid w:val="008C27F7"/>
    <w:rsid w:val="008C76AC"/>
    <w:rsid w:val="008D284C"/>
    <w:rsid w:val="008E2AA7"/>
    <w:rsid w:val="008E3C32"/>
    <w:rsid w:val="008E6F6C"/>
    <w:rsid w:val="008E7AE4"/>
    <w:rsid w:val="008F09C8"/>
    <w:rsid w:val="008F1A9C"/>
    <w:rsid w:val="008F4914"/>
    <w:rsid w:val="008F5A2A"/>
    <w:rsid w:val="008F659C"/>
    <w:rsid w:val="008F7A9B"/>
    <w:rsid w:val="008F7AA7"/>
    <w:rsid w:val="00900514"/>
    <w:rsid w:val="00901982"/>
    <w:rsid w:val="00906982"/>
    <w:rsid w:val="00910BA6"/>
    <w:rsid w:val="00915796"/>
    <w:rsid w:val="009175F2"/>
    <w:rsid w:val="009209C5"/>
    <w:rsid w:val="00921D36"/>
    <w:rsid w:val="00921DF6"/>
    <w:rsid w:val="009221B7"/>
    <w:rsid w:val="00923708"/>
    <w:rsid w:val="0092496A"/>
    <w:rsid w:val="00926A02"/>
    <w:rsid w:val="009278D4"/>
    <w:rsid w:val="00934F4E"/>
    <w:rsid w:val="0093793B"/>
    <w:rsid w:val="00940893"/>
    <w:rsid w:val="00942F8C"/>
    <w:rsid w:val="00943CB2"/>
    <w:rsid w:val="00944EED"/>
    <w:rsid w:val="00945A62"/>
    <w:rsid w:val="00950336"/>
    <w:rsid w:val="009504F0"/>
    <w:rsid w:val="00950CFE"/>
    <w:rsid w:val="00951413"/>
    <w:rsid w:val="00960DBA"/>
    <w:rsid w:val="00960E36"/>
    <w:rsid w:val="00961716"/>
    <w:rsid w:val="0096261E"/>
    <w:rsid w:val="00962656"/>
    <w:rsid w:val="00962776"/>
    <w:rsid w:val="00962857"/>
    <w:rsid w:val="00963E95"/>
    <w:rsid w:val="00965E7A"/>
    <w:rsid w:val="00966E13"/>
    <w:rsid w:val="00967FD0"/>
    <w:rsid w:val="00970F26"/>
    <w:rsid w:val="00971438"/>
    <w:rsid w:val="009726BB"/>
    <w:rsid w:val="00976E95"/>
    <w:rsid w:val="009812D4"/>
    <w:rsid w:val="00981B07"/>
    <w:rsid w:val="009877CA"/>
    <w:rsid w:val="009911C5"/>
    <w:rsid w:val="00991260"/>
    <w:rsid w:val="00991BD5"/>
    <w:rsid w:val="0099207D"/>
    <w:rsid w:val="00992806"/>
    <w:rsid w:val="009933BC"/>
    <w:rsid w:val="00994A32"/>
    <w:rsid w:val="00996F31"/>
    <w:rsid w:val="00997074"/>
    <w:rsid w:val="009971E9"/>
    <w:rsid w:val="009A1584"/>
    <w:rsid w:val="009A185C"/>
    <w:rsid w:val="009A2D21"/>
    <w:rsid w:val="009A3280"/>
    <w:rsid w:val="009A3412"/>
    <w:rsid w:val="009A5C61"/>
    <w:rsid w:val="009A614A"/>
    <w:rsid w:val="009B1F39"/>
    <w:rsid w:val="009B1F64"/>
    <w:rsid w:val="009B38F0"/>
    <w:rsid w:val="009B63DD"/>
    <w:rsid w:val="009C3ED4"/>
    <w:rsid w:val="009C4986"/>
    <w:rsid w:val="009C4C34"/>
    <w:rsid w:val="009C76A7"/>
    <w:rsid w:val="009C76C0"/>
    <w:rsid w:val="009C7F82"/>
    <w:rsid w:val="009D0CA1"/>
    <w:rsid w:val="009D3612"/>
    <w:rsid w:val="009D39E5"/>
    <w:rsid w:val="009D6DFD"/>
    <w:rsid w:val="009F1266"/>
    <w:rsid w:val="00A004EC"/>
    <w:rsid w:val="00A02ED9"/>
    <w:rsid w:val="00A05393"/>
    <w:rsid w:val="00A060BB"/>
    <w:rsid w:val="00A06F2E"/>
    <w:rsid w:val="00A06FCF"/>
    <w:rsid w:val="00A157B7"/>
    <w:rsid w:val="00A15B0C"/>
    <w:rsid w:val="00A15EA9"/>
    <w:rsid w:val="00A2001B"/>
    <w:rsid w:val="00A22418"/>
    <w:rsid w:val="00A24772"/>
    <w:rsid w:val="00A272C2"/>
    <w:rsid w:val="00A32CD6"/>
    <w:rsid w:val="00A35905"/>
    <w:rsid w:val="00A36769"/>
    <w:rsid w:val="00A379D5"/>
    <w:rsid w:val="00A409B5"/>
    <w:rsid w:val="00A40A56"/>
    <w:rsid w:val="00A4206A"/>
    <w:rsid w:val="00A42AB5"/>
    <w:rsid w:val="00A42DC1"/>
    <w:rsid w:val="00A440B2"/>
    <w:rsid w:val="00A4666F"/>
    <w:rsid w:val="00A5651A"/>
    <w:rsid w:val="00A56ECB"/>
    <w:rsid w:val="00A578CF"/>
    <w:rsid w:val="00A57A9A"/>
    <w:rsid w:val="00A61B90"/>
    <w:rsid w:val="00A61E80"/>
    <w:rsid w:val="00A63633"/>
    <w:rsid w:val="00A701C0"/>
    <w:rsid w:val="00A71296"/>
    <w:rsid w:val="00A7344B"/>
    <w:rsid w:val="00A73565"/>
    <w:rsid w:val="00A73F13"/>
    <w:rsid w:val="00A74CEF"/>
    <w:rsid w:val="00A760C3"/>
    <w:rsid w:val="00A805FF"/>
    <w:rsid w:val="00A92DC0"/>
    <w:rsid w:val="00A9323D"/>
    <w:rsid w:val="00A934A7"/>
    <w:rsid w:val="00A94EE4"/>
    <w:rsid w:val="00A955C8"/>
    <w:rsid w:val="00A9582D"/>
    <w:rsid w:val="00A96F9F"/>
    <w:rsid w:val="00AA29CB"/>
    <w:rsid w:val="00AA6D27"/>
    <w:rsid w:val="00AB00F6"/>
    <w:rsid w:val="00AB1DF9"/>
    <w:rsid w:val="00AB7E4F"/>
    <w:rsid w:val="00AC0BC0"/>
    <w:rsid w:val="00AC132B"/>
    <w:rsid w:val="00AC1A5E"/>
    <w:rsid w:val="00AC32E0"/>
    <w:rsid w:val="00AC5B21"/>
    <w:rsid w:val="00AC77CA"/>
    <w:rsid w:val="00AD0850"/>
    <w:rsid w:val="00AD26DB"/>
    <w:rsid w:val="00AD372B"/>
    <w:rsid w:val="00AD6BB2"/>
    <w:rsid w:val="00AD7078"/>
    <w:rsid w:val="00AD7CEA"/>
    <w:rsid w:val="00AE08E5"/>
    <w:rsid w:val="00AE0AD4"/>
    <w:rsid w:val="00AE0EF8"/>
    <w:rsid w:val="00AE1307"/>
    <w:rsid w:val="00AE3180"/>
    <w:rsid w:val="00AE319E"/>
    <w:rsid w:val="00AE3CBC"/>
    <w:rsid w:val="00AE57DF"/>
    <w:rsid w:val="00AE76BA"/>
    <w:rsid w:val="00AF367B"/>
    <w:rsid w:val="00B01DC3"/>
    <w:rsid w:val="00B05E00"/>
    <w:rsid w:val="00B05F51"/>
    <w:rsid w:val="00B12ACC"/>
    <w:rsid w:val="00B12B67"/>
    <w:rsid w:val="00B12B9B"/>
    <w:rsid w:val="00B12BB2"/>
    <w:rsid w:val="00B1353E"/>
    <w:rsid w:val="00B15E59"/>
    <w:rsid w:val="00B160C8"/>
    <w:rsid w:val="00B23998"/>
    <w:rsid w:val="00B25744"/>
    <w:rsid w:val="00B25D4F"/>
    <w:rsid w:val="00B265AC"/>
    <w:rsid w:val="00B275FB"/>
    <w:rsid w:val="00B27DD6"/>
    <w:rsid w:val="00B30A65"/>
    <w:rsid w:val="00B35115"/>
    <w:rsid w:val="00B364E2"/>
    <w:rsid w:val="00B37A88"/>
    <w:rsid w:val="00B40793"/>
    <w:rsid w:val="00B43334"/>
    <w:rsid w:val="00B43E7E"/>
    <w:rsid w:val="00B4497B"/>
    <w:rsid w:val="00B47264"/>
    <w:rsid w:val="00B52C9C"/>
    <w:rsid w:val="00B536EE"/>
    <w:rsid w:val="00B537BF"/>
    <w:rsid w:val="00B566E2"/>
    <w:rsid w:val="00B60249"/>
    <w:rsid w:val="00B615B2"/>
    <w:rsid w:val="00B658D5"/>
    <w:rsid w:val="00B67207"/>
    <w:rsid w:val="00B70F87"/>
    <w:rsid w:val="00B716C3"/>
    <w:rsid w:val="00B72EE0"/>
    <w:rsid w:val="00B73043"/>
    <w:rsid w:val="00B74148"/>
    <w:rsid w:val="00B76542"/>
    <w:rsid w:val="00B770F6"/>
    <w:rsid w:val="00B7757E"/>
    <w:rsid w:val="00B80298"/>
    <w:rsid w:val="00B80AD9"/>
    <w:rsid w:val="00B84315"/>
    <w:rsid w:val="00B85E42"/>
    <w:rsid w:val="00B87876"/>
    <w:rsid w:val="00B90B8A"/>
    <w:rsid w:val="00B95373"/>
    <w:rsid w:val="00B95920"/>
    <w:rsid w:val="00BA0169"/>
    <w:rsid w:val="00BA01C0"/>
    <w:rsid w:val="00BA0FB4"/>
    <w:rsid w:val="00BA3C59"/>
    <w:rsid w:val="00BA6551"/>
    <w:rsid w:val="00BA6EDE"/>
    <w:rsid w:val="00BB09EA"/>
    <w:rsid w:val="00BB1C0E"/>
    <w:rsid w:val="00BB4D48"/>
    <w:rsid w:val="00BB5F1D"/>
    <w:rsid w:val="00BB5FAC"/>
    <w:rsid w:val="00BB76AA"/>
    <w:rsid w:val="00BB77C7"/>
    <w:rsid w:val="00BC0C2E"/>
    <w:rsid w:val="00BC1C03"/>
    <w:rsid w:val="00BC2A7D"/>
    <w:rsid w:val="00BC3376"/>
    <w:rsid w:val="00BC3C84"/>
    <w:rsid w:val="00BC48D1"/>
    <w:rsid w:val="00BC5EB8"/>
    <w:rsid w:val="00BC70E9"/>
    <w:rsid w:val="00BC76A0"/>
    <w:rsid w:val="00BC7C7F"/>
    <w:rsid w:val="00BC7E41"/>
    <w:rsid w:val="00BD3779"/>
    <w:rsid w:val="00BD4B73"/>
    <w:rsid w:val="00BD52DB"/>
    <w:rsid w:val="00BE1652"/>
    <w:rsid w:val="00BE3AC1"/>
    <w:rsid w:val="00BE3E32"/>
    <w:rsid w:val="00BE5BB8"/>
    <w:rsid w:val="00BE792B"/>
    <w:rsid w:val="00BF1116"/>
    <w:rsid w:val="00BF206F"/>
    <w:rsid w:val="00BF2CBE"/>
    <w:rsid w:val="00BF3C3F"/>
    <w:rsid w:val="00BF3E83"/>
    <w:rsid w:val="00C0012E"/>
    <w:rsid w:val="00C0175A"/>
    <w:rsid w:val="00C0183F"/>
    <w:rsid w:val="00C0249F"/>
    <w:rsid w:val="00C024C9"/>
    <w:rsid w:val="00C02FC6"/>
    <w:rsid w:val="00C03EF5"/>
    <w:rsid w:val="00C041D2"/>
    <w:rsid w:val="00C04A55"/>
    <w:rsid w:val="00C04D5E"/>
    <w:rsid w:val="00C04EFE"/>
    <w:rsid w:val="00C1056D"/>
    <w:rsid w:val="00C10928"/>
    <w:rsid w:val="00C120DE"/>
    <w:rsid w:val="00C156F0"/>
    <w:rsid w:val="00C160B6"/>
    <w:rsid w:val="00C16689"/>
    <w:rsid w:val="00C216A0"/>
    <w:rsid w:val="00C2215A"/>
    <w:rsid w:val="00C22DDF"/>
    <w:rsid w:val="00C3080A"/>
    <w:rsid w:val="00C319FD"/>
    <w:rsid w:val="00C32241"/>
    <w:rsid w:val="00C323D3"/>
    <w:rsid w:val="00C338BB"/>
    <w:rsid w:val="00C461A3"/>
    <w:rsid w:val="00C461D4"/>
    <w:rsid w:val="00C50A29"/>
    <w:rsid w:val="00C50EBF"/>
    <w:rsid w:val="00C52981"/>
    <w:rsid w:val="00C52D37"/>
    <w:rsid w:val="00C54EC3"/>
    <w:rsid w:val="00C550D5"/>
    <w:rsid w:val="00C56115"/>
    <w:rsid w:val="00C56AFA"/>
    <w:rsid w:val="00C57A74"/>
    <w:rsid w:val="00C61955"/>
    <w:rsid w:val="00C61A1A"/>
    <w:rsid w:val="00C62507"/>
    <w:rsid w:val="00C62EBF"/>
    <w:rsid w:val="00C63384"/>
    <w:rsid w:val="00C6365D"/>
    <w:rsid w:val="00C63CC2"/>
    <w:rsid w:val="00C657B7"/>
    <w:rsid w:val="00C65DC8"/>
    <w:rsid w:val="00C6626E"/>
    <w:rsid w:val="00C67FDE"/>
    <w:rsid w:val="00C70F32"/>
    <w:rsid w:val="00C74788"/>
    <w:rsid w:val="00C75236"/>
    <w:rsid w:val="00C77645"/>
    <w:rsid w:val="00C802CD"/>
    <w:rsid w:val="00C80F2D"/>
    <w:rsid w:val="00C82061"/>
    <w:rsid w:val="00C83BC7"/>
    <w:rsid w:val="00C84CEF"/>
    <w:rsid w:val="00C8502C"/>
    <w:rsid w:val="00C8527B"/>
    <w:rsid w:val="00C85D7B"/>
    <w:rsid w:val="00C86DEB"/>
    <w:rsid w:val="00C90AD3"/>
    <w:rsid w:val="00C90DA5"/>
    <w:rsid w:val="00C91271"/>
    <w:rsid w:val="00C926E3"/>
    <w:rsid w:val="00C92A0E"/>
    <w:rsid w:val="00C93F45"/>
    <w:rsid w:val="00C94D2D"/>
    <w:rsid w:val="00CA36E1"/>
    <w:rsid w:val="00CA4E35"/>
    <w:rsid w:val="00CA5DE9"/>
    <w:rsid w:val="00CA6726"/>
    <w:rsid w:val="00CB30E3"/>
    <w:rsid w:val="00CB4B21"/>
    <w:rsid w:val="00CB51E2"/>
    <w:rsid w:val="00CC001A"/>
    <w:rsid w:val="00CC01F9"/>
    <w:rsid w:val="00CC38BC"/>
    <w:rsid w:val="00CC40ED"/>
    <w:rsid w:val="00CC571C"/>
    <w:rsid w:val="00CC6BA9"/>
    <w:rsid w:val="00CC7B55"/>
    <w:rsid w:val="00CC7DFE"/>
    <w:rsid w:val="00CD1759"/>
    <w:rsid w:val="00CD1848"/>
    <w:rsid w:val="00CD2FF1"/>
    <w:rsid w:val="00CD5482"/>
    <w:rsid w:val="00CD6401"/>
    <w:rsid w:val="00CD735F"/>
    <w:rsid w:val="00CE006F"/>
    <w:rsid w:val="00CE020A"/>
    <w:rsid w:val="00CE223B"/>
    <w:rsid w:val="00CE2B17"/>
    <w:rsid w:val="00CE374D"/>
    <w:rsid w:val="00CE3B93"/>
    <w:rsid w:val="00CE4F25"/>
    <w:rsid w:val="00CE58ED"/>
    <w:rsid w:val="00CE67DA"/>
    <w:rsid w:val="00CE758F"/>
    <w:rsid w:val="00CE7B50"/>
    <w:rsid w:val="00CF1365"/>
    <w:rsid w:val="00CF236B"/>
    <w:rsid w:val="00CF240B"/>
    <w:rsid w:val="00CF336B"/>
    <w:rsid w:val="00CF3B75"/>
    <w:rsid w:val="00CF54DC"/>
    <w:rsid w:val="00CF74D4"/>
    <w:rsid w:val="00CF7B40"/>
    <w:rsid w:val="00CF7FB6"/>
    <w:rsid w:val="00D01755"/>
    <w:rsid w:val="00D02ADC"/>
    <w:rsid w:val="00D049D9"/>
    <w:rsid w:val="00D05B4B"/>
    <w:rsid w:val="00D063C2"/>
    <w:rsid w:val="00D06733"/>
    <w:rsid w:val="00D0737D"/>
    <w:rsid w:val="00D10BEE"/>
    <w:rsid w:val="00D114FA"/>
    <w:rsid w:val="00D11C9E"/>
    <w:rsid w:val="00D1308C"/>
    <w:rsid w:val="00D14B0C"/>
    <w:rsid w:val="00D16208"/>
    <w:rsid w:val="00D16249"/>
    <w:rsid w:val="00D215E4"/>
    <w:rsid w:val="00D219D5"/>
    <w:rsid w:val="00D2263F"/>
    <w:rsid w:val="00D24EE2"/>
    <w:rsid w:val="00D2559B"/>
    <w:rsid w:val="00D3143F"/>
    <w:rsid w:val="00D330E6"/>
    <w:rsid w:val="00D33AAC"/>
    <w:rsid w:val="00D33BA9"/>
    <w:rsid w:val="00D3435C"/>
    <w:rsid w:val="00D360DA"/>
    <w:rsid w:val="00D37786"/>
    <w:rsid w:val="00D40FFB"/>
    <w:rsid w:val="00D50960"/>
    <w:rsid w:val="00D50AA6"/>
    <w:rsid w:val="00D50E9E"/>
    <w:rsid w:val="00D52746"/>
    <w:rsid w:val="00D52AB3"/>
    <w:rsid w:val="00D54318"/>
    <w:rsid w:val="00D606B1"/>
    <w:rsid w:val="00D617C5"/>
    <w:rsid w:val="00D63AED"/>
    <w:rsid w:val="00D64589"/>
    <w:rsid w:val="00D66F58"/>
    <w:rsid w:val="00D709B2"/>
    <w:rsid w:val="00D71381"/>
    <w:rsid w:val="00D7173A"/>
    <w:rsid w:val="00D721EB"/>
    <w:rsid w:val="00D7537C"/>
    <w:rsid w:val="00D75F3C"/>
    <w:rsid w:val="00D77EF4"/>
    <w:rsid w:val="00D80A25"/>
    <w:rsid w:val="00D83412"/>
    <w:rsid w:val="00D854B2"/>
    <w:rsid w:val="00D87CCE"/>
    <w:rsid w:val="00D87DFB"/>
    <w:rsid w:val="00D91325"/>
    <w:rsid w:val="00D947A1"/>
    <w:rsid w:val="00D959E9"/>
    <w:rsid w:val="00D970C3"/>
    <w:rsid w:val="00DA2982"/>
    <w:rsid w:val="00DA39B8"/>
    <w:rsid w:val="00DA4668"/>
    <w:rsid w:val="00DA5840"/>
    <w:rsid w:val="00DA7879"/>
    <w:rsid w:val="00DA7ACB"/>
    <w:rsid w:val="00DB0319"/>
    <w:rsid w:val="00DB2230"/>
    <w:rsid w:val="00DB2A7E"/>
    <w:rsid w:val="00DB470E"/>
    <w:rsid w:val="00DC0157"/>
    <w:rsid w:val="00DC260D"/>
    <w:rsid w:val="00DC271C"/>
    <w:rsid w:val="00DC2FC3"/>
    <w:rsid w:val="00DC3C54"/>
    <w:rsid w:val="00DC45E6"/>
    <w:rsid w:val="00DD0C4F"/>
    <w:rsid w:val="00DD33E8"/>
    <w:rsid w:val="00DD4110"/>
    <w:rsid w:val="00DD4D01"/>
    <w:rsid w:val="00DD5095"/>
    <w:rsid w:val="00DE0797"/>
    <w:rsid w:val="00DE1AC8"/>
    <w:rsid w:val="00DE429A"/>
    <w:rsid w:val="00DE42C9"/>
    <w:rsid w:val="00DE5D83"/>
    <w:rsid w:val="00DF1D6D"/>
    <w:rsid w:val="00DF26EA"/>
    <w:rsid w:val="00DF3954"/>
    <w:rsid w:val="00DF3C6D"/>
    <w:rsid w:val="00DF7267"/>
    <w:rsid w:val="00E0051C"/>
    <w:rsid w:val="00E00941"/>
    <w:rsid w:val="00E1186A"/>
    <w:rsid w:val="00E13A85"/>
    <w:rsid w:val="00E1448D"/>
    <w:rsid w:val="00E144EB"/>
    <w:rsid w:val="00E204CE"/>
    <w:rsid w:val="00E20E40"/>
    <w:rsid w:val="00E21A8B"/>
    <w:rsid w:val="00E2647C"/>
    <w:rsid w:val="00E32DE2"/>
    <w:rsid w:val="00E3363C"/>
    <w:rsid w:val="00E360BD"/>
    <w:rsid w:val="00E3684E"/>
    <w:rsid w:val="00E36EC7"/>
    <w:rsid w:val="00E377EB"/>
    <w:rsid w:val="00E437EF"/>
    <w:rsid w:val="00E44649"/>
    <w:rsid w:val="00E46920"/>
    <w:rsid w:val="00E479EA"/>
    <w:rsid w:val="00E47F01"/>
    <w:rsid w:val="00E528E0"/>
    <w:rsid w:val="00E5716E"/>
    <w:rsid w:val="00E6173F"/>
    <w:rsid w:val="00E646D5"/>
    <w:rsid w:val="00E64B44"/>
    <w:rsid w:val="00E6614B"/>
    <w:rsid w:val="00E665BE"/>
    <w:rsid w:val="00E66885"/>
    <w:rsid w:val="00E66BA1"/>
    <w:rsid w:val="00E66F64"/>
    <w:rsid w:val="00E7014D"/>
    <w:rsid w:val="00E73A25"/>
    <w:rsid w:val="00E752F3"/>
    <w:rsid w:val="00E75428"/>
    <w:rsid w:val="00E7687E"/>
    <w:rsid w:val="00E77CFA"/>
    <w:rsid w:val="00E802E6"/>
    <w:rsid w:val="00E80532"/>
    <w:rsid w:val="00E8091D"/>
    <w:rsid w:val="00E83DED"/>
    <w:rsid w:val="00E85200"/>
    <w:rsid w:val="00E85C87"/>
    <w:rsid w:val="00E87732"/>
    <w:rsid w:val="00E87C1C"/>
    <w:rsid w:val="00E90A28"/>
    <w:rsid w:val="00E914B9"/>
    <w:rsid w:val="00E960D5"/>
    <w:rsid w:val="00EA1302"/>
    <w:rsid w:val="00EA51FF"/>
    <w:rsid w:val="00EA6EDF"/>
    <w:rsid w:val="00EA75F0"/>
    <w:rsid w:val="00EB2761"/>
    <w:rsid w:val="00EB771E"/>
    <w:rsid w:val="00EB7726"/>
    <w:rsid w:val="00EB7CC6"/>
    <w:rsid w:val="00EC0BEB"/>
    <w:rsid w:val="00EC16EE"/>
    <w:rsid w:val="00EC2219"/>
    <w:rsid w:val="00EC316F"/>
    <w:rsid w:val="00EC35CC"/>
    <w:rsid w:val="00EC3B5A"/>
    <w:rsid w:val="00EC52AB"/>
    <w:rsid w:val="00EC5BF3"/>
    <w:rsid w:val="00EC701B"/>
    <w:rsid w:val="00ED1475"/>
    <w:rsid w:val="00ED359B"/>
    <w:rsid w:val="00ED35F1"/>
    <w:rsid w:val="00ED6A48"/>
    <w:rsid w:val="00ED6A56"/>
    <w:rsid w:val="00ED6D47"/>
    <w:rsid w:val="00EE0846"/>
    <w:rsid w:val="00EE1E94"/>
    <w:rsid w:val="00EE3E3C"/>
    <w:rsid w:val="00EF05C3"/>
    <w:rsid w:val="00EF0AF3"/>
    <w:rsid w:val="00EF2E06"/>
    <w:rsid w:val="00EF50CA"/>
    <w:rsid w:val="00F01025"/>
    <w:rsid w:val="00F01674"/>
    <w:rsid w:val="00F01A2A"/>
    <w:rsid w:val="00F0338B"/>
    <w:rsid w:val="00F036C1"/>
    <w:rsid w:val="00F03F97"/>
    <w:rsid w:val="00F0465B"/>
    <w:rsid w:val="00F05DA7"/>
    <w:rsid w:val="00F05E62"/>
    <w:rsid w:val="00F061E2"/>
    <w:rsid w:val="00F07DFE"/>
    <w:rsid w:val="00F1277B"/>
    <w:rsid w:val="00F12A98"/>
    <w:rsid w:val="00F1396E"/>
    <w:rsid w:val="00F144CE"/>
    <w:rsid w:val="00F20107"/>
    <w:rsid w:val="00F20D83"/>
    <w:rsid w:val="00F223E0"/>
    <w:rsid w:val="00F22BB2"/>
    <w:rsid w:val="00F237EE"/>
    <w:rsid w:val="00F24C15"/>
    <w:rsid w:val="00F251B2"/>
    <w:rsid w:val="00F251B4"/>
    <w:rsid w:val="00F260F2"/>
    <w:rsid w:val="00F26355"/>
    <w:rsid w:val="00F272EA"/>
    <w:rsid w:val="00F32470"/>
    <w:rsid w:val="00F34B0C"/>
    <w:rsid w:val="00F35120"/>
    <w:rsid w:val="00F35CE6"/>
    <w:rsid w:val="00F35CFB"/>
    <w:rsid w:val="00F406CD"/>
    <w:rsid w:val="00F42218"/>
    <w:rsid w:val="00F46895"/>
    <w:rsid w:val="00F50461"/>
    <w:rsid w:val="00F52BE1"/>
    <w:rsid w:val="00F53267"/>
    <w:rsid w:val="00F55E37"/>
    <w:rsid w:val="00F573B2"/>
    <w:rsid w:val="00F57777"/>
    <w:rsid w:val="00F61CA2"/>
    <w:rsid w:val="00F62538"/>
    <w:rsid w:val="00F62FE6"/>
    <w:rsid w:val="00F6444F"/>
    <w:rsid w:val="00F652C5"/>
    <w:rsid w:val="00F667E0"/>
    <w:rsid w:val="00F70935"/>
    <w:rsid w:val="00F70FAB"/>
    <w:rsid w:val="00F73A76"/>
    <w:rsid w:val="00F73F46"/>
    <w:rsid w:val="00F740E1"/>
    <w:rsid w:val="00F75974"/>
    <w:rsid w:val="00F76A87"/>
    <w:rsid w:val="00F80684"/>
    <w:rsid w:val="00F82782"/>
    <w:rsid w:val="00F8417E"/>
    <w:rsid w:val="00F858AC"/>
    <w:rsid w:val="00F90230"/>
    <w:rsid w:val="00F90F9E"/>
    <w:rsid w:val="00F9493A"/>
    <w:rsid w:val="00F94CDF"/>
    <w:rsid w:val="00F96F5A"/>
    <w:rsid w:val="00FA35E1"/>
    <w:rsid w:val="00FA3A09"/>
    <w:rsid w:val="00FA3DB5"/>
    <w:rsid w:val="00FA42B6"/>
    <w:rsid w:val="00FA5132"/>
    <w:rsid w:val="00FB287D"/>
    <w:rsid w:val="00FB3138"/>
    <w:rsid w:val="00FB3E05"/>
    <w:rsid w:val="00FB680A"/>
    <w:rsid w:val="00FB6A89"/>
    <w:rsid w:val="00FC09B1"/>
    <w:rsid w:val="00FC0CEB"/>
    <w:rsid w:val="00FC1657"/>
    <w:rsid w:val="00FC5305"/>
    <w:rsid w:val="00FC5875"/>
    <w:rsid w:val="00FD2E36"/>
    <w:rsid w:val="00FD2E5C"/>
    <w:rsid w:val="00FD6589"/>
    <w:rsid w:val="00FD6E6F"/>
    <w:rsid w:val="00FE07A9"/>
    <w:rsid w:val="00FE1891"/>
    <w:rsid w:val="00FE20BE"/>
    <w:rsid w:val="00FE37A1"/>
    <w:rsid w:val="00FE4010"/>
    <w:rsid w:val="00FE41FD"/>
    <w:rsid w:val="00FE4DD6"/>
    <w:rsid w:val="00FE5DBB"/>
    <w:rsid w:val="00FE735E"/>
    <w:rsid w:val="00FE74FE"/>
    <w:rsid w:val="00FE78D3"/>
    <w:rsid w:val="00FE7915"/>
    <w:rsid w:val="00FF02C1"/>
    <w:rsid w:val="00FF049E"/>
    <w:rsid w:val="00FF094B"/>
    <w:rsid w:val="00FF0AB0"/>
    <w:rsid w:val="00FF1BEA"/>
    <w:rsid w:val="00FF23A0"/>
    <w:rsid w:val="00FF242F"/>
    <w:rsid w:val="00FF2F79"/>
    <w:rsid w:val="00FF3DDB"/>
    <w:rsid w:val="00FF5EBF"/>
    <w:rsid w:val="052F12DD"/>
    <w:rsid w:val="0E221255"/>
    <w:rsid w:val="13700A5B"/>
    <w:rsid w:val="170610F8"/>
    <w:rsid w:val="1A457A36"/>
    <w:rsid w:val="1C062449"/>
    <w:rsid w:val="293F018B"/>
    <w:rsid w:val="2A5D53A2"/>
    <w:rsid w:val="482B5AF4"/>
    <w:rsid w:val="49E1778C"/>
    <w:rsid w:val="54065CB8"/>
    <w:rsid w:val="56764C4B"/>
    <w:rsid w:val="5BE47E45"/>
    <w:rsid w:val="698C3631"/>
    <w:rsid w:val="746E3AAE"/>
    <w:rsid w:val="748051BB"/>
    <w:rsid w:val="79373BF3"/>
  </w:rsids>
  <w:docVars>
    <w:docVar w:name="commondata" w:val="eyJoZGlkIjoiMmMzNjIzMDYzNWM1YjhiNjA2MmQxNmU1NTU2ZDcwM2I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75DD024F"/>
  <w15:docId w15:val="{4958D033-9088-4FC1-86C6-EBA13B754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nhideWhenUsed="1" w:qFormat="1"/>
    <w:lsdException w:name="index 2" w:unhideWhenUsed="1" w:qFormat="1"/>
    <w:lsdException w:name="index 3" w:unhideWhenUsed="1" w:qFormat="1"/>
    <w:lsdException w:name="index 4" w:unhideWhenUsed="1" w:qFormat="1"/>
    <w:lsdException w:name="index 5" w:unhideWhenUsed="1" w:qFormat="1"/>
    <w:lsdException w:name="index 6" w:unhideWhenUsed="1" w:qFormat="1"/>
    <w:lsdException w:name="index 7" w:unhideWhenUsed="1" w:qFormat="1"/>
    <w:lsdException w:name="index 8" w:unhideWhenUsed="1" w:qFormat="1"/>
    <w:lsdException w:name="index 9" w:unhideWhenUsed="1" w:qFormat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unhideWhenUsed="1" w:qFormat="1"/>
    <w:lsdException w:name="footnote text" w:unhideWhenUsed="1" w:qFormat="1"/>
    <w:lsdException w:name="annotation text" w:uiPriority="0" w:qFormat="1"/>
    <w:lsdException w:name="header" w:unhideWhenUsed="1" w:qFormat="1"/>
    <w:lsdException w:name="footer" w:unhideWhenUsed="1" w:qFormat="1"/>
    <w:lsdException w:name="index heading" w:unhideWhenUsed="1" w:qFormat="1"/>
    <w:lsdException w:name="caption" w:uiPriority="35" w:qFormat="1"/>
    <w:lsdException w:name="table of figures" w:unhideWhenUsed="1" w:qFormat="1"/>
    <w:lsdException w:name="envelope address" w:unhideWhenUsed="1" w:qFormat="1"/>
    <w:lsdException w:name="envelope return" w:unhideWhenUsed="1" w:qFormat="1"/>
    <w:lsdException w:name="footnote reference" w:semiHidden="1" w:unhideWhenUsed="1"/>
    <w:lsdException w:name="annotation reference" w:uiPriority="0" w:qFormat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unhideWhenUsed="1" w:qFormat="1"/>
    <w:lsdException w:name="table of authorities" w:unhideWhenUsed="1" w:qFormat="1"/>
    <w:lsdException w:name="macro" w:unhideWhenUsed="1" w:qFormat="1"/>
    <w:lsdException w:name="toa heading" w:unhideWhenUsed="1" w:qFormat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unhideWhenUsed="1" w:qFormat="1"/>
    <w:lsdException w:name="List 5" w:unhideWhenUsed="1" w:qFormat="1"/>
    <w:lsdException w:name="List Bullet 2" w:unhideWhenUsed="1" w:qFormat="1"/>
    <w:lsdException w:name="List Bullet 3" w:unhideWhenUsed="1" w:qFormat="1"/>
    <w:lsdException w:name="List Bullet 4" w:unhideWhenUsed="1" w:qFormat="1"/>
    <w:lsdException w:name="List Bullet 5" w:unhideWhenUsed="1" w:qFormat="1"/>
    <w:lsdException w:name="List Number 2" w:unhideWhenUsed="1" w:qFormat="1"/>
    <w:lsdException w:name="List Number 3" w:unhideWhenUsed="1" w:qFormat="1"/>
    <w:lsdException w:name="List Number 4" w:unhideWhenUsed="1" w:qFormat="1"/>
    <w:lsdException w:name="List Number 5" w:unhideWhenUsed="1" w:qFormat="1"/>
    <w:lsdException w:name="Title" w:uiPriority="0" w:qFormat="1"/>
    <w:lsdException w:name="Closing" w:unhideWhenUsed="1" w:qFormat="1"/>
    <w:lsdException w:name="Signature" w:unhideWhenUsed="1" w:qFormat="1"/>
    <w:lsdException w:name="Default Paragraph Font" w:semiHidden="1" w:uiPriority="1" w:unhideWhenUsed="1" w:qFormat="1"/>
    <w:lsdException w:name="Body Text" w:uiPriority="0" w:qFormat="1"/>
    <w:lsdException w:name="Body Text Indent" w:unhideWhenUsed="1" w:qFormat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unhideWhenUsed="1" w:qFormat="1"/>
    <w:lsdException w:name="List Continue 5" w:unhideWhenUsed="1" w:qFormat="1"/>
    <w:lsdException w:name="Message Header" w:unhideWhenUsed="1" w:qFormat="1"/>
    <w:lsdException w:name="Subtitle" w:uiPriority="11" w:qFormat="1"/>
    <w:lsdException w:name="Salutation" w:unhideWhenUsed="1" w:qFormat="1"/>
    <w:lsdException w:name="Date" w:unhideWhenUsed="1" w:qFormat="1"/>
    <w:lsdException w:name="Body Text First Indent" w:unhideWhenUsed="1" w:qFormat="1"/>
    <w:lsdException w:name="Body Text First Indent 2" w:unhideWhenUsed="1" w:qFormat="1"/>
    <w:lsdException w:name="Note Heading" w:unhideWhenUsed="1" w:qFormat="1"/>
    <w:lsdException w:name="Body Text 2" w:unhideWhenUsed="1" w:qFormat="1"/>
    <w:lsdException w:name="Body Text 3" w:unhideWhenUsed="1" w:qFormat="1"/>
    <w:lsdException w:name="Body Text Indent 2" w:unhideWhenUsed="1" w:qFormat="1"/>
    <w:lsdException w:name="Body Text Indent 3" w:unhideWhenUsed="1" w:qFormat="1"/>
    <w:lsdException w:name="Block Text" w:unhideWhenUsed="1" w:qFormat="1"/>
    <w:lsdException w:name="Hyperlink" w:uiPriority="0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unhideWhenUsed="1" w:qFormat="1"/>
    <w:lsdException w:name="Plain Text" w:uiPriority="0" w:qFormat="1"/>
    <w:lsdException w:name="E-mail Signature" w:unhideWhenUsed="1" w:qFormat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unhideWhenUsed="1" w:qFormat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0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iPriority="0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 w:qFormat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Heading1">
    <w:name w:val="heading 1"/>
    <w:basedOn w:val="Normal"/>
    <w:next w:val="Normal"/>
    <w:link w:val="1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2"/>
    <w:uiPriority w:val="9"/>
    <w:qFormat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4"/>
    <w:uiPriority w:val="9"/>
    <w:qFormat/>
    <w:pPr>
      <w:keepNext/>
      <w:keepLines/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paragraph" w:styleId="Heading5">
    <w:name w:val="heading 5"/>
    <w:basedOn w:val="Normal"/>
    <w:next w:val="Normal"/>
    <w:link w:val="5"/>
    <w:uiPriority w:val="9"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link w:val="6"/>
    <w:uiPriority w:val="9"/>
    <w:qFormat/>
    <w:pPr>
      <w:keepNext/>
      <w:keepLines/>
      <w:spacing w:before="240" w:after="64" w:line="320" w:lineRule="auto"/>
      <w:outlineLvl w:val="5"/>
    </w:pPr>
    <w:rPr>
      <w:rFonts w:ascii="Cambria" w:hAnsi="Cambria"/>
      <w:b/>
      <w:bCs/>
      <w:sz w:val="24"/>
      <w:szCs w:val="24"/>
    </w:rPr>
  </w:style>
  <w:style w:type="paragraph" w:styleId="Heading7">
    <w:name w:val="heading 7"/>
    <w:basedOn w:val="Normal"/>
    <w:next w:val="Normal"/>
    <w:link w:val="7"/>
    <w:uiPriority w:val="9"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link w:val="8"/>
    <w:uiPriority w:val="9"/>
    <w:qFormat/>
    <w:pPr>
      <w:keepNext/>
      <w:keepLines/>
      <w:spacing w:before="240" w:after="64" w:line="320" w:lineRule="auto"/>
      <w:outlineLvl w:val="7"/>
    </w:pPr>
    <w:rPr>
      <w:rFonts w:ascii="Cambria" w:hAnsi="Cambria"/>
      <w:sz w:val="24"/>
      <w:szCs w:val="24"/>
    </w:rPr>
  </w:style>
  <w:style w:type="paragraph" w:styleId="Heading9">
    <w:name w:val="heading 9"/>
    <w:basedOn w:val="Normal"/>
    <w:next w:val="Normal"/>
    <w:link w:val="9"/>
    <w:uiPriority w:val="9"/>
    <w:qFormat/>
    <w:pPr>
      <w:keepNext/>
      <w:keepLines/>
      <w:spacing w:before="240" w:after="64" w:line="320" w:lineRule="auto"/>
      <w:outlineLvl w:val="8"/>
    </w:pPr>
    <w:rPr>
      <w:rFonts w:ascii="Cambria" w:hAnsi="Cambria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">
    <w:name w:val="macro"/>
    <w:link w:val="a"/>
    <w:uiPriority w:val="99"/>
    <w:unhideWhenUsed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</w:rPr>
  </w:style>
  <w:style w:type="paragraph" w:styleId="List3">
    <w:name w:val="List 3"/>
    <w:basedOn w:val="Normal"/>
    <w:uiPriority w:val="99"/>
    <w:unhideWhenUsed/>
    <w:qFormat/>
    <w:pPr>
      <w:ind w:left="100" w:hanging="200" w:leftChars="400" w:hangingChars="200"/>
      <w:contextualSpacing/>
    </w:pPr>
  </w:style>
  <w:style w:type="paragraph" w:styleId="TOC7">
    <w:name w:val="toc 7"/>
    <w:basedOn w:val="Normal"/>
    <w:next w:val="Normal"/>
    <w:uiPriority w:val="39"/>
    <w:unhideWhenUsed/>
    <w:qFormat/>
    <w:pPr>
      <w:ind w:left="2520" w:leftChars="1200"/>
    </w:pPr>
  </w:style>
  <w:style w:type="paragraph" w:styleId="ListNumber2">
    <w:name w:val="List Number 2"/>
    <w:basedOn w:val="Normal"/>
    <w:uiPriority w:val="99"/>
    <w:unhideWhenUsed/>
    <w:qFormat/>
    <w:pPr>
      <w:numPr>
        <w:numId w:val="1"/>
      </w:numPr>
      <w:contextualSpacing/>
    </w:pPr>
  </w:style>
  <w:style w:type="paragraph" w:styleId="TableofAuthorities">
    <w:name w:val="table of authorities"/>
    <w:basedOn w:val="Normal"/>
    <w:next w:val="Normal"/>
    <w:uiPriority w:val="99"/>
    <w:unhideWhenUsed/>
    <w:qFormat/>
    <w:pPr>
      <w:ind w:left="420" w:leftChars="200"/>
    </w:pPr>
  </w:style>
  <w:style w:type="paragraph" w:styleId="NoteHeading">
    <w:name w:val="Note Heading"/>
    <w:basedOn w:val="Normal"/>
    <w:next w:val="Normal"/>
    <w:link w:val="a0"/>
    <w:uiPriority w:val="99"/>
    <w:unhideWhenUsed/>
    <w:qFormat/>
    <w:pPr>
      <w:jc w:val="center"/>
    </w:pPr>
  </w:style>
  <w:style w:type="paragraph" w:styleId="ListBullet4">
    <w:name w:val="List Bullet 4"/>
    <w:basedOn w:val="Normal"/>
    <w:uiPriority w:val="99"/>
    <w:unhideWhenUsed/>
    <w:qFormat/>
    <w:pPr>
      <w:numPr>
        <w:numId w:val="2"/>
      </w:numPr>
      <w:contextualSpacing/>
    </w:pPr>
  </w:style>
  <w:style w:type="paragraph" w:styleId="Index8">
    <w:name w:val="index 8"/>
    <w:basedOn w:val="Normal"/>
    <w:next w:val="Normal"/>
    <w:uiPriority w:val="99"/>
    <w:unhideWhenUsed/>
    <w:qFormat/>
    <w:pPr>
      <w:ind w:left="1400" w:leftChars="1400"/>
    </w:pPr>
  </w:style>
  <w:style w:type="paragraph" w:styleId="E-mailSignature">
    <w:name w:val="E-mail Signature"/>
    <w:basedOn w:val="Normal"/>
    <w:link w:val="a1"/>
    <w:uiPriority w:val="99"/>
    <w:unhideWhenUsed/>
    <w:qFormat/>
  </w:style>
  <w:style w:type="paragraph" w:styleId="ListNumber">
    <w:name w:val="List Number"/>
    <w:basedOn w:val="Normal"/>
    <w:uiPriority w:val="99"/>
    <w:unhideWhenUsed/>
    <w:qFormat/>
    <w:pPr>
      <w:numPr>
        <w:numId w:val="3"/>
      </w:numPr>
      <w:contextualSpacing/>
    </w:pPr>
  </w:style>
  <w:style w:type="paragraph" w:styleId="NormalIndent">
    <w:name w:val="Normal Indent"/>
    <w:basedOn w:val="Normal"/>
    <w:uiPriority w:val="99"/>
    <w:unhideWhenUsed/>
    <w:qFormat/>
    <w:pPr>
      <w:ind w:firstLine="420" w:firstLineChars="200"/>
    </w:pPr>
  </w:style>
  <w:style w:type="paragraph" w:styleId="Caption">
    <w:name w:val="caption"/>
    <w:basedOn w:val="Normal"/>
    <w:next w:val="Normal"/>
    <w:uiPriority w:val="35"/>
    <w:qFormat/>
    <w:rPr>
      <w:rFonts w:ascii="Cambria" w:eastAsia="黑体" w:hAnsi="Cambria"/>
      <w:sz w:val="20"/>
      <w:szCs w:val="20"/>
    </w:rPr>
  </w:style>
  <w:style w:type="paragraph" w:styleId="Index5">
    <w:name w:val="index 5"/>
    <w:basedOn w:val="Normal"/>
    <w:next w:val="Normal"/>
    <w:uiPriority w:val="99"/>
    <w:unhideWhenUsed/>
    <w:qFormat/>
    <w:pPr>
      <w:ind w:left="800" w:leftChars="800"/>
    </w:pPr>
  </w:style>
  <w:style w:type="paragraph" w:styleId="ListBullet">
    <w:name w:val="List Bullet"/>
    <w:basedOn w:val="Normal"/>
    <w:uiPriority w:val="99"/>
    <w:unhideWhenUsed/>
    <w:qFormat/>
    <w:pPr>
      <w:numPr>
        <w:numId w:val="4"/>
      </w:numPr>
      <w:contextualSpacing/>
    </w:pPr>
  </w:style>
  <w:style w:type="paragraph" w:styleId="EnvelopeAddress">
    <w:name w:val="envelope address"/>
    <w:basedOn w:val="Normal"/>
    <w:uiPriority w:val="99"/>
    <w:unhideWhenUsed/>
    <w:qFormat/>
    <w:pPr>
      <w:framePr w:w="7920" w:h="1980" w:hRule="exact" w:hSpace="180" w:wrap="auto" w:hAnchor="page" w:xAlign="center" w:yAlign="bottom"/>
      <w:snapToGrid w:val="0"/>
      <w:ind w:left="100" w:leftChars="1400"/>
    </w:pPr>
    <w:rPr>
      <w:rFonts w:ascii="Cambria" w:hAnsi="Cambria"/>
      <w:sz w:val="24"/>
      <w:szCs w:val="24"/>
    </w:rPr>
  </w:style>
  <w:style w:type="paragraph" w:styleId="DocumentMap">
    <w:name w:val="Document Map"/>
    <w:basedOn w:val="Normal"/>
    <w:link w:val="a2"/>
    <w:uiPriority w:val="99"/>
    <w:unhideWhenUsed/>
    <w:qFormat/>
    <w:rPr>
      <w:rFonts w:ascii="宋体"/>
      <w:sz w:val="18"/>
      <w:szCs w:val="18"/>
    </w:rPr>
  </w:style>
  <w:style w:type="paragraph" w:styleId="TOAHeading">
    <w:name w:val="toa heading"/>
    <w:basedOn w:val="Normal"/>
    <w:next w:val="Normal"/>
    <w:uiPriority w:val="99"/>
    <w:unhideWhenUsed/>
    <w:qFormat/>
    <w:pPr>
      <w:spacing w:before="120"/>
    </w:pPr>
    <w:rPr>
      <w:rFonts w:ascii="Cambria" w:hAnsi="Cambria"/>
      <w:sz w:val="24"/>
      <w:szCs w:val="24"/>
    </w:rPr>
  </w:style>
  <w:style w:type="paragraph" w:styleId="CommentText">
    <w:name w:val="annotation text"/>
    <w:basedOn w:val="Normal"/>
    <w:link w:val="a3"/>
    <w:qFormat/>
    <w:pPr>
      <w:jc w:val="left"/>
    </w:pPr>
    <w:rPr>
      <w:rFonts w:ascii="Times New Roman" w:hAnsi="Times New Roman"/>
      <w:kern w:val="0"/>
      <w:sz w:val="20"/>
      <w:szCs w:val="24"/>
    </w:rPr>
  </w:style>
  <w:style w:type="paragraph" w:styleId="Index6">
    <w:name w:val="index 6"/>
    <w:basedOn w:val="Normal"/>
    <w:next w:val="Normal"/>
    <w:uiPriority w:val="99"/>
    <w:unhideWhenUsed/>
    <w:qFormat/>
    <w:pPr>
      <w:ind w:left="1000" w:leftChars="1000"/>
    </w:pPr>
  </w:style>
  <w:style w:type="paragraph" w:styleId="Salutation">
    <w:name w:val="Salutation"/>
    <w:basedOn w:val="Normal"/>
    <w:next w:val="Normal"/>
    <w:link w:val="a4"/>
    <w:uiPriority w:val="99"/>
    <w:unhideWhenUsed/>
    <w:qFormat/>
  </w:style>
  <w:style w:type="paragraph" w:styleId="BodyText3">
    <w:name w:val="Body Text 3"/>
    <w:basedOn w:val="Normal"/>
    <w:link w:val="30"/>
    <w:uiPriority w:val="99"/>
    <w:unhideWhenUsed/>
    <w:qFormat/>
    <w:pPr>
      <w:spacing w:after="120"/>
    </w:pPr>
    <w:rPr>
      <w:sz w:val="16"/>
      <w:szCs w:val="16"/>
    </w:rPr>
  </w:style>
  <w:style w:type="paragraph" w:styleId="Closing">
    <w:name w:val="Closing"/>
    <w:basedOn w:val="Normal"/>
    <w:link w:val="a5"/>
    <w:uiPriority w:val="99"/>
    <w:unhideWhenUsed/>
    <w:qFormat/>
    <w:pPr>
      <w:ind w:left="100" w:leftChars="2100"/>
    </w:pPr>
  </w:style>
  <w:style w:type="paragraph" w:styleId="ListBullet3">
    <w:name w:val="List Bullet 3"/>
    <w:basedOn w:val="Normal"/>
    <w:uiPriority w:val="99"/>
    <w:unhideWhenUsed/>
    <w:qFormat/>
    <w:pPr>
      <w:numPr>
        <w:numId w:val="5"/>
      </w:numPr>
      <w:contextualSpacing/>
    </w:pPr>
  </w:style>
  <w:style w:type="paragraph" w:styleId="BodyText">
    <w:name w:val="Body Text"/>
    <w:basedOn w:val="Normal"/>
    <w:link w:val="a6"/>
    <w:qFormat/>
    <w:pPr>
      <w:shd w:val="clear" w:color="auto" w:fill="FFFFFF"/>
      <w:spacing w:line="405" w:lineRule="exact"/>
      <w:jc w:val="distribute"/>
    </w:pPr>
    <w:rPr>
      <w:rFonts w:ascii="宋体" w:hAnsi="Times New Roman"/>
      <w:kern w:val="0"/>
      <w:sz w:val="18"/>
      <w:szCs w:val="18"/>
    </w:rPr>
  </w:style>
  <w:style w:type="paragraph" w:styleId="BodyTextIndent">
    <w:name w:val="Body Text Indent"/>
    <w:basedOn w:val="Normal"/>
    <w:link w:val="a7"/>
    <w:uiPriority w:val="99"/>
    <w:unhideWhenUsed/>
    <w:qFormat/>
    <w:pPr>
      <w:spacing w:after="120"/>
      <w:ind w:left="420" w:leftChars="200"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List2">
    <w:name w:val="List 2"/>
    <w:basedOn w:val="Normal"/>
    <w:uiPriority w:val="99"/>
    <w:unhideWhenUsed/>
    <w:qFormat/>
    <w:pPr>
      <w:ind w:left="100" w:hanging="200" w:leftChars="200" w:hangingChars="200"/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420" w:leftChars="200"/>
      <w:contextualSpacing/>
    </w:pPr>
  </w:style>
  <w:style w:type="paragraph" w:styleId="BlockText">
    <w:name w:val="Block Text"/>
    <w:basedOn w:val="Normal"/>
    <w:uiPriority w:val="99"/>
    <w:unhideWhenUsed/>
    <w:qFormat/>
    <w:pPr>
      <w:spacing w:after="120"/>
      <w:ind w:left="1440" w:right="1440" w:leftChars="700" w:rightChars="700"/>
    </w:pPr>
  </w:style>
  <w:style w:type="paragraph" w:styleId="ListBullet2">
    <w:name w:val="List Bullet 2"/>
    <w:basedOn w:val="Normal"/>
    <w:uiPriority w:val="99"/>
    <w:unhideWhenUsed/>
    <w:qFormat/>
    <w:pPr>
      <w:numPr>
        <w:numId w:val="7"/>
      </w:numPr>
      <w:contextualSpacing/>
    </w:pPr>
  </w:style>
  <w:style w:type="paragraph" w:styleId="HTMLAddress">
    <w:name w:val="HTML Address"/>
    <w:basedOn w:val="Normal"/>
    <w:link w:val="HTML"/>
    <w:uiPriority w:val="99"/>
    <w:unhideWhenUsed/>
    <w:qFormat/>
    <w:rPr>
      <w:i/>
      <w:iCs/>
    </w:rPr>
  </w:style>
  <w:style w:type="paragraph" w:styleId="Index4">
    <w:name w:val="index 4"/>
    <w:basedOn w:val="Normal"/>
    <w:next w:val="Normal"/>
    <w:uiPriority w:val="99"/>
    <w:unhideWhenUsed/>
    <w:qFormat/>
    <w:pPr>
      <w:ind w:left="600" w:leftChars="600"/>
    </w:pPr>
  </w:style>
  <w:style w:type="paragraph" w:styleId="TOC5">
    <w:name w:val="toc 5"/>
    <w:basedOn w:val="Normal"/>
    <w:next w:val="Normal"/>
    <w:uiPriority w:val="39"/>
    <w:unhideWhenUsed/>
    <w:qFormat/>
    <w:pPr>
      <w:ind w:left="1680" w:leftChars="800"/>
    </w:pPr>
  </w:style>
  <w:style w:type="paragraph" w:styleId="TOC3">
    <w:name w:val="toc 3"/>
    <w:basedOn w:val="Normal"/>
    <w:next w:val="Normal"/>
    <w:uiPriority w:val="39"/>
    <w:unhideWhenUsed/>
    <w:qFormat/>
    <w:pPr>
      <w:ind w:left="840" w:leftChars="400"/>
    </w:pPr>
  </w:style>
  <w:style w:type="paragraph" w:styleId="PlainText">
    <w:name w:val="Plain Text"/>
    <w:basedOn w:val="Normal"/>
    <w:link w:val="a8"/>
    <w:qFormat/>
    <w:rPr>
      <w:rFonts w:ascii="宋体" w:hAnsi="Courier New"/>
      <w:kern w:val="0"/>
      <w:sz w:val="20"/>
      <w:szCs w:val="21"/>
    </w:rPr>
  </w:style>
  <w:style w:type="paragraph" w:styleId="ListBullet5">
    <w:name w:val="List Bullet 5"/>
    <w:basedOn w:val="Normal"/>
    <w:uiPriority w:val="99"/>
    <w:unhideWhenUsed/>
    <w:qFormat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qFormat/>
    <w:pPr>
      <w:numPr>
        <w:numId w:val="9"/>
      </w:numPr>
      <w:contextualSpacing/>
    </w:pPr>
  </w:style>
  <w:style w:type="paragraph" w:styleId="TOC8">
    <w:name w:val="toc 8"/>
    <w:basedOn w:val="Normal"/>
    <w:next w:val="Normal"/>
    <w:uiPriority w:val="39"/>
    <w:unhideWhenUsed/>
    <w:qFormat/>
    <w:pPr>
      <w:ind w:left="2940" w:leftChars="1400"/>
    </w:pPr>
  </w:style>
  <w:style w:type="paragraph" w:styleId="Index3">
    <w:name w:val="index 3"/>
    <w:basedOn w:val="Normal"/>
    <w:next w:val="Normal"/>
    <w:uiPriority w:val="99"/>
    <w:unhideWhenUsed/>
    <w:qFormat/>
    <w:pPr>
      <w:ind w:left="400" w:leftChars="400"/>
    </w:pPr>
  </w:style>
  <w:style w:type="paragraph" w:styleId="Date">
    <w:name w:val="Date"/>
    <w:basedOn w:val="Normal"/>
    <w:next w:val="Normal"/>
    <w:link w:val="a9"/>
    <w:uiPriority w:val="99"/>
    <w:unhideWhenUsed/>
    <w:qFormat/>
    <w:pPr>
      <w:ind w:left="100" w:leftChars="2500"/>
    </w:pPr>
  </w:style>
  <w:style w:type="paragraph" w:styleId="BodyTextIndent2">
    <w:name w:val="Body Text Indent 2"/>
    <w:basedOn w:val="Normal"/>
    <w:link w:val="20"/>
    <w:uiPriority w:val="99"/>
    <w:unhideWhenUsed/>
    <w:qFormat/>
    <w:pPr>
      <w:spacing w:after="120" w:line="480" w:lineRule="auto"/>
      <w:ind w:left="420" w:leftChars="200"/>
    </w:pPr>
  </w:style>
  <w:style w:type="paragraph" w:styleId="EndnoteText">
    <w:name w:val="endnote text"/>
    <w:basedOn w:val="Normal"/>
    <w:link w:val="a10"/>
    <w:uiPriority w:val="99"/>
    <w:unhideWhenUsed/>
    <w:qFormat/>
    <w:pPr>
      <w:snapToGrid w:val="0"/>
      <w:jc w:val="left"/>
    </w:pPr>
  </w:style>
  <w:style w:type="paragraph" w:styleId="ListContinue5">
    <w:name w:val="List Continue 5"/>
    <w:basedOn w:val="Normal"/>
    <w:uiPriority w:val="99"/>
    <w:unhideWhenUsed/>
    <w:qFormat/>
    <w:pPr>
      <w:spacing w:after="120"/>
      <w:ind w:left="2100" w:leftChars="1000"/>
      <w:contextualSpacing/>
    </w:pPr>
  </w:style>
  <w:style w:type="paragraph" w:styleId="BalloonText">
    <w:name w:val="Balloon Text"/>
    <w:basedOn w:val="Normal"/>
    <w:link w:val="a11"/>
    <w:uiPriority w:val="99"/>
    <w:unhideWhenUsed/>
    <w:qFormat/>
    <w:rPr>
      <w:kern w:val="0"/>
      <w:sz w:val="18"/>
      <w:szCs w:val="18"/>
    </w:rPr>
  </w:style>
  <w:style w:type="paragraph" w:styleId="Footer">
    <w:name w:val="footer"/>
    <w:basedOn w:val="Normal"/>
    <w:link w:val="a12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EnvelopeReturn">
    <w:name w:val="envelope return"/>
    <w:basedOn w:val="Normal"/>
    <w:uiPriority w:val="99"/>
    <w:unhideWhenUsed/>
    <w:qFormat/>
    <w:pPr>
      <w:snapToGrid w:val="0"/>
    </w:pPr>
    <w:rPr>
      <w:rFonts w:ascii="Cambria" w:hAnsi="Cambria"/>
    </w:rPr>
  </w:style>
  <w:style w:type="paragraph" w:styleId="Header">
    <w:name w:val="header"/>
    <w:basedOn w:val="Normal"/>
    <w:link w:val="a13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styleId="Signature">
    <w:name w:val="Signature"/>
    <w:basedOn w:val="Normal"/>
    <w:link w:val="a14"/>
    <w:uiPriority w:val="99"/>
    <w:unhideWhenUsed/>
    <w:qFormat/>
    <w:pPr>
      <w:ind w:left="100" w:leftChars="2100"/>
    </w:pPr>
  </w:style>
  <w:style w:type="paragraph" w:styleId="TOC1">
    <w:name w:val="toc 1"/>
    <w:basedOn w:val="Normal"/>
    <w:next w:val="Normal"/>
    <w:uiPriority w:val="39"/>
    <w:unhideWhenUsed/>
    <w:qFormat/>
  </w:style>
  <w:style w:type="paragraph" w:styleId="ListContinue4">
    <w:name w:val="List Continue 4"/>
    <w:basedOn w:val="Normal"/>
    <w:uiPriority w:val="99"/>
    <w:unhideWhenUsed/>
    <w:qFormat/>
    <w:pPr>
      <w:spacing w:after="120"/>
      <w:ind w:left="1680" w:leftChars="800"/>
      <w:contextualSpacing/>
    </w:pPr>
  </w:style>
  <w:style w:type="paragraph" w:styleId="TOC4">
    <w:name w:val="toc 4"/>
    <w:basedOn w:val="Normal"/>
    <w:next w:val="Normal"/>
    <w:uiPriority w:val="39"/>
    <w:unhideWhenUsed/>
    <w:qFormat/>
    <w:pPr>
      <w:ind w:left="1260" w:leftChars="600"/>
    </w:pPr>
  </w:style>
  <w:style w:type="paragraph" w:styleId="IndexHeading">
    <w:name w:val="index heading"/>
    <w:basedOn w:val="Normal"/>
    <w:next w:val="Index1"/>
    <w:uiPriority w:val="99"/>
    <w:unhideWhenUsed/>
    <w:qFormat/>
    <w:rPr>
      <w:rFonts w:ascii="Cambria" w:hAnsi="Cambria"/>
      <w:b/>
      <w:bCs/>
    </w:rPr>
  </w:style>
  <w:style w:type="paragraph" w:styleId="Index1">
    <w:name w:val="index 1"/>
    <w:basedOn w:val="Normal"/>
    <w:next w:val="Normal"/>
    <w:uiPriority w:val="99"/>
    <w:unhideWhenUsed/>
    <w:qFormat/>
  </w:style>
  <w:style w:type="paragraph" w:styleId="Subtitle">
    <w:name w:val="Subtitle"/>
    <w:basedOn w:val="Normal"/>
    <w:next w:val="Normal"/>
    <w:link w:val="a15"/>
    <w:uiPriority w:val="11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ListNumber5">
    <w:name w:val="List Number 5"/>
    <w:basedOn w:val="Normal"/>
    <w:uiPriority w:val="99"/>
    <w:unhideWhenUsed/>
    <w:qFormat/>
    <w:pPr>
      <w:numPr>
        <w:numId w:val="10"/>
      </w:numPr>
      <w:contextualSpacing/>
    </w:pPr>
  </w:style>
  <w:style w:type="paragraph" w:styleId="List">
    <w:name w:val="List"/>
    <w:basedOn w:val="Normal"/>
    <w:uiPriority w:val="99"/>
    <w:unhideWhenUsed/>
    <w:qFormat/>
    <w:pPr>
      <w:ind w:left="200" w:hanging="200" w:hangingChars="200"/>
      <w:contextualSpacing/>
    </w:pPr>
  </w:style>
  <w:style w:type="paragraph" w:styleId="FootnoteText">
    <w:name w:val="footnote text"/>
    <w:basedOn w:val="Normal"/>
    <w:link w:val="a16"/>
    <w:uiPriority w:val="99"/>
    <w:unhideWhenUsed/>
    <w:qFormat/>
    <w:pPr>
      <w:snapToGrid w:val="0"/>
      <w:jc w:val="left"/>
    </w:pPr>
    <w:rPr>
      <w:sz w:val="18"/>
      <w:szCs w:val="18"/>
    </w:rPr>
  </w:style>
  <w:style w:type="paragraph" w:styleId="TOC6">
    <w:name w:val="toc 6"/>
    <w:basedOn w:val="Normal"/>
    <w:next w:val="Normal"/>
    <w:uiPriority w:val="39"/>
    <w:unhideWhenUsed/>
    <w:qFormat/>
    <w:pPr>
      <w:ind w:left="2100" w:leftChars="1000"/>
    </w:pPr>
  </w:style>
  <w:style w:type="paragraph" w:styleId="List5">
    <w:name w:val="List 5"/>
    <w:basedOn w:val="Normal"/>
    <w:uiPriority w:val="99"/>
    <w:unhideWhenUsed/>
    <w:qFormat/>
    <w:pPr>
      <w:ind w:left="100" w:hanging="200" w:leftChars="800" w:hangingChars="200"/>
      <w:contextualSpacing/>
    </w:pPr>
  </w:style>
  <w:style w:type="paragraph" w:styleId="BodyTextIndent3">
    <w:name w:val="Body Text Indent 3"/>
    <w:basedOn w:val="Normal"/>
    <w:link w:val="31"/>
    <w:uiPriority w:val="99"/>
    <w:unhideWhenUsed/>
    <w:qFormat/>
    <w:pPr>
      <w:spacing w:after="120"/>
      <w:ind w:left="420" w:leftChars="200"/>
    </w:pPr>
    <w:rPr>
      <w:sz w:val="16"/>
      <w:szCs w:val="16"/>
    </w:rPr>
  </w:style>
  <w:style w:type="paragraph" w:styleId="Index7">
    <w:name w:val="index 7"/>
    <w:basedOn w:val="Normal"/>
    <w:next w:val="Normal"/>
    <w:uiPriority w:val="99"/>
    <w:unhideWhenUsed/>
    <w:qFormat/>
    <w:pPr>
      <w:ind w:left="1200" w:leftChars="1200"/>
    </w:pPr>
  </w:style>
  <w:style w:type="paragraph" w:styleId="Index9">
    <w:name w:val="index 9"/>
    <w:basedOn w:val="Normal"/>
    <w:next w:val="Normal"/>
    <w:uiPriority w:val="99"/>
    <w:unhideWhenUsed/>
    <w:qFormat/>
    <w:pPr>
      <w:ind w:left="1600" w:leftChars="1600"/>
    </w:pPr>
  </w:style>
  <w:style w:type="paragraph" w:styleId="TableofFigures">
    <w:name w:val="table of figures"/>
    <w:basedOn w:val="Normal"/>
    <w:next w:val="Normal"/>
    <w:uiPriority w:val="99"/>
    <w:unhideWhenUsed/>
    <w:qFormat/>
    <w:pPr>
      <w:ind w:left="200" w:hanging="200" w:leftChars="200" w:hangingChars="200"/>
    </w:pPr>
  </w:style>
  <w:style w:type="paragraph" w:styleId="TOC2">
    <w:name w:val="toc 2"/>
    <w:basedOn w:val="Normal"/>
    <w:next w:val="Normal"/>
    <w:uiPriority w:val="39"/>
    <w:unhideWhenUsed/>
    <w:qFormat/>
    <w:pPr>
      <w:ind w:left="420" w:leftChars="200"/>
    </w:pPr>
  </w:style>
  <w:style w:type="paragraph" w:styleId="TOC9">
    <w:name w:val="toc 9"/>
    <w:basedOn w:val="Normal"/>
    <w:next w:val="Normal"/>
    <w:uiPriority w:val="39"/>
    <w:unhideWhenUsed/>
    <w:qFormat/>
    <w:pPr>
      <w:ind w:left="3360" w:leftChars="1600"/>
    </w:pPr>
  </w:style>
  <w:style w:type="paragraph" w:styleId="BodyText2">
    <w:name w:val="Body Text 2"/>
    <w:basedOn w:val="Normal"/>
    <w:link w:val="21"/>
    <w:uiPriority w:val="99"/>
    <w:unhideWhenUsed/>
    <w:qFormat/>
    <w:pPr>
      <w:spacing w:after="120" w:line="480" w:lineRule="auto"/>
    </w:pPr>
  </w:style>
  <w:style w:type="paragraph" w:styleId="List4">
    <w:name w:val="List 4"/>
    <w:basedOn w:val="Normal"/>
    <w:uiPriority w:val="99"/>
    <w:unhideWhenUsed/>
    <w:qFormat/>
    <w:pPr>
      <w:ind w:left="100" w:hanging="200" w:leftChars="600" w:hangingChars="20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840" w:leftChars="400"/>
      <w:contextualSpacing/>
    </w:pPr>
  </w:style>
  <w:style w:type="paragraph" w:styleId="MessageHeader">
    <w:name w:val="Message Header"/>
    <w:basedOn w:val="Normal"/>
    <w:link w:val="a17"/>
    <w:uiPriority w:val="99"/>
    <w:unhideWhenUsed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 w:leftChars="500" w:hangingChars="500"/>
    </w:pPr>
    <w:rPr>
      <w:rFonts w:ascii="Cambria" w:hAnsi="Cambria"/>
      <w:sz w:val="24"/>
      <w:szCs w:val="24"/>
    </w:rPr>
  </w:style>
  <w:style w:type="paragraph" w:styleId="HTMLPreformatted">
    <w:name w:val="HTML Preformatted"/>
    <w:basedOn w:val="Normal"/>
    <w:link w:val="HTML0"/>
    <w:unhideWhenUsed/>
    <w:qFormat/>
    <w:rPr>
      <w:rFonts w:ascii="Courier New" w:hAnsi="Courier New" w:cs="Courier New"/>
      <w:sz w:val="20"/>
      <w:szCs w:val="20"/>
    </w:rPr>
  </w:style>
  <w:style w:type="paragraph" w:styleId="NormalWeb">
    <w:name w:val="Normal (Web)"/>
    <w:basedOn w:val="Normal"/>
    <w:link w:val="a18"/>
    <w:qFormat/>
    <w:pPr>
      <w:widowControl/>
      <w:spacing w:before="30" w:after="30" w:line="300" w:lineRule="auto"/>
      <w:jc w:val="left"/>
    </w:pPr>
    <w:rPr>
      <w:rFonts w:ascii="宋体" w:hAnsi="宋体"/>
      <w:kern w:val="0"/>
      <w:sz w:val="24"/>
      <w:szCs w:val="24"/>
    </w:r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260" w:leftChars="600"/>
      <w:contextualSpacing/>
    </w:pPr>
  </w:style>
  <w:style w:type="paragraph" w:styleId="Index2">
    <w:name w:val="index 2"/>
    <w:basedOn w:val="Normal"/>
    <w:next w:val="Normal"/>
    <w:uiPriority w:val="99"/>
    <w:unhideWhenUsed/>
    <w:qFormat/>
    <w:pPr>
      <w:ind w:left="200" w:leftChars="200"/>
    </w:pPr>
  </w:style>
  <w:style w:type="paragraph" w:styleId="Title">
    <w:name w:val="Title"/>
    <w:basedOn w:val="Normal"/>
    <w:next w:val="Normal"/>
    <w:link w:val="a19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CommentSubject">
    <w:name w:val="annotation subject"/>
    <w:basedOn w:val="CommentText"/>
    <w:next w:val="CommentText"/>
    <w:link w:val="a20"/>
    <w:unhideWhenUsed/>
    <w:qFormat/>
    <w:rPr>
      <w:b/>
      <w:bCs/>
      <w:kern w:val="2"/>
      <w:sz w:val="21"/>
      <w:szCs w:val="22"/>
    </w:rPr>
  </w:style>
  <w:style w:type="paragraph" w:styleId="BodyTextFirstIndent">
    <w:name w:val="Body Text First Indent"/>
    <w:basedOn w:val="BodyText"/>
    <w:link w:val="a21"/>
    <w:uiPriority w:val="99"/>
    <w:unhideWhenUsed/>
    <w:qFormat/>
    <w:pPr>
      <w:shd w:val="clear" w:color="auto" w:fill="auto"/>
      <w:spacing w:after="120" w:line="240" w:lineRule="auto"/>
      <w:ind w:firstLine="420" w:firstLineChars="100"/>
      <w:jc w:val="both"/>
    </w:pPr>
    <w:rPr>
      <w:rFonts w:ascii="Calibri" w:hAnsi="Calibri"/>
      <w:kern w:val="2"/>
      <w:sz w:val="21"/>
      <w:szCs w:val="22"/>
    </w:rPr>
  </w:style>
  <w:style w:type="paragraph" w:styleId="BodyTextFirstIndent2">
    <w:name w:val="Body Text First Indent 2"/>
    <w:basedOn w:val="BodyTextIndent"/>
    <w:link w:val="22"/>
    <w:uiPriority w:val="99"/>
    <w:unhideWhenUsed/>
    <w:qFormat/>
    <w:pPr>
      <w:ind w:firstLine="420" w:firstLineChars="200"/>
    </w:pPr>
  </w:style>
  <w:style w:type="table" w:styleId="TableGrid">
    <w:name w:val="Table Grid"/>
    <w:basedOn w:val="TableNormal"/>
    <w:uiPriority w:val="59"/>
    <w:qFormat/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qFormat/>
    <w:rPr>
      <w:b/>
      <w:bCs/>
    </w:rPr>
  </w:style>
  <w:style w:type="character" w:styleId="PageNumber">
    <w:name w:val="page number"/>
    <w:qFormat/>
  </w:style>
  <w:style w:type="character" w:styleId="Hyperlink">
    <w:name w:val="Hyperlink"/>
    <w:qFormat/>
    <w:rPr>
      <w:color w:val="0000FF"/>
      <w:u w:val="single"/>
    </w:rPr>
  </w:style>
  <w:style w:type="character" w:styleId="CommentReference">
    <w:name w:val="annotation reference"/>
    <w:qFormat/>
    <w:rPr>
      <w:sz w:val="21"/>
      <w:szCs w:val="21"/>
    </w:rPr>
  </w:style>
  <w:style w:type="character" w:customStyle="1" w:styleId="a">
    <w:name w:val="宏文本 字符"/>
    <w:link w:val="Macro"/>
    <w:uiPriority w:val="99"/>
    <w:semiHidden/>
    <w:qFormat/>
    <w:rPr>
      <w:rFonts w:ascii="Courier New" w:hAnsi="Courier New" w:cs="Courier New"/>
      <w:kern w:val="2"/>
      <w:sz w:val="24"/>
      <w:szCs w:val="24"/>
    </w:rPr>
  </w:style>
  <w:style w:type="character" w:customStyle="1" w:styleId="1">
    <w:name w:val="标题 1 字符"/>
    <w:link w:val="Heading1"/>
    <w:uiPriority w:val="9"/>
    <w:qFormat/>
    <w:rPr>
      <w:b/>
      <w:bCs/>
      <w:kern w:val="44"/>
      <w:sz w:val="44"/>
      <w:szCs w:val="44"/>
    </w:rPr>
  </w:style>
  <w:style w:type="character" w:customStyle="1" w:styleId="2">
    <w:name w:val="标题 2 字符"/>
    <w:link w:val="Heading2"/>
    <w:uiPriority w:val="9"/>
    <w:semiHidden/>
    <w:qFormat/>
    <w:rPr>
      <w:rFonts w:ascii="Cambria" w:eastAsia="宋体" w:hAnsi="Cambria" w:cs="Times New Roman"/>
      <w:b/>
      <w:bCs/>
      <w:kern w:val="2"/>
      <w:sz w:val="32"/>
      <w:szCs w:val="32"/>
    </w:rPr>
  </w:style>
  <w:style w:type="character" w:customStyle="1" w:styleId="3">
    <w:name w:val="标题 3 字符"/>
    <w:link w:val="Heading3"/>
    <w:uiPriority w:val="9"/>
    <w:semiHidden/>
    <w:qFormat/>
    <w:rPr>
      <w:b/>
      <w:bCs/>
      <w:kern w:val="2"/>
      <w:sz w:val="32"/>
      <w:szCs w:val="32"/>
    </w:rPr>
  </w:style>
  <w:style w:type="character" w:customStyle="1" w:styleId="4">
    <w:name w:val="标题 4 字符"/>
    <w:link w:val="Heading4"/>
    <w:uiPriority w:val="9"/>
    <w:semiHidden/>
    <w:qFormat/>
    <w:rPr>
      <w:rFonts w:ascii="Cambria" w:eastAsia="宋体" w:hAnsi="Cambria" w:cs="Times New Roman"/>
      <w:b/>
      <w:bCs/>
      <w:kern w:val="2"/>
      <w:sz w:val="28"/>
      <w:szCs w:val="28"/>
    </w:rPr>
  </w:style>
  <w:style w:type="character" w:customStyle="1" w:styleId="5">
    <w:name w:val="标题 5 字符"/>
    <w:link w:val="Heading5"/>
    <w:uiPriority w:val="9"/>
    <w:semiHidden/>
    <w:qFormat/>
    <w:rPr>
      <w:b/>
      <w:bCs/>
      <w:kern w:val="2"/>
      <w:sz w:val="28"/>
      <w:szCs w:val="28"/>
    </w:rPr>
  </w:style>
  <w:style w:type="character" w:customStyle="1" w:styleId="6">
    <w:name w:val="标题 6 字符"/>
    <w:link w:val="Heading6"/>
    <w:uiPriority w:val="9"/>
    <w:semiHidden/>
    <w:qFormat/>
    <w:rPr>
      <w:rFonts w:ascii="Cambria" w:eastAsia="宋体" w:hAnsi="Cambria" w:cs="Times New Roman"/>
      <w:b/>
      <w:bCs/>
      <w:kern w:val="2"/>
      <w:sz w:val="24"/>
      <w:szCs w:val="24"/>
    </w:rPr>
  </w:style>
  <w:style w:type="character" w:customStyle="1" w:styleId="7">
    <w:name w:val="标题 7 字符"/>
    <w:link w:val="Heading7"/>
    <w:uiPriority w:val="9"/>
    <w:semiHidden/>
    <w:qFormat/>
    <w:rPr>
      <w:b/>
      <w:bCs/>
      <w:kern w:val="2"/>
      <w:sz w:val="24"/>
      <w:szCs w:val="24"/>
    </w:rPr>
  </w:style>
  <w:style w:type="character" w:customStyle="1" w:styleId="8">
    <w:name w:val="标题 8 字符"/>
    <w:link w:val="Heading8"/>
    <w:uiPriority w:val="9"/>
    <w:semiHidden/>
    <w:qFormat/>
    <w:rPr>
      <w:rFonts w:ascii="Cambria" w:eastAsia="宋体" w:hAnsi="Cambria" w:cs="Times New Roman"/>
      <w:kern w:val="2"/>
      <w:sz w:val="24"/>
      <w:szCs w:val="24"/>
    </w:rPr>
  </w:style>
  <w:style w:type="character" w:customStyle="1" w:styleId="9">
    <w:name w:val="标题 9 字符"/>
    <w:link w:val="Heading9"/>
    <w:uiPriority w:val="9"/>
    <w:semiHidden/>
    <w:qFormat/>
    <w:rPr>
      <w:rFonts w:ascii="Cambria" w:eastAsia="宋体" w:hAnsi="Cambria" w:cs="Times New Roman"/>
      <w:kern w:val="2"/>
      <w:sz w:val="21"/>
      <w:szCs w:val="21"/>
    </w:rPr>
  </w:style>
  <w:style w:type="character" w:customStyle="1" w:styleId="a0">
    <w:name w:val="注释标题 字符"/>
    <w:link w:val="NoteHeading"/>
    <w:uiPriority w:val="99"/>
    <w:semiHidden/>
    <w:qFormat/>
    <w:rPr>
      <w:kern w:val="2"/>
      <w:sz w:val="21"/>
      <w:szCs w:val="22"/>
    </w:rPr>
  </w:style>
  <w:style w:type="character" w:customStyle="1" w:styleId="a1">
    <w:name w:val="电子邮件签名 字符"/>
    <w:link w:val="E-mailSignature"/>
    <w:uiPriority w:val="99"/>
    <w:semiHidden/>
    <w:qFormat/>
    <w:rPr>
      <w:kern w:val="2"/>
      <w:sz w:val="21"/>
      <w:szCs w:val="22"/>
    </w:rPr>
  </w:style>
  <w:style w:type="character" w:customStyle="1" w:styleId="a2">
    <w:name w:val="文档结构图 字符"/>
    <w:link w:val="DocumentMap"/>
    <w:uiPriority w:val="99"/>
    <w:semiHidden/>
    <w:qFormat/>
    <w:rPr>
      <w:rFonts w:ascii="宋体"/>
      <w:kern w:val="2"/>
      <w:sz w:val="18"/>
      <w:szCs w:val="18"/>
    </w:rPr>
  </w:style>
  <w:style w:type="character" w:customStyle="1" w:styleId="a3">
    <w:name w:val="批注文字 字符"/>
    <w:link w:val="CommentText"/>
    <w:qFormat/>
    <w:rPr>
      <w:rFonts w:ascii="Times New Roman" w:eastAsia="宋体" w:hAnsi="Times New Roman" w:cs="Times New Roman"/>
      <w:szCs w:val="24"/>
    </w:rPr>
  </w:style>
  <w:style w:type="character" w:customStyle="1" w:styleId="a4">
    <w:name w:val="称呼 字符"/>
    <w:link w:val="Salutation"/>
    <w:uiPriority w:val="99"/>
    <w:semiHidden/>
    <w:qFormat/>
    <w:rPr>
      <w:kern w:val="2"/>
      <w:sz w:val="21"/>
      <w:szCs w:val="22"/>
    </w:rPr>
  </w:style>
  <w:style w:type="character" w:customStyle="1" w:styleId="30">
    <w:name w:val="正文文本 3 字符"/>
    <w:link w:val="BodyText3"/>
    <w:uiPriority w:val="99"/>
    <w:semiHidden/>
    <w:qFormat/>
    <w:rPr>
      <w:kern w:val="2"/>
      <w:sz w:val="16"/>
      <w:szCs w:val="16"/>
    </w:rPr>
  </w:style>
  <w:style w:type="character" w:customStyle="1" w:styleId="a5">
    <w:name w:val="结束语 字符"/>
    <w:link w:val="Closing"/>
    <w:uiPriority w:val="99"/>
    <w:semiHidden/>
    <w:qFormat/>
    <w:rPr>
      <w:kern w:val="2"/>
      <w:sz w:val="21"/>
      <w:szCs w:val="22"/>
    </w:rPr>
  </w:style>
  <w:style w:type="character" w:customStyle="1" w:styleId="a6">
    <w:name w:val="正文文本 字符"/>
    <w:link w:val="BodyText"/>
    <w:qFormat/>
    <w:rPr>
      <w:rFonts w:ascii="宋体" w:hAnsi="Times New Roman"/>
      <w:sz w:val="18"/>
      <w:szCs w:val="18"/>
      <w:shd w:val="clear" w:color="auto" w:fill="FFFFFF"/>
    </w:rPr>
  </w:style>
  <w:style w:type="character" w:customStyle="1" w:styleId="a7">
    <w:name w:val="正文文本缩进 字符"/>
    <w:link w:val="BodyTextIndent"/>
    <w:uiPriority w:val="99"/>
    <w:semiHidden/>
    <w:qFormat/>
    <w:rPr>
      <w:kern w:val="2"/>
      <w:sz w:val="21"/>
      <w:szCs w:val="22"/>
    </w:rPr>
  </w:style>
  <w:style w:type="character" w:customStyle="1" w:styleId="HTML">
    <w:name w:val="HTML 地址 字符"/>
    <w:link w:val="HTMLAddress"/>
    <w:uiPriority w:val="99"/>
    <w:semiHidden/>
    <w:qFormat/>
    <w:rPr>
      <w:i/>
      <w:iCs/>
      <w:kern w:val="2"/>
      <w:sz w:val="21"/>
      <w:szCs w:val="22"/>
    </w:rPr>
  </w:style>
  <w:style w:type="character" w:customStyle="1" w:styleId="a8">
    <w:name w:val="纯文本 字符"/>
    <w:link w:val="PlainText"/>
    <w:qFormat/>
    <w:rPr>
      <w:rFonts w:ascii="宋体" w:eastAsia="宋体" w:hAnsi="Courier New" w:cs="Courier New"/>
      <w:szCs w:val="21"/>
    </w:rPr>
  </w:style>
  <w:style w:type="character" w:customStyle="1" w:styleId="a9">
    <w:name w:val="日期 字符"/>
    <w:link w:val="Date"/>
    <w:uiPriority w:val="99"/>
    <w:semiHidden/>
    <w:qFormat/>
    <w:rPr>
      <w:kern w:val="2"/>
      <w:sz w:val="21"/>
      <w:szCs w:val="22"/>
    </w:rPr>
  </w:style>
  <w:style w:type="character" w:customStyle="1" w:styleId="20">
    <w:name w:val="正文文本缩进 2 字符"/>
    <w:link w:val="BodyTextIndent2"/>
    <w:uiPriority w:val="99"/>
    <w:semiHidden/>
    <w:qFormat/>
    <w:rPr>
      <w:kern w:val="2"/>
      <w:sz w:val="21"/>
      <w:szCs w:val="22"/>
    </w:rPr>
  </w:style>
  <w:style w:type="character" w:customStyle="1" w:styleId="a10">
    <w:name w:val="尾注文本 字符"/>
    <w:link w:val="EndnoteText"/>
    <w:uiPriority w:val="99"/>
    <w:semiHidden/>
    <w:qFormat/>
    <w:rPr>
      <w:kern w:val="2"/>
      <w:sz w:val="21"/>
      <w:szCs w:val="22"/>
    </w:rPr>
  </w:style>
  <w:style w:type="character" w:customStyle="1" w:styleId="a11">
    <w:name w:val="批注框文本 字符"/>
    <w:link w:val="BalloonText"/>
    <w:uiPriority w:val="99"/>
    <w:qFormat/>
    <w:rPr>
      <w:sz w:val="18"/>
      <w:szCs w:val="18"/>
    </w:rPr>
  </w:style>
  <w:style w:type="character" w:customStyle="1" w:styleId="a12">
    <w:name w:val="页脚 字符"/>
    <w:link w:val="Footer"/>
    <w:uiPriority w:val="99"/>
    <w:qFormat/>
    <w:rPr>
      <w:sz w:val="18"/>
      <w:szCs w:val="18"/>
    </w:rPr>
  </w:style>
  <w:style w:type="character" w:customStyle="1" w:styleId="a13">
    <w:name w:val="页眉 字符"/>
    <w:link w:val="Header"/>
    <w:uiPriority w:val="99"/>
    <w:qFormat/>
    <w:rPr>
      <w:sz w:val="18"/>
      <w:szCs w:val="18"/>
    </w:rPr>
  </w:style>
  <w:style w:type="character" w:customStyle="1" w:styleId="a14">
    <w:name w:val="签名 字符"/>
    <w:link w:val="Signature"/>
    <w:uiPriority w:val="99"/>
    <w:semiHidden/>
    <w:qFormat/>
    <w:rPr>
      <w:kern w:val="2"/>
      <w:sz w:val="21"/>
      <w:szCs w:val="22"/>
    </w:rPr>
  </w:style>
  <w:style w:type="character" w:customStyle="1" w:styleId="a15">
    <w:name w:val="副标题 字符"/>
    <w:link w:val="Subtitle"/>
    <w:uiPriority w:val="11"/>
    <w:qFormat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a16">
    <w:name w:val="脚注文本 字符"/>
    <w:link w:val="FootnoteText"/>
    <w:uiPriority w:val="99"/>
    <w:semiHidden/>
    <w:qFormat/>
    <w:rPr>
      <w:kern w:val="2"/>
      <w:sz w:val="18"/>
      <w:szCs w:val="18"/>
    </w:rPr>
  </w:style>
  <w:style w:type="character" w:customStyle="1" w:styleId="31">
    <w:name w:val="正文文本缩进 3 字符"/>
    <w:link w:val="BodyTextIndent3"/>
    <w:uiPriority w:val="99"/>
    <w:semiHidden/>
    <w:qFormat/>
    <w:rPr>
      <w:kern w:val="2"/>
      <w:sz w:val="16"/>
      <w:szCs w:val="16"/>
    </w:rPr>
  </w:style>
  <w:style w:type="character" w:customStyle="1" w:styleId="21">
    <w:name w:val="正文文本 2 字符"/>
    <w:link w:val="BodyText2"/>
    <w:uiPriority w:val="99"/>
    <w:semiHidden/>
    <w:qFormat/>
    <w:rPr>
      <w:kern w:val="2"/>
      <w:sz w:val="21"/>
      <w:szCs w:val="22"/>
    </w:rPr>
  </w:style>
  <w:style w:type="character" w:customStyle="1" w:styleId="a17">
    <w:name w:val="信息标题 字符"/>
    <w:link w:val="MessageHeader"/>
    <w:uiPriority w:val="99"/>
    <w:semiHidden/>
    <w:qFormat/>
    <w:rPr>
      <w:rFonts w:ascii="Cambria" w:eastAsia="宋体" w:hAnsi="Cambria" w:cs="Times New Roman"/>
      <w:kern w:val="2"/>
      <w:sz w:val="24"/>
      <w:szCs w:val="24"/>
      <w:shd w:val="pct20" w:color="auto" w:fill="auto"/>
    </w:rPr>
  </w:style>
  <w:style w:type="character" w:customStyle="1" w:styleId="HTML0">
    <w:name w:val="HTML 预设格式 字符"/>
    <w:link w:val="HTMLPreformatted"/>
    <w:qFormat/>
    <w:rPr>
      <w:rFonts w:ascii="Courier New" w:hAnsi="Courier New" w:cs="Courier New"/>
      <w:kern w:val="2"/>
    </w:rPr>
  </w:style>
  <w:style w:type="character" w:customStyle="1" w:styleId="a18">
    <w:name w:val="普通(网站) 字符"/>
    <w:link w:val="NormalWeb"/>
    <w:qFormat/>
    <w:rPr>
      <w:rFonts w:ascii="宋体" w:eastAsia="宋体" w:hAnsi="宋体" w:cs="宋体"/>
      <w:kern w:val="0"/>
      <w:sz w:val="24"/>
      <w:szCs w:val="24"/>
    </w:rPr>
  </w:style>
  <w:style w:type="character" w:customStyle="1" w:styleId="a19">
    <w:name w:val="标题 字符"/>
    <w:link w:val="Title"/>
    <w:qFormat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a20">
    <w:name w:val="批注主题 字符"/>
    <w:link w:val="CommentSubject"/>
    <w:semiHidden/>
    <w:qFormat/>
    <w:rPr>
      <w:rFonts w:ascii="Times New Roman" w:eastAsia="宋体" w:hAnsi="Times New Roman" w:cs="Times New Roman"/>
      <w:b/>
      <w:bCs/>
      <w:kern w:val="2"/>
      <w:sz w:val="21"/>
      <w:szCs w:val="22"/>
    </w:rPr>
  </w:style>
  <w:style w:type="character" w:customStyle="1" w:styleId="a21">
    <w:name w:val="正文文本首行缩进 字符"/>
    <w:link w:val="BodyTextFirstIndent"/>
    <w:uiPriority w:val="99"/>
    <w:semiHidden/>
    <w:qFormat/>
    <w:rPr>
      <w:rFonts w:ascii="宋体" w:hAnsi="Times New Roman"/>
      <w:kern w:val="2"/>
      <w:sz w:val="21"/>
      <w:szCs w:val="22"/>
      <w:shd w:val="clear" w:color="auto" w:fill="FFFFFF"/>
    </w:rPr>
  </w:style>
  <w:style w:type="character" w:customStyle="1" w:styleId="22">
    <w:name w:val="正文文本首行缩进 2 字符"/>
    <w:link w:val="BodyTextFirstIndent2"/>
    <w:uiPriority w:val="99"/>
    <w:semiHidden/>
    <w:qFormat/>
  </w:style>
  <w:style w:type="character" w:customStyle="1" w:styleId="pltixk">
    <w:name w:val="pl*tixk"/>
    <w:qFormat/>
  </w:style>
  <w:style w:type="paragraph" w:customStyle="1" w:styleId="10">
    <w:name w:val="列出段落1"/>
    <w:basedOn w:val="Normal"/>
    <w:qFormat/>
    <w:pPr>
      <w:ind w:firstLine="420" w:firstLineChars="200"/>
    </w:pPr>
    <w:rPr>
      <w:szCs w:val="21"/>
    </w:rPr>
  </w:style>
  <w:style w:type="paragraph" w:customStyle="1" w:styleId="0">
    <w:name w:val="正文_0"/>
    <w:qFormat/>
    <w:pPr>
      <w:widowControl w:val="0"/>
      <w:jc w:val="both"/>
    </w:pPr>
    <w:rPr>
      <w:kern w:val="2"/>
      <w:sz w:val="21"/>
      <w:szCs w:val="22"/>
    </w:rPr>
  </w:style>
  <w:style w:type="paragraph" w:styleId="ListParagraph">
    <w:name w:val="List Paragraph"/>
    <w:basedOn w:val="Normal"/>
    <w:qFormat/>
    <w:pPr>
      <w:ind w:firstLine="420" w:firstLineChars="200"/>
    </w:pPr>
  </w:style>
  <w:style w:type="paragraph" w:customStyle="1" w:styleId="DefaultParagraph">
    <w:name w:val="DefaultParagraph"/>
    <w:link w:val="DefaultParagraphCharChar"/>
    <w:qFormat/>
    <w:rPr>
      <w:rFonts w:ascii="Times New Roman"/>
      <w:kern w:val="2"/>
      <w:sz w:val="21"/>
      <w:szCs w:val="22"/>
    </w:rPr>
  </w:style>
  <w:style w:type="character" w:customStyle="1" w:styleId="DefaultParagraphCharChar">
    <w:name w:val="DefaultParagraph Char Char"/>
    <w:link w:val="DefaultParagraph"/>
    <w:qFormat/>
    <w:rPr>
      <w:rFonts w:ascii="Times New Roman"/>
      <w:kern w:val="2"/>
      <w:sz w:val="21"/>
      <w:szCs w:val="22"/>
    </w:rPr>
  </w:style>
  <w:style w:type="character" w:customStyle="1" w:styleId="tnude">
    <w:name w:val="tn+ude"/>
    <w:qFormat/>
  </w:style>
  <w:style w:type="paragraph" w:customStyle="1" w:styleId="00">
    <w:name w:val="纯文本_0"/>
    <w:basedOn w:val="Normal"/>
    <w:link w:val="1Char1"/>
    <w:qFormat/>
    <w:rPr>
      <w:rFonts w:ascii="宋体" w:hAnsi="Courier New"/>
      <w:kern w:val="0"/>
      <w:sz w:val="20"/>
      <w:szCs w:val="21"/>
    </w:rPr>
  </w:style>
  <w:style w:type="character" w:customStyle="1" w:styleId="1Char1">
    <w:name w:val="标题1 Char1"/>
    <w:link w:val="00"/>
    <w:qFormat/>
    <w:locked/>
    <w:rPr>
      <w:rFonts w:ascii="宋体" w:eastAsia="宋体" w:hAnsi="Courier New" w:cs="Courier New"/>
      <w:szCs w:val="21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01">
    <w:name w:val="普通(网站)_0"/>
    <w:basedOn w:val="0"/>
    <w:link w:val="0Char"/>
    <w:qFormat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character" w:customStyle="1" w:styleId="0Char">
    <w:name w:val="普通(网站)_0 Char"/>
    <w:link w:val="01"/>
    <w:qFormat/>
    <w:locked/>
    <w:rPr>
      <w:rFonts w:ascii="宋体" w:hAnsi="宋体"/>
      <w:sz w:val="24"/>
      <w:szCs w:val="24"/>
    </w:rPr>
  </w:style>
  <w:style w:type="character" w:customStyle="1" w:styleId="0Char0">
    <w:name w:val="正文_0 Char"/>
    <w:link w:val="000"/>
    <w:qFormat/>
    <w:rPr>
      <w:kern w:val="2"/>
      <w:sz w:val="21"/>
      <w:szCs w:val="22"/>
    </w:rPr>
  </w:style>
  <w:style w:type="paragraph" w:customStyle="1" w:styleId="000">
    <w:name w:val="正文_0_0"/>
    <w:link w:val="0Char0"/>
    <w:qFormat/>
    <w:pPr>
      <w:widowControl w:val="0"/>
      <w:jc w:val="both"/>
    </w:pPr>
    <w:rPr>
      <w:kern w:val="2"/>
      <w:sz w:val="21"/>
      <w:szCs w:val="22"/>
    </w:rPr>
  </w:style>
  <w:style w:type="character" w:customStyle="1" w:styleId="jyemathselector">
    <w:name w:val="jye_math_selector"/>
    <w:qFormat/>
    <w:rPr>
      <w:rFonts w:ascii="Times New Roman" w:hAnsi="Times New Roman" w:cs="Times New Roman" w:hint="default"/>
    </w:rPr>
  </w:style>
  <w:style w:type="character" w:customStyle="1" w:styleId="apple-converted-space">
    <w:name w:val="apple-converted-space"/>
    <w:qFormat/>
  </w:style>
  <w:style w:type="paragraph" w:customStyle="1" w:styleId="Style149">
    <w:name w:val="_Style 149"/>
    <w:basedOn w:val="Heading1"/>
    <w:next w:val="Normal"/>
    <w:uiPriority w:val="39"/>
    <w:qFormat/>
    <w:pPr>
      <w:outlineLvl w:val="9"/>
    </w:pPr>
  </w:style>
  <w:style w:type="paragraph" w:styleId="IntenseQuote">
    <w:name w:val="Intense Quote"/>
    <w:basedOn w:val="Normal"/>
    <w:next w:val="Normal"/>
    <w:link w:val="a22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22">
    <w:name w:val="明显引用 字符"/>
    <w:link w:val="IntenseQuote"/>
    <w:uiPriority w:val="30"/>
    <w:qFormat/>
    <w:rPr>
      <w:b/>
      <w:bCs/>
      <w:i/>
      <w:iCs/>
      <w:color w:val="4F81BD"/>
      <w:kern w:val="2"/>
      <w:sz w:val="21"/>
      <w:szCs w:val="22"/>
    </w:rPr>
  </w:style>
  <w:style w:type="paragraph" w:customStyle="1" w:styleId="Style152">
    <w:name w:val="_Style 152"/>
    <w:basedOn w:val="Normal"/>
    <w:next w:val="Normal"/>
    <w:uiPriority w:val="37"/>
    <w:unhideWhenUsed/>
    <w:qFormat/>
  </w:style>
  <w:style w:type="paragraph" w:styleId="NoSpacing">
    <w:name w:val="No Spacing"/>
    <w:link w:val="a24"/>
    <w:qFormat/>
    <w:pPr>
      <w:widowControl w:val="0"/>
      <w:jc w:val="both"/>
    </w:pPr>
    <w:rPr>
      <w:kern w:val="2"/>
      <w:sz w:val="21"/>
      <w:szCs w:val="22"/>
    </w:rPr>
  </w:style>
  <w:style w:type="paragraph" w:styleId="Quote">
    <w:name w:val="Quote"/>
    <w:basedOn w:val="Normal"/>
    <w:next w:val="Normal"/>
    <w:link w:val="a23"/>
    <w:uiPriority w:val="29"/>
    <w:qFormat/>
    <w:rPr>
      <w:i/>
      <w:iCs/>
      <w:color w:val="000000"/>
    </w:rPr>
  </w:style>
  <w:style w:type="character" w:customStyle="1" w:styleId="a23">
    <w:name w:val="引用 字符"/>
    <w:link w:val="Quote"/>
    <w:uiPriority w:val="29"/>
    <w:qFormat/>
    <w:rPr>
      <w:i/>
      <w:iCs/>
      <w:color w:val="000000"/>
      <w:kern w:val="2"/>
      <w:sz w:val="21"/>
      <w:szCs w:val="22"/>
    </w:rPr>
  </w:style>
  <w:style w:type="character" w:styleId="PlaceholderText">
    <w:name w:val="Placeholder Text"/>
    <w:uiPriority w:val="99"/>
    <w:semiHidden/>
    <w:qFormat/>
    <w:rPr>
      <w:color w:val="808080"/>
    </w:rPr>
  </w:style>
  <w:style w:type="paragraph" w:customStyle="1" w:styleId="paragraph">
    <w:name w:val="paragraph"/>
    <w:basedOn w:val="Normal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/>
      <w:kern w:val="0"/>
      <w:sz w:val="24"/>
      <w:szCs w:val="24"/>
    </w:rPr>
  </w:style>
  <w:style w:type="character" w:customStyle="1" w:styleId="a24">
    <w:name w:val="无间隔 字符"/>
    <w:link w:val="NoSpacing"/>
    <w:qFormat/>
    <w:rPr>
      <w:kern w:val="2"/>
      <w:sz w:val="21"/>
      <w:szCs w:val="22"/>
    </w:rPr>
  </w:style>
  <w:style w:type="character" w:customStyle="1" w:styleId="MTConvertedEquation">
    <w:name w:val="MTConvertedEquation"/>
    <w:qFormat/>
    <w:rPr>
      <w:color w:val="000000"/>
      <w:szCs w:val="21"/>
    </w:rPr>
  </w:style>
  <w:style w:type="character" w:customStyle="1" w:styleId="CharChar4">
    <w:name w:val="Char Char4"/>
    <w:qFormat/>
    <w:rPr>
      <w:rFonts w:ascii="宋体" w:eastAsia="宋体" w:hAnsi="Courier New" w:cs="Courier New"/>
      <w:kern w:val="2"/>
      <w:sz w:val="21"/>
      <w:szCs w:val="21"/>
      <w:lang w:val="en-US" w:eastAsia="zh-CN" w:bidi="ar-SA"/>
    </w:rPr>
  </w:style>
  <w:style w:type="character" w:customStyle="1" w:styleId="20TimesNewRoman1">
    <w:name w:val="正文文本 (20) + Times New Roman1"/>
    <w:qFormat/>
    <w:rPr>
      <w:rFonts w:ascii="Times New Roman" w:eastAsia="宋体" w:hAnsi="Times New Roman" w:cs="Times New Roman"/>
      <w:b/>
      <w:bCs/>
      <w:spacing w:val="0"/>
      <w:sz w:val="20"/>
      <w:szCs w:val="20"/>
      <w:u w:val="none"/>
      <w:shd w:val="clear" w:color="auto" w:fill="FFFFFF"/>
      <w:lang w:bidi="ar-SA"/>
    </w:rPr>
  </w:style>
  <w:style w:type="character" w:customStyle="1" w:styleId="36TimesNewRoman2">
    <w:name w:val="正文文本 (36) + Times New Roman2"/>
    <w:qFormat/>
    <w:rPr>
      <w:rFonts w:ascii="Times New Roman" w:hAnsi="Times New Roman" w:cs="Times New Roman"/>
      <w:spacing w:val="0"/>
      <w:sz w:val="21"/>
      <w:szCs w:val="21"/>
      <w:shd w:val="clear" w:color="auto" w:fill="FFFFFF"/>
    </w:rPr>
  </w:style>
  <w:style w:type="character" w:customStyle="1" w:styleId="11">
    <w:name w:val="页码1"/>
    <w:qFormat/>
  </w:style>
  <w:style w:type="character" w:customStyle="1" w:styleId="60pt">
    <w:name w:val="正文文本 (6) + 间距 0 pt"/>
    <w:qFormat/>
    <w:rPr>
      <w:rFonts w:ascii="宋体" w:eastAsia="宋体" w:cs="宋体"/>
      <w:b/>
      <w:bCs/>
      <w:spacing w:val="0"/>
      <w:sz w:val="21"/>
      <w:szCs w:val="21"/>
      <w:u w:val="none"/>
      <w:shd w:val="clear" w:color="auto" w:fill="FFFFFF"/>
      <w:lang w:bidi="ar-SA"/>
    </w:rPr>
  </w:style>
  <w:style w:type="character" w:customStyle="1" w:styleId="webkit-html-tag">
    <w:name w:val="webkit-html-tag"/>
    <w:qFormat/>
  </w:style>
  <w:style w:type="character" w:customStyle="1" w:styleId="60">
    <w:name w:val="正文文本 (6)_"/>
    <w:link w:val="61"/>
    <w:qFormat/>
    <w:rPr>
      <w:b/>
      <w:bCs/>
      <w:spacing w:val="-20"/>
      <w:sz w:val="18"/>
      <w:szCs w:val="18"/>
      <w:shd w:val="clear" w:color="auto" w:fill="FFFFFF"/>
    </w:rPr>
  </w:style>
  <w:style w:type="paragraph" w:customStyle="1" w:styleId="61">
    <w:name w:val="正文文本 (6)"/>
    <w:basedOn w:val="Normal"/>
    <w:link w:val="60"/>
    <w:qFormat/>
    <w:pPr>
      <w:widowControl/>
      <w:shd w:val="clear" w:color="auto" w:fill="FFFFFF"/>
      <w:spacing w:line="240" w:lineRule="atLeast"/>
      <w:jc w:val="left"/>
    </w:pPr>
    <w:rPr>
      <w:b/>
      <w:bCs/>
      <w:spacing w:val="-20"/>
      <w:kern w:val="0"/>
      <w:sz w:val="18"/>
      <w:szCs w:val="18"/>
      <w:shd w:val="clear" w:color="auto" w:fill="FFFFFF"/>
    </w:rPr>
  </w:style>
  <w:style w:type="character" w:customStyle="1" w:styleId="subtitles0">
    <w:name w:val="sub_title s0"/>
    <w:qFormat/>
  </w:style>
  <w:style w:type="character" w:customStyle="1" w:styleId="100">
    <w:name w:val="正文文本 (10)_"/>
    <w:link w:val="101"/>
    <w:qFormat/>
    <w:rPr>
      <w:spacing w:val="30"/>
      <w:sz w:val="27"/>
      <w:szCs w:val="27"/>
      <w:shd w:val="clear" w:color="auto" w:fill="FFFFFF"/>
    </w:rPr>
  </w:style>
  <w:style w:type="paragraph" w:customStyle="1" w:styleId="101">
    <w:name w:val="正文文本 (10)"/>
    <w:basedOn w:val="Normal"/>
    <w:link w:val="100"/>
    <w:qFormat/>
    <w:pPr>
      <w:widowControl/>
      <w:shd w:val="clear" w:color="auto" w:fill="FFFFFF"/>
      <w:spacing w:line="240" w:lineRule="atLeast"/>
      <w:jc w:val="left"/>
    </w:pPr>
    <w:rPr>
      <w:spacing w:val="30"/>
      <w:kern w:val="0"/>
      <w:sz w:val="27"/>
      <w:szCs w:val="27"/>
      <w:shd w:val="clear" w:color="auto" w:fill="FFFFFF"/>
    </w:rPr>
  </w:style>
  <w:style w:type="character" w:customStyle="1" w:styleId="6TimesNewRoman">
    <w:name w:val="正文文本 (6) + Times New Roman"/>
    <w:qFormat/>
    <w:rPr>
      <w:rFonts w:ascii="Times New Roman" w:hAnsi="Times New Roman" w:cs="Times New Roman"/>
      <w:b/>
      <w:bCs/>
      <w:spacing w:val="0"/>
      <w:sz w:val="21"/>
      <w:szCs w:val="21"/>
      <w:shd w:val="clear" w:color="auto" w:fill="FFFFFF"/>
      <w:lang w:bidi="ar-SA"/>
    </w:rPr>
  </w:style>
  <w:style w:type="paragraph" w:customStyle="1" w:styleId="Char3Char">
    <w:name w:val="Char3 Char"/>
    <w:basedOn w:val="Normal"/>
    <w:qFormat/>
    <w:pPr>
      <w:widowControl/>
      <w:spacing w:line="300" w:lineRule="auto"/>
      <w:ind w:firstLine="200" w:firstLineChars="200"/>
    </w:pPr>
    <w:rPr>
      <w:rFonts w:ascii="Times New Roman" w:hAnsi="Times New Roman"/>
    </w:rPr>
  </w:style>
  <w:style w:type="paragraph" w:customStyle="1" w:styleId="CharCharCharCharCharCharCharCharChar">
    <w:name w:val="Char Char Char Char Char Char Char Char Char"/>
    <w:basedOn w:val="Normal"/>
    <w:qFormat/>
    <w:pPr>
      <w:widowControl/>
      <w:spacing w:line="300" w:lineRule="auto"/>
      <w:ind w:firstLine="200" w:firstLineChars="200"/>
    </w:pPr>
    <w:rPr>
      <w:rFonts w:ascii="Times New Roman" w:hAnsi="Times New Roman"/>
      <w:kern w:val="0"/>
      <w:szCs w:val="20"/>
    </w:rPr>
  </w:style>
  <w:style w:type="paragraph" w:customStyle="1" w:styleId="CharCharChar2Char">
    <w:name w:val="Char Char Char2 Char"/>
    <w:basedOn w:val="Normal"/>
    <w:qFormat/>
    <w:pPr>
      <w:widowControl/>
      <w:spacing w:line="300" w:lineRule="auto"/>
      <w:ind w:firstLine="200" w:firstLineChars="200"/>
    </w:pPr>
    <w:rPr>
      <w:rFonts w:ascii="Verdana" w:hAnsi="Verdana"/>
      <w:szCs w:val="24"/>
      <w:lang w:eastAsia="en-US"/>
    </w:rPr>
  </w:style>
  <w:style w:type="paragraph" w:customStyle="1" w:styleId="CharCharCharCharCharCharCharCharChar0">
    <w:name w:val="Char Char Char Char Char Char Char Char Char_0"/>
    <w:basedOn w:val="Normal"/>
    <w:qFormat/>
    <w:pPr>
      <w:widowControl/>
      <w:spacing w:line="300" w:lineRule="auto"/>
      <w:ind w:firstLine="200" w:firstLineChars="200"/>
    </w:pPr>
    <w:rPr>
      <w:rFonts w:ascii="Times New Roman" w:hAnsi="Times New Roman"/>
      <w:kern w:val="0"/>
      <w:szCs w:val="20"/>
    </w:rPr>
  </w:style>
  <w:style w:type="paragraph" w:customStyle="1" w:styleId="41">
    <w:name w:val="正文_41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Char3CharCharCharCharCharChar">
    <w:name w:val="Char3 Char Char Char Char Char Char"/>
    <w:basedOn w:val="Normal"/>
    <w:qFormat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Char4CharCharCharCharCharChar">
    <w:name w:val="Char4 Char Char Char Char Char Char"/>
    <w:basedOn w:val="Normal"/>
    <w:qFormat/>
    <w:pPr>
      <w:widowControl/>
      <w:spacing w:line="300" w:lineRule="auto"/>
      <w:ind w:firstLine="200" w:firstLineChars="200"/>
    </w:pPr>
    <w:rPr>
      <w:rFonts w:ascii="Times New Roman" w:hAnsi="Times New Roman"/>
      <w:szCs w:val="24"/>
    </w:rPr>
  </w:style>
  <w:style w:type="paragraph" w:customStyle="1" w:styleId="p0">
    <w:name w:val="p0"/>
    <w:basedOn w:val="Normal"/>
    <w:qFormat/>
    <w:pPr>
      <w:widowControl/>
    </w:pPr>
    <w:rPr>
      <w:kern w:val="0"/>
      <w:szCs w:val="21"/>
    </w:rPr>
  </w:style>
  <w:style w:type="paragraph" w:customStyle="1" w:styleId="Char3CharCharChar">
    <w:name w:val="Char3 Char Char Char"/>
    <w:basedOn w:val="Normal"/>
    <w:qFormat/>
    <w:pPr>
      <w:widowControl/>
      <w:spacing w:line="300" w:lineRule="auto"/>
      <w:ind w:firstLine="200" w:firstLineChars="200"/>
    </w:pPr>
    <w:rPr>
      <w:rFonts w:ascii="Times New Roman" w:hAnsi="Times New Roman"/>
    </w:rPr>
  </w:style>
  <w:style w:type="paragraph" w:customStyle="1" w:styleId="12">
    <w:name w:val="正文1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Normal"/>
    <w:qFormat/>
    <w:pPr>
      <w:widowControl/>
      <w:spacing w:line="300" w:lineRule="auto"/>
      <w:ind w:firstLine="200" w:firstLineChars="200"/>
    </w:pPr>
    <w:rPr>
      <w:rFonts w:ascii="Times New Roman" w:hAnsi="Times New Roman"/>
    </w:rPr>
  </w:style>
  <w:style w:type="paragraph" w:customStyle="1" w:styleId="13">
    <w:name w:val="无间隔1"/>
    <w:qFormat/>
    <w:rPr>
      <w:sz w:val="22"/>
      <w:szCs w:val="22"/>
    </w:rPr>
  </w:style>
  <w:style w:type="paragraph" w:customStyle="1" w:styleId="msonormalcxspmiddle">
    <w:name w:val="msonormalcxspmiddle"/>
    <w:basedOn w:val="Normal"/>
    <w:qFormat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/>
      <w:color w:val="000000"/>
      <w:kern w:val="0"/>
      <w:sz w:val="24"/>
      <w:szCs w:val="24"/>
    </w:rPr>
  </w:style>
  <w:style w:type="character" w:customStyle="1" w:styleId="DefaultParagraphChar">
    <w:name w:val="DefaultParagraph Char"/>
    <w:qFormat/>
    <w:locked/>
    <w:rPr>
      <w:rFonts w:ascii="Calibri" w:hAnsi="Calibr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image" Target="media/image18.png" /><Relationship Id="rId23" Type="http://schemas.openxmlformats.org/officeDocument/2006/relationships/image" Target="media/image19.png" /><Relationship Id="rId24" Type="http://schemas.openxmlformats.org/officeDocument/2006/relationships/image" Target="media/image20.wmf" /><Relationship Id="rId25" Type="http://schemas.openxmlformats.org/officeDocument/2006/relationships/oleObject" Target="embeddings/oleObject1.bin" /><Relationship Id="rId26" Type="http://schemas.openxmlformats.org/officeDocument/2006/relationships/oleObject" Target="embeddings/oleObject2.bin" /><Relationship Id="rId27" Type="http://schemas.openxmlformats.org/officeDocument/2006/relationships/image" Target="media/image21.wmf" /><Relationship Id="rId28" Type="http://schemas.openxmlformats.org/officeDocument/2006/relationships/oleObject" Target="embeddings/oleObject3.bin" /><Relationship Id="rId29" Type="http://schemas.openxmlformats.org/officeDocument/2006/relationships/image" Target="media/image22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4.bin" /><Relationship Id="rId31" Type="http://schemas.openxmlformats.org/officeDocument/2006/relationships/image" Target="media/image23.png" /><Relationship Id="rId32" Type="http://schemas.openxmlformats.org/officeDocument/2006/relationships/image" Target="media/image24.png" /><Relationship Id="rId33" Type="http://schemas.openxmlformats.org/officeDocument/2006/relationships/image" Target="media/image25.png" /><Relationship Id="rId34" Type="http://schemas.openxmlformats.org/officeDocument/2006/relationships/image" Target="media/image26.png" /><Relationship Id="rId35" Type="http://schemas.openxmlformats.org/officeDocument/2006/relationships/image" Target="media/image27.png" /><Relationship Id="rId36" Type="http://schemas.openxmlformats.org/officeDocument/2006/relationships/image" Target="media/image28.png" /><Relationship Id="rId37" Type="http://schemas.openxmlformats.org/officeDocument/2006/relationships/image" Target="media/image29.png" /><Relationship Id="rId38" Type="http://schemas.openxmlformats.org/officeDocument/2006/relationships/image" Target="media/image30.png" /><Relationship Id="rId39" Type="http://schemas.openxmlformats.org/officeDocument/2006/relationships/image" Target="media/image31.jpeg" /><Relationship Id="rId4" Type="http://schemas.openxmlformats.org/officeDocument/2006/relationships/customXml" Target="../customXml/item1.xml" /><Relationship Id="rId40" Type="http://schemas.openxmlformats.org/officeDocument/2006/relationships/image" Target="media/image32.png" /><Relationship Id="rId41" Type="http://schemas.openxmlformats.org/officeDocument/2006/relationships/image" Target="media/image33.wmf" /><Relationship Id="rId42" Type="http://schemas.openxmlformats.org/officeDocument/2006/relationships/oleObject" Target="embeddings/oleObject5.bin" /><Relationship Id="rId43" Type="http://schemas.openxmlformats.org/officeDocument/2006/relationships/image" Target="media/image34.wmf" /><Relationship Id="rId44" Type="http://schemas.openxmlformats.org/officeDocument/2006/relationships/oleObject" Target="embeddings/oleObject6.bin" /><Relationship Id="rId45" Type="http://schemas.openxmlformats.org/officeDocument/2006/relationships/image" Target="media/image35.wmf" /><Relationship Id="rId46" Type="http://schemas.openxmlformats.org/officeDocument/2006/relationships/oleObject" Target="embeddings/oleObject7.bin" /><Relationship Id="rId47" Type="http://schemas.openxmlformats.org/officeDocument/2006/relationships/image" Target="media/image36.wmf" /><Relationship Id="rId48" Type="http://schemas.openxmlformats.org/officeDocument/2006/relationships/oleObject" Target="embeddings/oleObject8.bin" /><Relationship Id="rId49" Type="http://schemas.openxmlformats.org/officeDocument/2006/relationships/image" Target="media/image37.wmf" /><Relationship Id="rId5" Type="http://schemas.openxmlformats.org/officeDocument/2006/relationships/image" Target="media/image1.png" /><Relationship Id="rId50" Type="http://schemas.openxmlformats.org/officeDocument/2006/relationships/oleObject" Target="embeddings/oleObject9.bin" /><Relationship Id="rId51" Type="http://schemas.openxmlformats.org/officeDocument/2006/relationships/image" Target="media/image38.png" /><Relationship Id="rId52" Type="http://schemas.openxmlformats.org/officeDocument/2006/relationships/image" Target="media/image39.png" /><Relationship Id="rId53" Type="http://schemas.openxmlformats.org/officeDocument/2006/relationships/image" Target="media/image40.png" /><Relationship Id="rId54" Type="http://schemas.openxmlformats.org/officeDocument/2006/relationships/theme" Target="theme/theme1.xml" /><Relationship Id="rId55" Type="http://schemas.openxmlformats.org/officeDocument/2006/relationships/numbering" Target="numbering.xml" /><Relationship Id="rId56" Type="http://schemas.openxmlformats.org/officeDocument/2006/relationships/styles" Target="styles.xml" /><Relationship Id="rId6" Type="http://schemas.openxmlformats.org/officeDocument/2006/relationships/image" Target="media/image2.png" /><Relationship Id="rId7" Type="http://schemas.openxmlformats.org/officeDocument/2006/relationships/image" Target="media/image3.jpe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2684</Words>
  <Characters>2954</Characters>
  <Application>Microsoft Office Word</Application>
  <DocSecurity>0</DocSecurity>
  <Lines>140</Lines>
  <Paragraphs>148</Paragraphs>
  <ScaleCrop>false</ScaleCrop>
  <Company/>
  <LinksUpToDate>false</LinksUpToDate>
  <CharactersWithSpaces>5490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sy li</cp:lastModifiedBy>
  <cp:revision>9</cp:revision>
  <dcterms:created xsi:type="dcterms:W3CDTF">2025-07-02T05:07:00Z</dcterms:created>
  <dcterms:modified xsi:type="dcterms:W3CDTF">2025-07-02T06:57:00Z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