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.0 -->
  <w:body>
    <w:p w:rsidR="001C3626" w:rsidRPr="001C3626" w:rsidP="001C3626" w14:paraId="43FFFA84" w14:textId="77777777">
      <w:pPr>
        <w:spacing w:line="360" w:lineRule="auto"/>
        <w:jc w:val="center"/>
        <w:textAlignment w:val="center"/>
        <w:rPr>
          <w:rFonts w:ascii="Times New Roman" w:hAnsi="Times New Roman"/>
          <w:sz w:val="32"/>
          <w:szCs w:val="32"/>
        </w:rPr>
      </w:pPr>
      <w:r w:rsidRPr="001C3626">
        <w:rPr>
          <w:rFonts w:ascii="Times New Roman" w:hAnsi="Times New Roman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12661900</wp:posOffset>
            </wp:positionV>
            <wp:extent cx="469900" cy="317500"/>
            <wp:wrapNone/>
            <wp:docPr id="1000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1C3626">
        <w:rPr>
          <w:rFonts w:ascii="Times New Roman" w:hAnsi="Times New Roman"/>
          <w:sz w:val="32"/>
          <w:szCs w:val="32"/>
        </w:rPr>
        <w:t>2025-2026</w:t>
      </w:r>
      <w:r w:rsidRPr="001C3626">
        <w:rPr>
          <w:rFonts w:ascii="Times New Roman" w:hAnsi="Times New Roman" w:hint="eastAsia"/>
          <w:sz w:val="32"/>
          <w:szCs w:val="32"/>
        </w:rPr>
        <w:t>学年九年级上册物理单元检测卷</w:t>
      </w:r>
    </w:p>
    <w:p w:rsidR="001C3626" w:rsidRPr="001C3626" w:rsidP="001C3626" w14:paraId="4E3A6F5F" w14:textId="5090CE11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1C3626">
        <w:rPr>
          <w:rFonts w:ascii="Times New Roman" w:hAnsi="Times New Roman" w:hint="eastAsia"/>
          <w:b/>
          <w:bCs/>
          <w:sz w:val="32"/>
          <w:szCs w:val="32"/>
        </w:rPr>
        <w:t>第十三单元</w:t>
      </w:r>
      <w:r w:rsidRPr="001C3626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1C3626">
        <w:rPr>
          <w:rFonts w:ascii="Times New Roman" w:hAnsi="Times New Roman" w:hint="eastAsia"/>
          <w:b/>
          <w:bCs/>
          <w:sz w:val="32"/>
          <w:szCs w:val="32"/>
        </w:rPr>
        <w:t>简单电路</w:t>
      </w:r>
      <w:r w:rsidRPr="001C3626">
        <w:rPr>
          <w:rFonts w:ascii="Times New Roman" w:hAnsi="Times New Roman" w:hint="eastAsia"/>
          <w:b/>
          <w:bCs/>
          <w:sz w:val="32"/>
          <w:szCs w:val="32"/>
        </w:rPr>
        <w:t xml:space="preserve">  </w:t>
      </w:r>
      <w:r w:rsidRPr="00B85321" w:rsidR="00B85321">
        <w:rPr>
          <w:rFonts w:ascii="Times New Roman" w:hAnsi="Times New Roman" w:hint="eastAsia"/>
          <w:b/>
          <w:bCs/>
          <w:sz w:val="32"/>
          <w:szCs w:val="32"/>
        </w:rPr>
        <w:t>基础</w:t>
      </w:r>
      <w:r w:rsidRPr="001C3626">
        <w:rPr>
          <w:rFonts w:ascii="Times New Roman" w:hAnsi="Times New Roman" w:hint="eastAsia"/>
          <w:b/>
          <w:bCs/>
          <w:sz w:val="32"/>
          <w:szCs w:val="32"/>
        </w:rPr>
        <w:t>卷</w:t>
      </w:r>
    </w:p>
    <w:p w:rsidR="001C3626" w:rsidRPr="001C3626" w:rsidP="001C3626" w14:paraId="32CF6C0D" w14:textId="77777777">
      <w:pPr>
        <w:spacing w:line="360" w:lineRule="auto"/>
        <w:jc w:val="center"/>
        <w:textAlignment w:val="center"/>
        <w:rPr>
          <w:rFonts w:ascii="Times New Roman" w:hAnsi="Times New Roman"/>
          <w:b/>
          <w:bCs/>
          <w:sz w:val="32"/>
          <w:szCs w:val="32"/>
        </w:rPr>
      </w:pPr>
      <w:r w:rsidRPr="001C3626">
        <w:rPr>
          <w:rFonts w:hint="eastAsia"/>
          <w:sz w:val="28"/>
          <w:szCs w:val="28"/>
        </w:rPr>
        <w:t>建议用时：</w:t>
      </w:r>
      <w:r w:rsidRPr="001C3626">
        <w:rPr>
          <w:rFonts w:ascii="Times New Roman" w:hAnsi="Times New Roman"/>
          <w:sz w:val="28"/>
          <w:szCs w:val="28"/>
        </w:rPr>
        <w:t>90</w:t>
      </w:r>
      <w:r w:rsidRPr="001C3626">
        <w:rPr>
          <w:rFonts w:ascii="Times New Roman" w:hAnsi="Times New Roman" w:hint="eastAsia"/>
          <w:sz w:val="28"/>
          <w:szCs w:val="28"/>
        </w:rPr>
        <w:t>分钟，满分：</w:t>
      </w:r>
      <w:r w:rsidRPr="001C3626">
        <w:rPr>
          <w:rFonts w:ascii="Times New Roman" w:hAnsi="Times New Roman"/>
          <w:sz w:val="28"/>
          <w:szCs w:val="28"/>
        </w:rPr>
        <w:t>100</w:t>
      </w:r>
      <w:r w:rsidRPr="001C3626">
        <w:rPr>
          <w:rFonts w:ascii="Times New Roman" w:hAnsi="Times New Roman" w:hint="eastAsia"/>
          <w:sz w:val="28"/>
          <w:szCs w:val="28"/>
        </w:rPr>
        <w:t>分</w:t>
      </w:r>
      <w:bookmarkEnd w:id="0"/>
      <w:r w:rsidRPr="001C3626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1C3626">
        <w:rPr>
          <w:rFonts w:ascii="Times New Roman" w:hAnsi="Times New Roman" w:hint="eastAsia"/>
          <w:b/>
          <w:bCs/>
          <w:sz w:val="32"/>
          <w:szCs w:val="32"/>
        </w:rPr>
        <w:t xml:space="preserve">  </w:t>
      </w:r>
    </w:p>
    <w:p w:rsidR="001C3626" w:rsidRPr="001C3626" w:rsidP="001C3626" w14:paraId="5A70EEB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color w:val="000000"/>
          <w:szCs w:val="21"/>
        </w:rPr>
      </w:pPr>
      <w:r w:rsidRPr="001C3626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1C3626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1C3626">
        <w:rPr>
          <w:rFonts w:ascii="Times New Roman" w:eastAsia="黑体" w:hAnsi="Times New Roman"/>
          <w:b/>
          <w:color w:val="000000"/>
          <w:szCs w:val="21"/>
        </w:rPr>
        <w:t>（每题</w:t>
      </w:r>
      <w:r w:rsidRPr="001C3626">
        <w:rPr>
          <w:rFonts w:ascii="Times New Roman" w:eastAsia="黑体" w:hAnsi="Times New Roman"/>
          <w:b/>
          <w:color w:val="000000"/>
          <w:szCs w:val="21"/>
        </w:rPr>
        <w:t>2</w:t>
      </w:r>
      <w:r w:rsidRPr="001C3626">
        <w:rPr>
          <w:rFonts w:ascii="Times New Roman" w:eastAsia="黑体" w:hAnsi="Times New Roman"/>
          <w:b/>
          <w:color w:val="000000"/>
          <w:szCs w:val="21"/>
        </w:rPr>
        <w:t>分，共</w:t>
      </w:r>
      <w:r w:rsidRPr="001C3626">
        <w:rPr>
          <w:rFonts w:ascii="Times New Roman" w:eastAsia="黑体" w:hAnsi="Times New Roman"/>
          <w:b/>
          <w:color w:val="000000"/>
          <w:szCs w:val="21"/>
        </w:rPr>
        <w:t>24</w:t>
      </w:r>
      <w:r w:rsidRPr="001C3626">
        <w:rPr>
          <w:rFonts w:ascii="Times New Roman" w:eastAsia="黑体" w:hAnsi="Times New Roman"/>
          <w:b/>
          <w:color w:val="000000"/>
          <w:szCs w:val="21"/>
        </w:rPr>
        <w:t>分，每小题给出的四个选项中只有一个正确）</w:t>
      </w:r>
    </w:p>
    <w:p w:rsidR="00056EBD" w:rsidRPr="00056EBD" w:rsidP="00056EBD" w14:paraId="0214635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>1</w:t>
      </w:r>
      <w:r w:rsidRPr="00056EBD">
        <w:rPr>
          <w:rFonts w:ascii="Times New Roman" w:hAnsi="Times New Roman" w:hint="eastAsia"/>
          <w:color w:val="000000"/>
        </w:rPr>
        <w:t>．</w:t>
      </w:r>
      <w:r w:rsidRPr="00056EBD">
        <w:rPr>
          <w:rFonts w:ascii="Times New Roman" w:hAnsi="Times New Roman"/>
          <w:color w:val="000000"/>
        </w:rPr>
        <w:t>如图所示是夏天降温神器</w:t>
      </w:r>
      <w:r w:rsidRPr="00056EBD">
        <w:rPr>
          <w:rFonts w:ascii="Times New Roman" w:hAnsi="Times New Roman"/>
          <w:color w:val="000000"/>
        </w:rPr>
        <w:t>——</w:t>
      </w:r>
      <w:r w:rsidRPr="00056EBD">
        <w:rPr>
          <w:rFonts w:ascii="Times New Roman" w:hAnsi="Times New Roman"/>
          <w:color w:val="000000"/>
        </w:rPr>
        <w:t>便携式手持小风扇，工作时的电流大小与实验室的小灯泡正常工作时的电流大小接近，请你估测其电流大约是（　　）</w:t>
      </w:r>
    </w:p>
    <w:p w:rsidR="00056EBD" w:rsidRPr="00056EBD" w:rsidP="00056EBD" w14:paraId="63347AF0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160188" cy="1143000"/>
            <wp:effectExtent l="0" t="0" r="1905" b="0"/>
            <wp:docPr id="100029" name="图片 100029" descr="@@@0b57ff2e-c2b6-4ddf-b8b0-96eea3d1e2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3560" cy="114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F5D441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A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color w:val="000000"/>
        </w:rPr>
        <w:t>0.3mA</w:t>
      </w:r>
      <w:r w:rsidRPr="00056EBD">
        <w:rPr>
          <w:rFonts w:ascii="Times New Roman" w:hAnsi="Times New Roman"/>
          <w:color w:val="000000"/>
        </w:rPr>
        <w:tab/>
        <w:t>B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color w:val="000000"/>
        </w:rPr>
        <w:t>0.3A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</w:t>
      </w:r>
      <w:r w:rsidRPr="00056EBD">
        <w:rPr>
          <w:rFonts w:ascii="Times New Roman" w:hAnsi="Times New Roman"/>
          <w:color w:val="000000"/>
        </w:rPr>
        <w:t>C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color w:val="000000"/>
        </w:rPr>
        <w:t>3A</w:t>
      </w:r>
      <w:r w:rsidRPr="00056EBD">
        <w:rPr>
          <w:rFonts w:ascii="Times New Roman" w:hAnsi="Times New Roman"/>
          <w:color w:val="000000"/>
        </w:rPr>
        <w:tab/>
        <w:t>D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color w:val="000000"/>
        </w:rPr>
        <w:t>30A</w:t>
      </w:r>
    </w:p>
    <w:p w:rsidR="00056EBD" w:rsidRPr="00056EBD" w:rsidP="00056EBD" w14:paraId="6809532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 xml:space="preserve">2. </w:t>
      </w:r>
      <w:r w:rsidRPr="00056EBD">
        <w:rPr>
          <w:rFonts w:ascii="Times New Roman" w:hAnsi="Times New Roman"/>
          <w:color w:val="000000"/>
        </w:rPr>
        <w:t>无线磁吸充电宝使用方便、便携性强，使用过程中不会因为数据线的拉扯而影响手机。如图所示，无线磁吸充电宝给手机电池充电的过程中，手机电池相当于电路中的（</w:t>
      </w:r>
      <w:r w:rsidRPr="00056EBD">
        <w:rPr>
          <w:rFonts w:ascii="Times New Roman" w:hAnsi="Times New Roman"/>
          <w:color w:val="000000"/>
        </w:rPr>
        <w:t>   </w:t>
      </w:r>
      <w:r w:rsidRPr="00056EBD">
        <w:rPr>
          <w:rFonts w:ascii="Times New Roman" w:hAnsi="Times New Roman"/>
          <w:color w:val="000000"/>
        </w:rPr>
        <w:t>）</w:t>
      </w:r>
    </w:p>
    <w:p w:rsidR="00056EBD" w:rsidRPr="00056EBD" w:rsidP="00056EBD" w14:paraId="48C91A99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071563" cy="1025375"/>
            <wp:effectExtent l="0" t="0" r="0" b="3810"/>
            <wp:docPr id="100037" name="图片 100037" descr="@@@dcf60b91-2812-4005-b999-afacbafe3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2386" cy="10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60E485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A</w:t>
      </w:r>
      <w:r w:rsidRPr="00056EBD">
        <w:rPr>
          <w:rFonts w:ascii="Times New Roman" w:hAnsi="Times New Roman"/>
          <w:color w:val="000000"/>
        </w:rPr>
        <w:t>．电源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 </w:t>
      </w:r>
      <w:r w:rsidRPr="00056EBD">
        <w:rPr>
          <w:rFonts w:ascii="Times New Roman" w:hAnsi="Times New Roman"/>
          <w:color w:val="000000"/>
        </w:rPr>
        <w:t>B</w:t>
      </w:r>
      <w:r w:rsidRPr="00056EBD">
        <w:rPr>
          <w:rFonts w:ascii="Times New Roman" w:hAnsi="Times New Roman"/>
          <w:color w:val="000000"/>
        </w:rPr>
        <w:t>．开关</w:t>
      </w:r>
      <w:r w:rsidRPr="00056EBD">
        <w:rPr>
          <w:rFonts w:ascii="Times New Roman" w:hAnsi="Times New Roman" w:hint="eastAsia"/>
          <w:color w:val="000000"/>
        </w:rPr>
        <w:t xml:space="preserve"> </w:t>
      </w:r>
      <w:r w:rsidRPr="00056EBD">
        <w:rPr>
          <w:rFonts w:ascii="Times New Roman" w:hAnsi="Times New Roman"/>
          <w:color w:val="000000"/>
        </w:rPr>
        <w:tab/>
        <w:t>C</w:t>
      </w:r>
      <w:r w:rsidRPr="00056EBD">
        <w:rPr>
          <w:rFonts w:ascii="Times New Roman" w:hAnsi="Times New Roman"/>
          <w:color w:val="000000"/>
        </w:rPr>
        <w:t>．导线</w:t>
      </w:r>
      <w:r w:rsidRPr="00056EBD">
        <w:rPr>
          <w:rFonts w:ascii="Times New Roman" w:hAnsi="Times New Roman" w:hint="eastAsia"/>
          <w:color w:val="000000"/>
        </w:rPr>
        <w:t xml:space="preserve"> </w:t>
      </w:r>
      <w:r w:rsidRPr="00056EBD">
        <w:rPr>
          <w:rFonts w:ascii="Times New Roman" w:hAnsi="Times New Roman"/>
          <w:color w:val="000000"/>
        </w:rPr>
        <w:tab/>
        <w:t>D</w:t>
      </w:r>
      <w:r w:rsidRPr="00056EBD">
        <w:rPr>
          <w:rFonts w:ascii="Times New Roman" w:hAnsi="Times New Roman"/>
          <w:color w:val="000000"/>
        </w:rPr>
        <w:t>．用电器</w:t>
      </w:r>
    </w:p>
    <w:p w:rsidR="00056EBD" w:rsidRPr="00056EBD" w:rsidP="00056EBD" w14:paraId="4CF9BC2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>3</w:t>
      </w:r>
      <w:r w:rsidRPr="00056EBD">
        <w:rPr>
          <w:rFonts w:ascii="Times New Roman" w:hAnsi="Times New Roman"/>
          <w:color w:val="000000"/>
        </w:rPr>
        <w:t>．电路和水路有许多相似之处，下列说法类比不正确的是（</w:t>
      </w:r>
      <w:r w:rsidRPr="00056EBD">
        <w:rPr>
          <w:rFonts w:ascii="Times New Roman" w:hAnsi="Times New Roman"/>
          <w:color w:val="000000"/>
        </w:rPr>
        <w:t>    </w:t>
      </w:r>
      <w:r w:rsidRPr="00056EBD">
        <w:rPr>
          <w:rFonts w:ascii="Times New Roman" w:hAnsi="Times New Roman"/>
          <w:color w:val="000000"/>
        </w:rPr>
        <w:t>）</w:t>
      </w:r>
    </w:p>
    <w:p w:rsidR="00056EBD" w:rsidRPr="00056EBD" w:rsidP="00056EBD" w14:paraId="23B4AEEA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633537" cy="1233487"/>
            <wp:effectExtent l="0" t="0" r="5080" b="5080"/>
            <wp:docPr id="991093914" name="图片 991093914" descr="@@@139aabe7-6b11-4cf0-82fa-a748c0aa9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39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681" cy="123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5A7130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A</w:t>
      </w:r>
      <w:r w:rsidRPr="00056EBD">
        <w:rPr>
          <w:rFonts w:ascii="Times New Roman" w:hAnsi="Times New Roman"/>
          <w:color w:val="000000"/>
        </w:rPr>
        <w:t>．水轮机类比为电源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</w:t>
      </w:r>
      <w:r w:rsidRPr="00056EBD">
        <w:rPr>
          <w:rFonts w:ascii="Times New Roman" w:hAnsi="Times New Roman"/>
          <w:color w:val="000000"/>
        </w:rPr>
        <w:t>B</w:t>
      </w:r>
      <w:r w:rsidRPr="00056EBD">
        <w:rPr>
          <w:rFonts w:ascii="Times New Roman" w:hAnsi="Times New Roman"/>
          <w:color w:val="000000"/>
        </w:rPr>
        <w:t>．阀门类比为开关</w:t>
      </w:r>
    </w:p>
    <w:p w:rsidR="00056EBD" w:rsidRPr="00056EBD" w:rsidP="00056EBD" w14:paraId="55930E4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C</w:t>
      </w:r>
      <w:r w:rsidRPr="00056EBD">
        <w:rPr>
          <w:rFonts w:ascii="Times New Roman" w:hAnsi="Times New Roman"/>
          <w:color w:val="000000"/>
        </w:rPr>
        <w:t>．水管类比为导线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</w:t>
      </w:r>
      <w:r w:rsidRPr="00056EBD">
        <w:rPr>
          <w:rFonts w:ascii="Times New Roman" w:hAnsi="Times New Roman"/>
          <w:color w:val="000000"/>
        </w:rPr>
        <w:t>D</w:t>
      </w:r>
      <w:r w:rsidRPr="00056EBD">
        <w:rPr>
          <w:rFonts w:ascii="Times New Roman" w:hAnsi="Times New Roman"/>
          <w:color w:val="000000"/>
        </w:rPr>
        <w:t>．水流类比为电流</w:t>
      </w:r>
    </w:p>
    <w:p w:rsidR="00056EBD" w:rsidRPr="00056EBD" w:rsidP="00056EBD" w14:paraId="0598706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 xml:space="preserve">4. </w:t>
      </w:r>
      <w:r w:rsidRPr="00056EBD">
        <w:rPr>
          <w:rFonts w:ascii="Times New Roman" w:hAnsi="Times New Roman"/>
          <w:color w:val="000000"/>
        </w:rPr>
        <w:t>下列元件的电学符号不正确的是（　　）</w:t>
      </w:r>
    </w:p>
    <w:p w:rsidR="00056EBD" w:rsidRPr="00056EBD" w:rsidP="00056EBD" w14:paraId="441BC28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A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514350" cy="266700"/>
            <wp:effectExtent l="0" t="0" r="0" b="0"/>
            <wp:docPr id="100019" name="图片 100019" descr="@@@e0d2c5c0-1d35-4ada-8ea7-358847593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color w:val="000000"/>
        </w:rPr>
        <w:t>电池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 </w:t>
      </w:r>
      <w:r w:rsidRPr="00056EBD">
        <w:rPr>
          <w:rFonts w:ascii="Times New Roman" w:hAnsi="Times New Roman"/>
          <w:color w:val="000000"/>
        </w:rPr>
        <w:t>B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581025" cy="190500"/>
            <wp:effectExtent l="0" t="0" r="0" b="0"/>
            <wp:docPr id="100021" name="图片 100021" descr="@@@6f3dadbf-db37-4f87-bac8-e5a4ffbcb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color w:val="000000"/>
        </w:rPr>
        <w:t>开关</w:t>
      </w:r>
      <w:r w:rsidRPr="00056EBD">
        <w:rPr>
          <w:rFonts w:ascii="Times New Roman" w:hAnsi="Times New Roman" w:hint="eastAsia"/>
          <w:color w:val="000000"/>
        </w:rPr>
        <w:t xml:space="preserve">   </w:t>
      </w:r>
      <w:r w:rsidRPr="00056EBD">
        <w:rPr>
          <w:rFonts w:ascii="Times New Roman" w:hAnsi="Times New Roman"/>
          <w:color w:val="000000"/>
        </w:rPr>
        <w:t>C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552450" cy="247650"/>
            <wp:effectExtent l="0" t="0" r="0" b="0"/>
            <wp:docPr id="1085234240" name="图片 1085234240" descr="@@@dfa08f93-5a02-4351-94c7-e82761cd6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342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color w:val="000000"/>
        </w:rPr>
        <w:t>电流表</w:t>
      </w:r>
      <w:r w:rsidRPr="00056EBD">
        <w:rPr>
          <w:rFonts w:ascii="Times New Roman" w:hAnsi="Times New Roman"/>
          <w:color w:val="000000"/>
        </w:rPr>
        <w:tab/>
        <w:t>D</w:t>
      </w:r>
      <w:r w:rsidRPr="00056EBD">
        <w:rPr>
          <w:rFonts w:ascii="Times New Roman" w:hAnsi="Times New Roman"/>
          <w:color w:val="000000"/>
        </w:rPr>
        <w:t>．</w:t>
      </w: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542925" cy="238125"/>
            <wp:effectExtent l="0" t="0" r="0" b="0"/>
            <wp:docPr id="100025" name="图片 100025" descr="@@@53ddb650-f654-41e0-97f2-5f7e20d85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color w:val="000000"/>
        </w:rPr>
        <w:t>电压表</w:t>
      </w:r>
    </w:p>
    <w:p w:rsidR="00056EBD" w:rsidRPr="00056EBD" w:rsidP="00056EBD" w14:paraId="7802A2F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 xml:space="preserve">5. </w:t>
      </w:r>
      <w:r w:rsidRPr="00056EBD">
        <w:rPr>
          <w:rFonts w:ascii="Times New Roman" w:hAnsi="Times New Roman"/>
          <w:color w:val="000000"/>
        </w:rPr>
        <w:t>如图所示的电路元件是（　　）</w:t>
      </w:r>
    </w:p>
    <w:p w:rsidR="00056EBD" w:rsidRPr="00056EBD" w:rsidP="00056EBD" w14:paraId="1832A3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A</w:t>
      </w:r>
      <w:r w:rsidRPr="00056EBD">
        <w:rPr>
          <w:rFonts w:ascii="Times New Roman" w:hAnsi="Times New Roman"/>
          <w:color w:val="000000"/>
        </w:rPr>
        <w:t>．电阻</w:t>
      </w:r>
      <w:r w:rsidRPr="00056EBD">
        <w:rPr>
          <w:rFonts w:ascii="Times New Roman" w:hAnsi="Times New Roman" w:hint="eastAsia"/>
          <w:color w:val="000000"/>
        </w:rPr>
        <w:t xml:space="preserve">    </w:t>
      </w:r>
      <w:r w:rsidRPr="00056EBD">
        <w:rPr>
          <w:rFonts w:ascii="Times New Roman" w:hAnsi="Times New Roman"/>
          <w:color w:val="000000"/>
        </w:rPr>
        <w:tab/>
        <w:t>B</w:t>
      </w:r>
      <w:r w:rsidRPr="00056EBD">
        <w:rPr>
          <w:rFonts w:ascii="Times New Roman" w:hAnsi="Times New Roman"/>
          <w:color w:val="000000"/>
        </w:rPr>
        <w:t>．电池</w:t>
      </w:r>
      <w:r w:rsidRPr="00056EBD">
        <w:rPr>
          <w:rFonts w:ascii="Times New Roman" w:hAnsi="Times New Roman" w:hint="eastAsia"/>
          <w:color w:val="000000"/>
        </w:rPr>
        <w:t xml:space="preserve">   </w:t>
      </w:r>
      <w:r w:rsidRPr="00056EBD">
        <w:rPr>
          <w:rFonts w:ascii="Times New Roman" w:hAnsi="Times New Roman"/>
          <w:color w:val="000000"/>
        </w:rPr>
        <w:t>C</w:t>
      </w:r>
      <w:r w:rsidRPr="00056EBD">
        <w:rPr>
          <w:rFonts w:ascii="Times New Roman" w:hAnsi="Times New Roman"/>
          <w:color w:val="000000"/>
        </w:rPr>
        <w:t>．开关</w:t>
      </w:r>
      <w:r w:rsidRPr="00056EBD">
        <w:rPr>
          <w:rFonts w:ascii="Times New Roman" w:hAnsi="Times New Roman"/>
          <w:color w:val="000000"/>
        </w:rPr>
        <w:tab/>
        <w:t>D</w:t>
      </w:r>
      <w:r w:rsidRPr="00056EBD">
        <w:rPr>
          <w:rFonts w:ascii="Times New Roman" w:hAnsi="Times New Roman"/>
          <w:color w:val="000000"/>
        </w:rPr>
        <w:t>．灯泡</w:t>
      </w:r>
    </w:p>
    <w:p w:rsidR="00056EBD" w:rsidRPr="00056EBD" w:rsidP="00056EBD" w14:paraId="69A8712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</w:p>
    <w:p w:rsidR="00056EBD" w:rsidRPr="00056EBD" w:rsidP="00056EBD" w14:paraId="7E0A4C18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933450" cy="685800"/>
            <wp:effectExtent l="0" t="0" r="0" b="0"/>
            <wp:docPr id="780959932" name="图片 780959932" descr="@@@322a337c-9b29-46b1-af88-a473c3ade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99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C162DE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 xml:space="preserve">6. </w:t>
      </w:r>
      <w:r w:rsidRPr="00056EBD">
        <w:rPr>
          <w:rFonts w:ascii="Times New Roman" w:hAnsi="Times New Roman"/>
          <w:color w:val="000000"/>
        </w:rPr>
        <w:t>某兴趣小组通过如图所示的方式使二极管（</w:t>
      </w:r>
      <w:r w:rsidRPr="00056EBD">
        <w:rPr>
          <w:rFonts w:ascii="Times New Roman" w:hAnsi="Times New Roman"/>
          <w:color w:val="000000"/>
        </w:rPr>
        <w:t>LED</w:t>
      </w:r>
      <w:r w:rsidRPr="00056EBD">
        <w:rPr>
          <w:rFonts w:ascii="Times New Roman" w:hAnsi="Times New Roman"/>
          <w:color w:val="000000"/>
        </w:rPr>
        <w:t>灯）发光。图中的橙子在电路中的作用是（</w:t>
      </w:r>
      <w:r w:rsidRPr="00056EBD">
        <w:rPr>
          <w:rFonts w:ascii="Times New Roman" w:hAnsi="Times New Roman"/>
          <w:color w:val="000000"/>
        </w:rPr>
        <w:t>  </w:t>
      </w:r>
      <w:r w:rsidRPr="00056EBD">
        <w:rPr>
          <w:rFonts w:ascii="Times New Roman" w:hAnsi="Times New Roman"/>
          <w:color w:val="000000"/>
        </w:rPr>
        <w:t>）</w:t>
      </w:r>
    </w:p>
    <w:p w:rsidR="00056EBD" w:rsidRPr="00056EBD" w:rsidP="00056EBD" w14:paraId="29EADFA4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195620" cy="1343025"/>
            <wp:effectExtent l="0" t="0" r="5080" b="0"/>
            <wp:docPr id="100039" name="图片 100039" descr="@@@245a36a4-b34b-4d58-855b-a0ce2e820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9036" cy="13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3292546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A</w:t>
      </w:r>
      <w:r w:rsidRPr="00056EBD">
        <w:rPr>
          <w:rFonts w:ascii="Times New Roman" w:hAnsi="Times New Roman"/>
          <w:color w:val="000000"/>
        </w:rPr>
        <w:t>．创造电荷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</w:t>
      </w:r>
      <w:r w:rsidRPr="00056EBD">
        <w:rPr>
          <w:rFonts w:ascii="Times New Roman" w:hAnsi="Times New Roman"/>
          <w:color w:val="000000"/>
        </w:rPr>
        <w:t>B</w:t>
      </w:r>
      <w:r w:rsidRPr="00056EBD">
        <w:rPr>
          <w:rFonts w:ascii="Times New Roman" w:hAnsi="Times New Roman"/>
          <w:color w:val="000000"/>
        </w:rPr>
        <w:t>．产生光能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</w:t>
      </w:r>
      <w:r w:rsidRPr="00056EBD">
        <w:rPr>
          <w:rFonts w:ascii="Times New Roman" w:hAnsi="Times New Roman"/>
          <w:color w:val="000000"/>
        </w:rPr>
        <w:t>C</w:t>
      </w:r>
      <w:r w:rsidRPr="00056EBD">
        <w:rPr>
          <w:rFonts w:ascii="Times New Roman" w:hAnsi="Times New Roman"/>
          <w:color w:val="000000"/>
        </w:rPr>
        <w:t>．充当电源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</w:t>
      </w:r>
      <w:r w:rsidRPr="00056EBD">
        <w:rPr>
          <w:rFonts w:ascii="Times New Roman" w:hAnsi="Times New Roman"/>
          <w:color w:val="000000"/>
        </w:rPr>
        <w:t>D</w:t>
      </w:r>
      <w:r w:rsidRPr="00056EBD">
        <w:rPr>
          <w:rFonts w:ascii="Times New Roman" w:hAnsi="Times New Roman"/>
          <w:color w:val="000000"/>
        </w:rPr>
        <w:t>．消耗电能</w:t>
      </w:r>
    </w:p>
    <w:p w:rsidR="00056EBD" w:rsidRPr="00056EBD" w:rsidP="00056EBD" w14:paraId="32BC7AE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 xml:space="preserve">7. </w:t>
      </w:r>
      <w:r w:rsidRPr="00056EBD">
        <w:rPr>
          <w:rFonts w:ascii="Times New Roman" w:hAnsi="Times New Roman"/>
          <w:color w:val="000000"/>
        </w:rPr>
        <w:t>如图所示，暗盒中的两个灯泡</w:t>
      </w:r>
      <w:r w:rsidRPr="00056EBD">
        <w:rPr>
          <w:rFonts w:ascii="Times New Roman" w:hAnsi="Times New Roman"/>
          <w:color w:val="000000"/>
        </w:rPr>
        <w:t>L</w:t>
      </w:r>
      <w:r w:rsidRPr="00056EBD">
        <w:rPr>
          <w:rFonts w:ascii="Times New Roman" w:hAnsi="Times New Roman"/>
          <w:color w:val="000000"/>
          <w:vertAlign w:val="subscript"/>
        </w:rPr>
        <w:t>1</w:t>
      </w:r>
      <w:r w:rsidRPr="00056EBD">
        <w:rPr>
          <w:rFonts w:ascii="Times New Roman" w:hAnsi="Times New Roman"/>
          <w:color w:val="000000"/>
        </w:rPr>
        <w:t>和</w:t>
      </w:r>
      <w:r w:rsidRPr="00056EBD">
        <w:rPr>
          <w:rFonts w:ascii="Times New Roman" w:hAnsi="Times New Roman"/>
          <w:color w:val="000000"/>
        </w:rPr>
        <w:t>L</w:t>
      </w:r>
      <w:r w:rsidRPr="00056EBD">
        <w:rPr>
          <w:rFonts w:ascii="Times New Roman" w:hAnsi="Times New Roman" w:hint="eastAsia"/>
          <w:color w:val="000000"/>
          <w:vertAlign w:val="subscript"/>
        </w:rPr>
        <w:t>2</w:t>
      </w:r>
      <w:r w:rsidRPr="00056EBD">
        <w:rPr>
          <w:rFonts w:ascii="Times New Roman" w:hAnsi="Times New Roman"/>
          <w:color w:val="000000"/>
        </w:rPr>
        <w:t>连接在同一电路中，闭合开关两灯均发光，若</w:t>
      </w:r>
      <w:r w:rsidRPr="00056EBD">
        <w:rPr>
          <w:rFonts w:ascii="Times New Roman" w:hAnsi="Times New Roman"/>
          <w:color w:val="000000"/>
        </w:rPr>
        <w:t>L</w:t>
      </w:r>
      <w:r w:rsidRPr="00056EBD">
        <w:rPr>
          <w:rFonts w:ascii="Times New Roman" w:hAnsi="Times New Roman" w:hint="eastAsia"/>
          <w:color w:val="000000"/>
          <w:vertAlign w:val="subscript"/>
        </w:rPr>
        <w:t>1</w:t>
      </w:r>
      <w:r w:rsidRPr="00056EBD">
        <w:rPr>
          <w:rFonts w:ascii="Times New Roman" w:hAnsi="Times New Roman"/>
          <w:color w:val="000000"/>
        </w:rPr>
        <w:t>和</w:t>
      </w:r>
      <w:r w:rsidRPr="00056EBD">
        <w:rPr>
          <w:rFonts w:ascii="Times New Roman" w:hAnsi="Times New Roman"/>
          <w:color w:val="000000"/>
        </w:rPr>
        <w:t>L</w:t>
      </w:r>
      <w:r w:rsidRPr="00056EBD">
        <w:rPr>
          <w:rFonts w:ascii="Times New Roman" w:hAnsi="Times New Roman" w:hint="eastAsia"/>
          <w:color w:val="000000"/>
          <w:vertAlign w:val="subscript"/>
        </w:rPr>
        <w:t>2</w:t>
      </w:r>
      <w:r w:rsidRPr="00056EBD">
        <w:rPr>
          <w:rFonts w:ascii="Times New Roman" w:hAnsi="Times New Roman"/>
          <w:color w:val="000000"/>
        </w:rPr>
        <w:t>两端电压不同，则</w:t>
      </w:r>
      <w:r w:rsidRPr="00056EBD">
        <w:rPr>
          <w:rFonts w:ascii="Times New Roman" w:hAnsi="Times New Roman"/>
          <w:color w:val="000000"/>
        </w:rPr>
        <w:t>L</w:t>
      </w:r>
      <w:r w:rsidRPr="00056EBD">
        <w:rPr>
          <w:rFonts w:ascii="Times New Roman" w:hAnsi="Times New Roman"/>
          <w:color w:val="000000"/>
          <w:vertAlign w:val="subscript"/>
        </w:rPr>
        <w:t>1</w:t>
      </w:r>
      <w:r w:rsidRPr="00056EBD">
        <w:rPr>
          <w:rFonts w:ascii="Times New Roman" w:hAnsi="Times New Roman"/>
          <w:color w:val="000000"/>
        </w:rPr>
        <w:t>和</w:t>
      </w:r>
      <w:r w:rsidRPr="00056EBD">
        <w:rPr>
          <w:rFonts w:ascii="Times New Roman" w:hAnsi="Times New Roman"/>
          <w:color w:val="000000"/>
        </w:rPr>
        <w:t>L</w:t>
      </w:r>
      <w:r w:rsidRPr="00056EBD">
        <w:rPr>
          <w:rFonts w:ascii="Times New Roman" w:hAnsi="Times New Roman" w:hint="eastAsia"/>
          <w:color w:val="000000"/>
          <w:vertAlign w:val="subscript"/>
        </w:rPr>
        <w:t>2</w:t>
      </w:r>
      <w:r w:rsidRPr="00056EBD">
        <w:rPr>
          <w:rFonts w:ascii="Times New Roman" w:hAnsi="Times New Roman"/>
          <w:color w:val="000000"/>
        </w:rPr>
        <w:t>（　　）</w:t>
      </w:r>
    </w:p>
    <w:p w:rsidR="00056EBD" w:rsidRPr="00056EBD" w:rsidP="00056EBD" w14:paraId="03C41CC8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562100" cy="1000125"/>
            <wp:effectExtent l="0" t="0" r="0" b="0"/>
            <wp:docPr id="100059" name="图片 100059" descr="@@@208126bf-4e2f-4d14-9083-4f4470766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1590D9D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color w:val="000000"/>
        </w:rPr>
        <w:t>A</w:t>
      </w:r>
      <w:r w:rsidRPr="00056EBD">
        <w:rPr>
          <w:rFonts w:ascii="Times New Roman" w:hAnsi="Times New Roman"/>
          <w:color w:val="000000"/>
        </w:rPr>
        <w:t>．一定串联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 </w:t>
      </w:r>
      <w:r w:rsidRPr="00056EBD">
        <w:rPr>
          <w:rFonts w:ascii="Times New Roman" w:hAnsi="Times New Roman"/>
          <w:color w:val="000000"/>
        </w:rPr>
        <w:t>B</w:t>
      </w:r>
      <w:r w:rsidRPr="00056EBD">
        <w:rPr>
          <w:rFonts w:ascii="Times New Roman" w:hAnsi="Times New Roman"/>
          <w:color w:val="000000"/>
        </w:rPr>
        <w:t>．一定并联</w:t>
      </w:r>
      <w:r w:rsidRPr="00056EBD">
        <w:rPr>
          <w:rFonts w:ascii="Times New Roman" w:hAnsi="Times New Roman" w:hint="eastAsia"/>
          <w:color w:val="000000"/>
        </w:rPr>
        <w:t xml:space="preserve">    </w:t>
      </w:r>
      <w:r w:rsidRPr="00056EBD">
        <w:rPr>
          <w:rFonts w:ascii="Times New Roman" w:hAnsi="Times New Roman"/>
          <w:color w:val="000000"/>
        </w:rPr>
        <w:t>C</w:t>
      </w:r>
      <w:r w:rsidRPr="00056EBD">
        <w:rPr>
          <w:rFonts w:ascii="Times New Roman" w:hAnsi="Times New Roman"/>
          <w:color w:val="000000"/>
        </w:rPr>
        <w:t>．可能串联</w:t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 w:hint="eastAsia"/>
          <w:color w:val="000000"/>
        </w:rPr>
        <w:t xml:space="preserve">   </w:t>
      </w:r>
      <w:r w:rsidRPr="00056EBD">
        <w:rPr>
          <w:rFonts w:ascii="Times New Roman" w:hAnsi="Times New Roman"/>
          <w:color w:val="000000"/>
        </w:rPr>
        <w:t>D</w:t>
      </w:r>
      <w:r w:rsidRPr="00056EBD">
        <w:rPr>
          <w:rFonts w:ascii="Times New Roman" w:hAnsi="Times New Roman"/>
          <w:color w:val="000000"/>
        </w:rPr>
        <w:t>．可能并联</w:t>
      </w:r>
    </w:p>
    <w:p w:rsidR="00056EBD" w:rsidRPr="00056EBD" w:rsidP="00056EBD" w14:paraId="71027F0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 xml:space="preserve">8. </w:t>
      </w:r>
      <w:r w:rsidRPr="00056EBD">
        <w:rPr>
          <w:rFonts w:ascii="Times New Roman" w:hAnsi="Times New Roman"/>
          <w:color w:val="000000"/>
        </w:rPr>
        <w:t>小闽为康养中心的老人设计服务信号电路图，灯亮表示提醒卫生服务，电铃响表示呼叫医疗服务。下图中不符合要求的是（　　）</w:t>
      </w:r>
    </w:p>
    <w:p w:rsidR="00056EBD" w:rsidRPr="00056EBD" w:rsidP="00056EBD" w14:paraId="07D0DD0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188605" cy="901700"/>
            <wp:effectExtent l="0" t="0" r="0" b="0"/>
            <wp:docPr id="354378551" name="图片 354378551" descr="@@@927982ce-dcb2-4c2f-bda0-4c805afb5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85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9667" cy="9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143000" cy="836839"/>
            <wp:effectExtent l="0" t="0" r="0" b="1905"/>
            <wp:docPr id="267560482" name="图片 267560482" descr="@@@e9cb2728-8003-41e1-8c58-7469d596e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0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6656" cy="83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085850" cy="834496"/>
            <wp:effectExtent l="0" t="0" r="0" b="3810"/>
            <wp:docPr id="100055" name="图片 100055" descr="@@@c94fc6c2-3a67-4663-826a-c4b997e20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8648" cy="8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color w:val="000000"/>
        </w:rPr>
        <w:tab/>
      </w:r>
      <w:r w:rsidRPr="00056EBD">
        <w:rPr>
          <w:rFonts w:ascii="Times New Roman" w:hAnsi="Times New Roman"/>
          <w:noProof/>
          <w:color w:val="000000"/>
        </w:rPr>
        <w:drawing>
          <wp:inline distT="0" distB="0" distL="0" distR="0">
            <wp:extent cx="1200150" cy="968542"/>
            <wp:effectExtent l="0" t="0" r="0" b="3175"/>
            <wp:docPr id="100057" name="图片 100057" descr="@@@f2cd89db-b05b-4f49-9b94-10076bb97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3314" cy="97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72BD38ED" w14:textId="77777777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color w:val="000000"/>
        </w:rPr>
      </w:pPr>
      <w:r w:rsidRPr="00056EBD">
        <w:rPr>
          <w:rFonts w:ascii="Times New Roman" w:hAnsi="Times New Roman" w:hint="eastAsia"/>
          <w:color w:val="000000"/>
        </w:rPr>
        <w:t>A                 B                   C                    D</w:t>
      </w:r>
    </w:p>
    <w:p w:rsidR="00056EBD" w:rsidRPr="00056EBD" w:rsidP="00056EBD" w14:paraId="603DC9F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 xml:space="preserve">9. </w:t>
      </w:r>
      <w:r w:rsidRPr="00056EBD">
        <w:rPr>
          <w:rFonts w:ascii="Times New Roman" w:hAnsi="Times New Roman"/>
          <w:szCs w:val="21"/>
        </w:rPr>
        <w:t>如图所示的电路中接入的是电压表，下列说法中正确的是（　　）</w:t>
      </w:r>
    </w:p>
    <w:p w:rsidR="00056EBD" w:rsidRPr="00056EBD" w:rsidP="00056EBD" w14:paraId="3D79077B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1697913" cy="1004887"/>
            <wp:effectExtent l="0" t="0" r="0" b="5080"/>
            <wp:docPr id="1174270238" name="图片 1174270238" descr="@@@a946fc40-0916-4284-9377-694fa48d8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70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1328" cy="10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720C6D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szCs w:val="21"/>
        </w:rPr>
        <w:t>A</w:t>
      </w:r>
      <w:r w:rsidRPr="00056EBD">
        <w:rPr>
          <w:rFonts w:ascii="Times New Roman" w:hAnsi="Times New Roman"/>
          <w:szCs w:val="21"/>
        </w:rPr>
        <w:t>．闭合开关时，电压表无示数</w:t>
      </w:r>
      <w:r w:rsidRPr="00056EBD">
        <w:rPr>
          <w:rFonts w:ascii="Times New Roman" w:hAnsi="Times New Roman" w:hint="eastAsia"/>
          <w:szCs w:val="21"/>
        </w:rPr>
        <w:t xml:space="preserve">          </w:t>
      </w:r>
      <w:r w:rsidRPr="00056EBD">
        <w:rPr>
          <w:rFonts w:ascii="Times New Roman" w:hAnsi="Times New Roman"/>
          <w:szCs w:val="21"/>
        </w:rPr>
        <w:t>B</w:t>
      </w:r>
      <w:r w:rsidRPr="00056EBD">
        <w:rPr>
          <w:rFonts w:ascii="Times New Roman" w:hAnsi="Times New Roman"/>
          <w:szCs w:val="21"/>
        </w:rPr>
        <w:t>．闭合开关时，电压表将可能烧坏</w:t>
      </w:r>
    </w:p>
    <w:p w:rsidR="00056EBD" w:rsidRPr="00056EBD" w:rsidP="00056EBD" w14:paraId="6F79C33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szCs w:val="21"/>
        </w:rPr>
        <w:t>C</w:t>
      </w:r>
      <w:r w:rsidRPr="00056EBD">
        <w:rPr>
          <w:rFonts w:ascii="Times New Roman" w:hAnsi="Times New Roman"/>
          <w:szCs w:val="21"/>
        </w:rPr>
        <w:t>．闭合开关时，电压表的指针将反偏</w:t>
      </w:r>
      <w:r w:rsidRPr="00056EBD">
        <w:rPr>
          <w:rFonts w:ascii="Times New Roman" w:hAnsi="Times New Roman" w:hint="eastAsia"/>
          <w:szCs w:val="21"/>
        </w:rPr>
        <w:t xml:space="preserve">    </w:t>
      </w:r>
      <w:r w:rsidRPr="00056EBD">
        <w:rPr>
          <w:rFonts w:ascii="Times New Roman" w:hAnsi="Times New Roman"/>
          <w:szCs w:val="21"/>
        </w:rPr>
        <w:t>D</w:t>
      </w:r>
      <w:r w:rsidRPr="00056EBD">
        <w:rPr>
          <w:rFonts w:ascii="Times New Roman" w:hAnsi="Times New Roman"/>
          <w:szCs w:val="21"/>
        </w:rPr>
        <w:t>．闭合开关时，电压表能测出电源电压</w:t>
      </w:r>
    </w:p>
    <w:p w:rsidR="00056EBD" w:rsidRPr="00056EBD" w:rsidP="00056EBD" w14:paraId="2D42A79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 w:hint="eastAsia"/>
          <w:szCs w:val="21"/>
        </w:rPr>
        <w:t>10</w:t>
      </w:r>
      <w:r w:rsidRPr="00056EBD">
        <w:rPr>
          <w:rFonts w:ascii="Times New Roman" w:hAnsi="Times New Roman" w:hint="eastAsia"/>
          <w:szCs w:val="21"/>
        </w:rPr>
        <w:t>．</w:t>
      </w:r>
      <w:r w:rsidRPr="00056EBD">
        <w:rPr>
          <w:rFonts w:ascii="Times New Roman" w:hAnsi="Times New Roman"/>
        </w:rPr>
        <w:t>如图，某校物理兴趣小组进行电学实验，闭合开关小灯泡正常发光，当断开开关把电压表接到小灯泡两端，再次闭合开关后会出现的情况是（</w:t>
      </w:r>
      <w:r w:rsidRPr="00056EBD">
        <w:rPr>
          <w:rFonts w:ascii="Times New Roman" w:hAnsi="Times New Roman"/>
        </w:rPr>
        <w:t>    </w:t>
      </w:r>
      <w:r w:rsidRPr="00056EBD">
        <w:rPr>
          <w:rFonts w:ascii="Times New Roman" w:hAnsi="Times New Roman"/>
        </w:rPr>
        <w:t>）</w:t>
      </w:r>
    </w:p>
    <w:p w:rsidR="00056EBD" w:rsidRPr="00056EBD" w:rsidP="00056EBD" w14:paraId="71231AF2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  <w:noProof/>
        </w:rPr>
        <w:drawing>
          <wp:inline distT="0" distB="0" distL="0" distR="0">
            <wp:extent cx="1562100" cy="1228725"/>
            <wp:effectExtent l="0" t="0" r="0" b="0"/>
            <wp:docPr id="100015" name="图片 100015" descr="@@@f4cb7e8e-59d4-46b1-8d41-71f7f8851b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ACDBBB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A</w:t>
      </w:r>
      <w:r w:rsidRPr="00056EBD">
        <w:rPr>
          <w:rFonts w:ascii="Times New Roman" w:hAnsi="Times New Roman"/>
        </w:rPr>
        <w:t>．小灯泡被短路</w:t>
      </w:r>
      <w:r w:rsidRPr="00056EBD">
        <w:rPr>
          <w:rFonts w:ascii="Times New Roman" w:hAnsi="Times New Roman" w:hint="eastAsia"/>
        </w:rPr>
        <w:t xml:space="preserve"> </w:t>
      </w:r>
      <w:r w:rsidRPr="00056EBD">
        <w:rPr>
          <w:rFonts w:ascii="Times New Roman" w:hAnsi="Times New Roman"/>
        </w:rPr>
        <w:tab/>
        <w:t>B</w:t>
      </w:r>
      <w:r w:rsidRPr="00056EBD">
        <w:rPr>
          <w:rFonts w:ascii="Times New Roman" w:hAnsi="Times New Roman"/>
        </w:rPr>
        <w:t>．电源被短路</w:t>
      </w:r>
      <w:r w:rsidRPr="00056EBD">
        <w:rPr>
          <w:rFonts w:ascii="Times New Roman" w:hAnsi="Times New Roman" w:hint="eastAsia"/>
        </w:rPr>
        <w:t xml:space="preserve">   </w:t>
      </w:r>
      <w:r w:rsidRPr="00056EBD">
        <w:rPr>
          <w:rFonts w:ascii="Times New Roman" w:hAnsi="Times New Roman"/>
        </w:rPr>
        <w:t>C</w:t>
      </w:r>
      <w:r w:rsidRPr="00056EBD">
        <w:rPr>
          <w:rFonts w:ascii="Times New Roman" w:hAnsi="Times New Roman"/>
        </w:rPr>
        <w:t>．电压表有示数</w:t>
      </w:r>
      <w:r w:rsidRPr="00056EBD">
        <w:rPr>
          <w:rFonts w:ascii="Times New Roman" w:hAnsi="Times New Roman"/>
        </w:rPr>
        <w:tab/>
      </w:r>
      <w:r w:rsidRPr="00056EBD">
        <w:rPr>
          <w:rFonts w:ascii="Times New Roman" w:hAnsi="Times New Roman" w:hint="eastAsia"/>
        </w:rPr>
        <w:t xml:space="preserve">  </w:t>
      </w:r>
      <w:r w:rsidRPr="00056EBD">
        <w:rPr>
          <w:rFonts w:ascii="Times New Roman" w:hAnsi="Times New Roman"/>
        </w:rPr>
        <w:t>D</w:t>
      </w:r>
      <w:r w:rsidRPr="00056EBD">
        <w:rPr>
          <w:rFonts w:ascii="Times New Roman" w:hAnsi="Times New Roman"/>
        </w:rPr>
        <w:t>．小灯泡不发光</w:t>
      </w:r>
    </w:p>
    <w:p w:rsidR="00056EBD" w:rsidRPr="00056EBD" w:rsidP="00056EBD" w14:paraId="71A8050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 w:hint="eastAsia"/>
        </w:rPr>
        <w:t xml:space="preserve">11. </w:t>
      </w:r>
      <w:r w:rsidRPr="00056EBD">
        <w:rPr>
          <w:rFonts w:ascii="Times New Roman" w:hAnsi="Times New Roman"/>
        </w:rPr>
        <w:t>某同学在连接电路时，将电流表和电压表接错了位置，闭合开关可能出现的现象是（　　）</w:t>
      </w:r>
    </w:p>
    <w:p w:rsidR="00056EBD" w:rsidRPr="00056EBD" w:rsidP="00056EBD" w14:paraId="55D5760B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  <w:noProof/>
        </w:rPr>
        <w:drawing>
          <wp:inline distT="0" distB="0" distL="0" distR="0">
            <wp:extent cx="1285875" cy="1123950"/>
            <wp:effectExtent l="0" t="0" r="0" b="0"/>
            <wp:docPr id="1767050110" name="图片 1767050110" descr="@@@8cadaea4-8912-4dd4-b281-a51de90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0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791E6D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A</w:t>
      </w:r>
      <w:r w:rsidRPr="00056EBD">
        <w:rPr>
          <w:rFonts w:ascii="Times New Roman" w:hAnsi="Times New Roman"/>
        </w:rPr>
        <w:t>．电流表烧坏，电压表示数为</w:t>
      </w:r>
      <w:r w:rsidRPr="00056EBD">
        <w:rPr>
          <w:rFonts w:ascii="Times New Roman" w:hAnsi="Times New Roman"/>
        </w:rPr>
        <w:t>0</w:t>
      </w:r>
      <w:r w:rsidRPr="00056EBD">
        <w:rPr>
          <w:rFonts w:ascii="Times New Roman" w:hAnsi="Times New Roman" w:hint="eastAsia"/>
        </w:rPr>
        <w:t xml:space="preserve">               </w:t>
      </w:r>
    </w:p>
    <w:p w:rsidR="00056EBD" w:rsidRPr="00056EBD" w:rsidP="00056EBD" w14:paraId="1F4D120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B</w:t>
      </w:r>
      <w:r w:rsidRPr="00056EBD">
        <w:rPr>
          <w:rFonts w:ascii="Times New Roman" w:hAnsi="Times New Roman"/>
        </w:rPr>
        <w:t>．小灯泡烧坏</w:t>
      </w:r>
    </w:p>
    <w:p w:rsidR="00056EBD" w:rsidRPr="00056EBD" w:rsidP="00056EBD" w14:paraId="6AB999B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C</w:t>
      </w:r>
      <w:r w:rsidRPr="00056EBD">
        <w:rPr>
          <w:rFonts w:ascii="Times New Roman" w:hAnsi="Times New Roman"/>
        </w:rPr>
        <w:t>．电流表示数为</w:t>
      </w:r>
      <w:r w:rsidRPr="00056EBD">
        <w:rPr>
          <w:rFonts w:ascii="Times New Roman" w:hAnsi="Times New Roman"/>
        </w:rPr>
        <w:t>0</w:t>
      </w:r>
      <w:r w:rsidRPr="00056EBD">
        <w:rPr>
          <w:rFonts w:ascii="Times New Roman" w:hAnsi="Times New Roman"/>
        </w:rPr>
        <w:t>，电压表示数为电源电压值</w:t>
      </w:r>
      <w:r w:rsidRPr="00056EBD">
        <w:rPr>
          <w:rFonts w:ascii="Times New Roman" w:hAnsi="Times New Roman" w:hint="eastAsia"/>
        </w:rPr>
        <w:t xml:space="preserve">   </w:t>
      </w:r>
    </w:p>
    <w:p w:rsidR="00056EBD" w:rsidRPr="00056EBD" w:rsidP="00056EBD" w14:paraId="6D4BE9E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D</w:t>
      </w:r>
      <w:r w:rsidRPr="00056EBD">
        <w:rPr>
          <w:rFonts w:ascii="Times New Roman" w:hAnsi="Times New Roman"/>
        </w:rPr>
        <w:t>．电流表示数为</w:t>
      </w:r>
      <w:r w:rsidRPr="00056EBD">
        <w:rPr>
          <w:rFonts w:ascii="Times New Roman" w:hAnsi="Times New Roman"/>
        </w:rPr>
        <w:t>0</w:t>
      </w:r>
      <w:r w:rsidRPr="00056EBD">
        <w:rPr>
          <w:rFonts w:ascii="Times New Roman" w:hAnsi="Times New Roman"/>
        </w:rPr>
        <w:t>，电压表示数为</w:t>
      </w:r>
      <w:r w:rsidRPr="00056EBD">
        <w:rPr>
          <w:rFonts w:ascii="Times New Roman" w:hAnsi="Times New Roman"/>
        </w:rPr>
        <w:t>0</w:t>
      </w:r>
    </w:p>
    <w:p w:rsidR="00056EBD" w:rsidRPr="00056EBD" w:rsidP="00056EBD" w14:paraId="1458777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1</w:t>
      </w:r>
      <w:r w:rsidRPr="00056EBD">
        <w:rPr>
          <w:rFonts w:ascii="Times New Roman" w:hAnsi="Times New Roman" w:hint="eastAsia"/>
        </w:rPr>
        <w:t>2</w:t>
      </w:r>
      <w:r w:rsidRPr="00056EBD">
        <w:rPr>
          <w:rFonts w:ascii="Times New Roman" w:hAnsi="Times New Roman"/>
        </w:rPr>
        <w:t>．如图所示电路，闭合开关</w:t>
      </w:r>
      <w:r>
        <w:rPr>
          <w:rFonts w:ascii="Times New Roman" w:hAnsi="Times New Roma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6294c3218335f72429dbc1725bf6024" style="width:10.3pt;height:15.9pt" o:ole="">
            <v:imagedata r:id="rId23" o:title="eqId96294c3218335f72429dbc1725bf6024"/>
          </v:shape>
          <o:OLEObject Type="Embed" ProgID="Equation.DSMT4" ShapeID="_x0000_i1025" DrawAspect="Content" ObjectID="_1814264021" r:id="rId24"/>
        </w:object>
      </w:r>
      <w:r w:rsidRPr="00056EBD"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026" type="#_x0000_t75" alt="eqIda7caf55d47194882cfcd0ee0896b9cda" style="width:12.6pt;height:15.45pt" o:ole="">
            <v:imagedata r:id="rId25" o:title="eqIda7caf55d47194882cfcd0ee0896b9cda"/>
          </v:shape>
          <o:OLEObject Type="Embed" ProgID="Equation.DSMT4" ShapeID="_x0000_i1026" DrawAspect="Content" ObjectID="_1814264022" r:id="rId26"/>
        </w:object>
      </w:r>
      <w:r w:rsidRPr="00056EBD">
        <w:rPr>
          <w:rFonts w:ascii="Times New Roman" w:hAnsi="Times New Roman"/>
        </w:rPr>
        <w:t>，小灯泡</w:t>
      </w:r>
      <w:r>
        <w:rPr>
          <w:rFonts w:ascii="Times New Roman" w:hAnsi="Times New Roman"/>
        </w:rPr>
        <w:object>
          <v:shape id="_x0000_i1027" type="#_x0000_t75" alt="eqIdfa034fbf7d4898514688de704720aa97" style="width:12.6pt;height:15.45pt" o:ole="">
            <v:imagedata r:id="rId27" o:title="eqIdfa034fbf7d4898514688de704720aa97"/>
          </v:shape>
          <o:OLEObject Type="Embed" ProgID="Equation.DSMT4" ShapeID="_x0000_i1027" DrawAspect="Content" ObjectID="_1814264023" r:id="rId28"/>
        </w:object>
      </w:r>
      <w:r w:rsidRPr="00056EBD"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028" type="#_x0000_t75" alt="eqId52f58852e4b60c9039a8273fcee3f75d" style="width:13.1pt;height:15.9pt" o:ole="">
            <v:imagedata r:id="rId29" o:title="eqId52f58852e4b60c9039a8273fcee3f75d"/>
          </v:shape>
          <o:OLEObject Type="Embed" ProgID="Equation.DSMT4" ShapeID="_x0000_i1028" DrawAspect="Content" ObjectID="_1814264024" r:id="rId30"/>
        </w:object>
      </w:r>
      <w:r w:rsidRPr="00056EBD">
        <w:rPr>
          <w:rFonts w:ascii="Times New Roman" w:hAnsi="Times New Roman"/>
        </w:rPr>
        <w:t>均正常发光，电流表和电压表均有示数。下列关于电路分析正确的是（</w:t>
      </w:r>
      <w:r w:rsidRPr="00056EBD">
        <w:rPr>
          <w:rFonts w:ascii="Times New Roman" w:hAnsi="Times New Roman"/>
        </w:rPr>
        <w:t>    </w:t>
      </w:r>
      <w:r w:rsidRPr="00056EBD">
        <w:rPr>
          <w:rFonts w:ascii="Times New Roman" w:hAnsi="Times New Roman"/>
        </w:rPr>
        <w:t>）</w:t>
      </w:r>
    </w:p>
    <w:p w:rsidR="00056EBD" w:rsidRPr="00056EBD" w:rsidP="00056EBD" w14:paraId="20EBED85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  <w:noProof/>
        </w:rPr>
        <w:drawing>
          <wp:inline distT="0" distB="0" distL="0" distR="0">
            <wp:extent cx="2438400" cy="1685925"/>
            <wp:effectExtent l="0" t="0" r="0" b="0"/>
            <wp:docPr id="983658198" name="图片 983658198" descr="@@@1afc87b3-3029-4cdf-b2f5-baae2f63c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8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1603C04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A</w:t>
      </w:r>
      <w:r w:rsidRPr="00056EBD">
        <w:rPr>
          <w:rFonts w:ascii="Times New Roman" w:hAnsi="Times New Roman"/>
        </w:rPr>
        <w:t>．小灯泡</w:t>
      </w:r>
      <w:r>
        <w:rPr>
          <w:rFonts w:ascii="Times New Roman" w:hAnsi="Times New Roman"/>
        </w:rPr>
        <w:object>
          <v:shape id="_x0000_i1029" type="#_x0000_t75" alt="eqIdfa034fbf7d4898514688de704720aa97" style="width:12.6pt;height:15.45pt" o:ole="">
            <v:imagedata r:id="rId27" o:title="eqIdfa034fbf7d4898514688de704720aa97"/>
          </v:shape>
          <o:OLEObject Type="Embed" ProgID="Equation.DSMT4" ShapeID="_x0000_i1029" DrawAspect="Content" ObjectID="_1814264025" r:id="rId32"/>
        </w:object>
      </w:r>
      <w:r w:rsidRPr="00056EBD"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030" type="#_x0000_t75" alt="eqId52f58852e4b60c9039a8273fcee3f75d" style="width:13.1pt;height:15.9pt" o:ole="">
            <v:imagedata r:id="rId29" o:title="eqId52f58852e4b60c9039a8273fcee3f75d"/>
          </v:shape>
          <o:OLEObject Type="Embed" ProgID="Equation.DSMT4" ShapeID="_x0000_i1030" DrawAspect="Content" ObjectID="_1814264026" r:id="rId33"/>
        </w:object>
      </w:r>
      <w:r w:rsidRPr="00056EBD">
        <w:rPr>
          <w:rFonts w:ascii="Times New Roman" w:hAnsi="Times New Roman"/>
        </w:rPr>
        <w:t>串联</w:t>
      </w:r>
    </w:p>
    <w:p w:rsidR="00056EBD" w:rsidRPr="00056EBD" w:rsidP="00056EBD" w14:paraId="28F3A5F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B</w:t>
      </w:r>
      <w:r w:rsidRPr="00056EBD">
        <w:rPr>
          <w:rFonts w:ascii="Times New Roman" w:hAnsi="Times New Roman"/>
        </w:rPr>
        <w:t>．电流表测量电路的总电流</w:t>
      </w:r>
    </w:p>
    <w:p w:rsidR="00056EBD" w:rsidRPr="00056EBD" w:rsidP="00056EBD" w14:paraId="2633474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C</w:t>
      </w:r>
      <w:r w:rsidRPr="00056EBD">
        <w:rPr>
          <w:rFonts w:ascii="Times New Roman" w:hAnsi="Times New Roman"/>
        </w:rPr>
        <w:t>．若只断开</w:t>
      </w:r>
      <w:r>
        <w:rPr>
          <w:rFonts w:ascii="Times New Roman" w:hAnsi="Times New Roman"/>
        </w:rPr>
        <w:object>
          <v:shape id="_x0000_i1031" type="#_x0000_t75" alt="eqId96294c3218335f72429dbc1725bf6024" style="width:10.3pt;height:15.9pt" o:ole="">
            <v:imagedata r:id="rId23" o:title="eqId96294c3218335f72429dbc1725bf6024"/>
          </v:shape>
          <o:OLEObject Type="Embed" ProgID="Equation.DSMT4" ShapeID="_x0000_i1031" DrawAspect="Content" ObjectID="_1814264027" r:id="rId34"/>
        </w:object>
      </w:r>
      <w:r w:rsidRPr="00056EBD">
        <w:rPr>
          <w:rFonts w:ascii="Times New Roman" w:hAnsi="Times New Roman"/>
        </w:rPr>
        <w:t>，小灯泡</w:t>
      </w:r>
      <w:r>
        <w:rPr>
          <w:rFonts w:ascii="Times New Roman" w:hAnsi="Times New Roman"/>
        </w:rPr>
        <w:object>
          <v:shape id="_x0000_i1032" type="#_x0000_t75" alt="eqIdfa034fbf7d4898514688de704720aa97" style="width:12.6pt;height:15.45pt" o:ole="">
            <v:imagedata r:id="rId27" o:title="eqIdfa034fbf7d4898514688de704720aa97"/>
          </v:shape>
          <o:OLEObject Type="Embed" ProgID="Equation.DSMT4" ShapeID="_x0000_i1032" DrawAspect="Content" ObjectID="_1814264028" r:id="rId35"/>
        </w:object>
      </w:r>
      <w:r w:rsidRPr="00056EBD">
        <w:rPr>
          <w:rFonts w:ascii="Times New Roman" w:hAnsi="Times New Roman"/>
        </w:rPr>
        <w:t>熄灭，</w:t>
      </w:r>
      <w:r>
        <w:rPr>
          <w:rFonts w:ascii="Times New Roman" w:hAnsi="Times New Roman"/>
        </w:rPr>
        <w:object>
          <v:shape id="_x0000_i1033" type="#_x0000_t75" alt="eqId52f58852e4b60c9039a8273fcee3f75d" style="width:13.1pt;height:15.9pt" o:ole="">
            <v:imagedata r:id="rId29" o:title="eqId52f58852e4b60c9039a8273fcee3f75d"/>
          </v:shape>
          <o:OLEObject Type="Embed" ProgID="Equation.DSMT4" ShapeID="_x0000_i1033" DrawAspect="Content" ObjectID="_1814264029" r:id="rId36"/>
        </w:object>
      </w:r>
      <w:r w:rsidRPr="00056EBD">
        <w:rPr>
          <w:rFonts w:ascii="Times New Roman" w:hAnsi="Times New Roman"/>
        </w:rPr>
        <w:t>正常发光</w:t>
      </w:r>
    </w:p>
    <w:p w:rsidR="00056EBD" w:rsidRPr="00056EBD" w:rsidP="00056EBD" w14:paraId="1842585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056EBD">
        <w:rPr>
          <w:rFonts w:ascii="Times New Roman" w:hAnsi="Times New Roman"/>
        </w:rPr>
        <w:t>D</w:t>
      </w:r>
      <w:r w:rsidRPr="00056EBD">
        <w:rPr>
          <w:rFonts w:ascii="Times New Roman" w:hAnsi="Times New Roman"/>
        </w:rPr>
        <w:t>．若灯</w:t>
      </w:r>
      <w:r>
        <w:rPr>
          <w:rFonts w:ascii="Times New Roman" w:hAnsi="Times New Roman"/>
        </w:rPr>
        <w:object>
          <v:shape id="_x0000_i1034" type="#_x0000_t75" alt="eqIdfa034fbf7d4898514688de704720aa97" style="width:12.6pt;height:15.45pt" o:ole="">
            <v:imagedata r:id="rId27" o:title="eqIdfa034fbf7d4898514688de704720aa97"/>
          </v:shape>
          <o:OLEObject Type="Embed" ProgID="Equation.DSMT4" ShapeID="_x0000_i1034" DrawAspect="Content" ObjectID="_1814264030" r:id="rId37"/>
        </w:object>
      </w:r>
      <w:r w:rsidRPr="00056EBD">
        <w:rPr>
          <w:rFonts w:ascii="Times New Roman" w:hAnsi="Times New Roman"/>
        </w:rPr>
        <w:t>突然熄灭，是因为电压表发生断路</w:t>
      </w:r>
    </w:p>
    <w:p w:rsidR="00056EBD" w:rsidRPr="00056EBD" w:rsidP="00056EBD" w14:paraId="4444E55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056EBD">
        <w:rPr>
          <w:rFonts w:ascii="Times New Roman" w:eastAsia="黑体" w:hAnsi="Times New Roman"/>
          <w:b/>
          <w:szCs w:val="21"/>
        </w:rPr>
        <w:t>二、填空题（每空</w:t>
      </w:r>
      <w:r w:rsidRPr="00056EBD">
        <w:rPr>
          <w:rFonts w:ascii="Times New Roman" w:eastAsia="黑体" w:hAnsi="Times New Roman"/>
          <w:b/>
          <w:szCs w:val="21"/>
        </w:rPr>
        <w:t>1</w:t>
      </w:r>
      <w:r w:rsidRPr="00056EBD">
        <w:rPr>
          <w:rFonts w:ascii="Times New Roman" w:eastAsia="黑体" w:hAnsi="Times New Roman"/>
          <w:b/>
          <w:szCs w:val="21"/>
        </w:rPr>
        <w:t>分，共</w:t>
      </w:r>
      <w:r w:rsidRPr="00056EBD">
        <w:rPr>
          <w:rFonts w:ascii="Times New Roman" w:eastAsia="黑体" w:hAnsi="Times New Roman" w:hint="eastAsia"/>
          <w:b/>
          <w:szCs w:val="21"/>
        </w:rPr>
        <w:t>30</w:t>
      </w:r>
      <w:r w:rsidRPr="00056EBD">
        <w:rPr>
          <w:rFonts w:ascii="Times New Roman" w:eastAsia="黑体" w:hAnsi="Times New Roman"/>
          <w:b/>
          <w:szCs w:val="21"/>
        </w:rPr>
        <w:t>分）</w:t>
      </w:r>
    </w:p>
    <w:p w:rsidR="00056EBD" w:rsidRPr="00056EBD" w:rsidP="00056EBD" w14:paraId="22200B1C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szCs w:val="21"/>
        </w:rPr>
      </w:pPr>
      <w:r w:rsidRPr="00056EBD">
        <w:rPr>
          <w:rFonts w:ascii="Times New Roman" w:hAnsi="Times New Roman" w:hint="eastAsia"/>
          <w:szCs w:val="21"/>
        </w:rPr>
        <w:t>13</w:t>
      </w:r>
      <w:r w:rsidRPr="00056EBD">
        <w:rPr>
          <w:rFonts w:ascii="Times New Roman" w:hAnsi="Times New Roman"/>
          <w:szCs w:val="21"/>
        </w:rPr>
        <w:t>．</w:t>
      </w:r>
      <w:r w:rsidRPr="00056EBD">
        <w:rPr>
          <w:rFonts w:ascii="宋体" w:hAnsi="宋体"/>
          <w:szCs w:val="21"/>
        </w:rPr>
        <w:t>一节新干电池的电</w:t>
      </w:r>
      <w:r w:rsidRPr="00056EBD">
        <w:rPr>
          <w:rFonts w:ascii="Times New Roman" w:hAnsi="Times New Roman"/>
          <w:szCs w:val="21"/>
        </w:rPr>
        <w:t>压为</w:t>
      </w:r>
      <w:r w:rsidRPr="00056EBD">
        <w:rPr>
          <w:rFonts w:ascii="Times New Roman" w:hAnsi="Times New Roman"/>
          <w:szCs w:val="21"/>
          <w:u w:val="single"/>
        </w:rPr>
        <w:t xml:space="preserve">    </w:t>
      </w:r>
      <w:r w:rsidRPr="00056EBD">
        <w:rPr>
          <w:rFonts w:ascii="Times New Roman" w:hAnsi="Times New Roman"/>
          <w:szCs w:val="21"/>
        </w:rPr>
        <w:t>V</w:t>
      </w:r>
      <w:r w:rsidRPr="00056EBD">
        <w:rPr>
          <w:rFonts w:ascii="Times New Roman" w:hAnsi="Times New Roman"/>
          <w:szCs w:val="21"/>
        </w:rPr>
        <w:t>，人体安全电压不高于</w:t>
      </w:r>
      <w:r w:rsidRPr="00056EBD">
        <w:rPr>
          <w:rFonts w:ascii="Times New Roman" w:hAnsi="Times New Roman"/>
          <w:szCs w:val="21"/>
          <w:u w:val="single"/>
        </w:rPr>
        <w:t xml:space="preserve">    </w:t>
      </w:r>
      <w:r w:rsidRPr="00056EBD">
        <w:rPr>
          <w:rFonts w:ascii="Times New Roman" w:hAnsi="Times New Roman"/>
          <w:szCs w:val="21"/>
        </w:rPr>
        <w:t>V</w:t>
      </w:r>
      <w:r w:rsidRPr="00056EBD">
        <w:rPr>
          <w:rFonts w:ascii="Times New Roman" w:hAnsi="Times New Roman"/>
          <w:szCs w:val="21"/>
        </w:rPr>
        <w:t>；如</w:t>
      </w:r>
      <w:r w:rsidRPr="00056EBD">
        <w:rPr>
          <w:rFonts w:ascii="宋体" w:hAnsi="宋体"/>
          <w:szCs w:val="21"/>
        </w:rPr>
        <w:t>图所示，将图中的一节干电池正确装入图中电池盒中，则电池的正极应接到电池盒的</w:t>
      </w:r>
      <w:r w:rsidRPr="00056EBD">
        <w:rPr>
          <w:rFonts w:ascii="宋体" w:hAnsi="宋体"/>
          <w:szCs w:val="21"/>
          <w:u w:val="single"/>
        </w:rPr>
        <w:t xml:space="preserve">    </w:t>
      </w:r>
      <w:r w:rsidRPr="00056EBD">
        <w:rPr>
          <w:rFonts w:ascii="宋体" w:hAnsi="宋体"/>
          <w:szCs w:val="21"/>
        </w:rPr>
        <w:t>端（选填</w:t>
      </w:r>
      <w:r w:rsidRPr="00056EBD">
        <w:rPr>
          <w:rFonts w:ascii="宋体" w:hAnsi="宋体"/>
          <w:kern w:val="0"/>
          <w:szCs w:val="21"/>
        </w:rPr>
        <w:t>“</w:t>
      </w:r>
      <w:r w:rsidRPr="00056EBD">
        <w:rPr>
          <w:rFonts w:ascii="Times New Roman" w:hAnsi="Times New Roman"/>
          <w:i/>
          <w:szCs w:val="21"/>
        </w:rPr>
        <w:t>A</w:t>
      </w:r>
      <w:r w:rsidRPr="00056EBD">
        <w:rPr>
          <w:rFonts w:ascii="宋体" w:hAnsi="宋体"/>
          <w:kern w:val="0"/>
          <w:szCs w:val="21"/>
        </w:rPr>
        <w:t>”或“</w:t>
      </w:r>
      <w:r w:rsidRPr="00056EBD">
        <w:rPr>
          <w:rFonts w:ascii="Times New Roman" w:hAnsi="Times New Roman"/>
          <w:i/>
          <w:szCs w:val="21"/>
        </w:rPr>
        <w:t>B</w:t>
      </w:r>
      <w:r w:rsidRPr="00056EBD">
        <w:rPr>
          <w:rFonts w:ascii="宋体" w:hAnsi="宋体"/>
          <w:szCs w:val="21"/>
        </w:rPr>
        <w:t>”）。</w:t>
      </w:r>
    </w:p>
    <w:p w:rsidR="00056EBD" w:rsidRPr="00056EBD" w:rsidP="00056EBD" w14:paraId="42570158" w14:textId="77777777">
      <w:pPr>
        <w:spacing w:line="360" w:lineRule="auto"/>
        <w:ind w:firstLine="2520" w:firstLineChars="1200"/>
        <w:jc w:val="left"/>
        <w:textAlignment w:val="center"/>
        <w:rPr>
          <w:rFonts w:ascii="宋体" w:hAnsi="宋体" w:hint="eastAsia"/>
          <w:szCs w:val="21"/>
        </w:rPr>
      </w:pPr>
      <w:r w:rsidRPr="00056EBD">
        <w:rPr>
          <w:rFonts w:ascii="宋体" w:hAnsi="宋体"/>
          <w:noProof/>
          <w:szCs w:val="21"/>
        </w:rPr>
        <w:drawing>
          <wp:inline distT="0" distB="0" distL="0" distR="0">
            <wp:extent cx="2063942" cy="1181100"/>
            <wp:effectExtent l="0" t="0" r="0" b="0"/>
            <wp:docPr id="100061" name="图片 100061" descr="@@@37848b3ba0d44b329fa9e4d3506e1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68545" cy="118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1EDB747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 xml:space="preserve">14. </w:t>
      </w:r>
      <w:r w:rsidRPr="00056EBD">
        <w:rPr>
          <w:rFonts w:ascii="Times New Roman" w:hAnsi="Times New Roman"/>
          <w:szCs w:val="21"/>
        </w:rPr>
        <w:t>如题图是手机充电线的三个插头，可为三部不同类型手机充电，如果</w:t>
      </w:r>
      <w:r w:rsidRPr="00056EBD">
        <w:rPr>
          <w:rFonts w:ascii="Times New Roman" w:hAnsi="Times New Roman"/>
          <w:szCs w:val="21"/>
        </w:rPr>
        <w:t>3</w:t>
      </w:r>
      <w:r w:rsidRPr="00056EBD">
        <w:rPr>
          <w:rFonts w:ascii="Times New Roman" w:hAnsi="Times New Roman"/>
          <w:szCs w:val="21"/>
        </w:rPr>
        <w:t>部手机同时充电，那么这三部手机的连接方式是</w:t>
      </w:r>
      <w:r w:rsidRPr="00056EBD">
        <w:rPr>
          <w:rFonts w:ascii="Times New Roman" w:hAnsi="Times New Roman"/>
          <w:szCs w:val="21"/>
          <w:u w:val="single"/>
        </w:rPr>
        <w:t xml:space="preserve">    </w:t>
      </w:r>
      <w:r w:rsidRPr="00056EBD">
        <w:rPr>
          <w:rFonts w:ascii="Times New Roman" w:hAnsi="Times New Roman"/>
          <w:szCs w:val="21"/>
        </w:rPr>
        <w:t>联；三台手机的充电电压</w:t>
      </w:r>
      <w:r w:rsidRPr="00056EBD">
        <w:rPr>
          <w:rFonts w:ascii="Times New Roman" w:hAnsi="Times New Roman"/>
          <w:szCs w:val="21"/>
          <w:u w:val="single"/>
        </w:rPr>
        <w:t xml:space="preserve">     </w:t>
      </w:r>
      <w:r w:rsidRPr="00056EBD">
        <w:rPr>
          <w:rFonts w:ascii="Times New Roman" w:hAnsi="Times New Roman"/>
          <w:szCs w:val="21"/>
        </w:rPr>
        <w:t>（选填</w:t>
      </w:r>
      <w:r w:rsidRPr="00056EBD">
        <w:rPr>
          <w:rFonts w:ascii="宋体" w:hAnsi="宋体"/>
          <w:kern w:val="0"/>
          <w:szCs w:val="21"/>
        </w:rPr>
        <w:t>“相等”、“不相等”）；</w:t>
      </w:r>
      <w:r w:rsidRPr="00056EBD">
        <w:rPr>
          <w:rFonts w:ascii="Times New Roman" w:hAnsi="Times New Roman"/>
          <w:szCs w:val="21"/>
        </w:rPr>
        <w:t>若拔掉其中一台手机，则通过充电器的总电流将</w:t>
      </w:r>
      <w:r w:rsidRPr="00056EBD">
        <w:rPr>
          <w:rFonts w:ascii="Times New Roman" w:hAnsi="Times New Roman"/>
          <w:szCs w:val="21"/>
          <w:u w:val="single"/>
        </w:rPr>
        <w:t xml:space="preserve">     </w:t>
      </w:r>
      <w:r w:rsidRPr="00056EBD">
        <w:rPr>
          <w:rFonts w:ascii="Times New Roman" w:hAnsi="Times New Roman"/>
          <w:szCs w:val="21"/>
        </w:rPr>
        <w:t>（选填</w:t>
      </w:r>
      <w:r w:rsidRPr="00056EBD">
        <w:rPr>
          <w:rFonts w:ascii="宋体" w:hAnsi="宋体"/>
          <w:kern w:val="0"/>
          <w:szCs w:val="21"/>
        </w:rPr>
        <w:t>“变大”、“变小”或“不变”）</w:t>
      </w:r>
      <w:r w:rsidRPr="00056EBD">
        <w:rPr>
          <w:rFonts w:ascii="Times New Roman" w:hAnsi="Times New Roman"/>
          <w:szCs w:val="21"/>
        </w:rPr>
        <w:t>。</w:t>
      </w:r>
    </w:p>
    <w:p w:rsidR="00056EBD" w:rsidRPr="00056EBD" w:rsidP="00056EBD" w14:paraId="640F0D55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1723658" cy="1347788"/>
            <wp:effectExtent l="0" t="0" r="0" b="5080"/>
            <wp:docPr id="100069" name="图片 100069" descr="@@@40460bb1-3c5f-4bae-92e9-705dd7292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6EBD" w:rsidRPr="00056EBD" w:rsidP="00056EBD" w14:paraId="307F608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 xml:space="preserve">15. </w:t>
      </w:r>
      <w:r w:rsidRPr="00056EBD">
        <w:rPr>
          <w:rFonts w:ascii="Times New Roman" w:hAnsi="Times New Roman"/>
          <w:szCs w:val="21"/>
        </w:rPr>
        <w:t>如图甲所示，课外小组同学们将铜片和锌片插入橙子中，就制成了一个水果电池。观察到电压表指针发生了偏转，如图乙所示。由此可知：水果电池实现的是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能转化为电能；铜片是橙子电池的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极。为提高水果电池的输出电压，可以把若干个水果电池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（选填</w:t>
      </w:r>
      <w:r w:rsidRPr="00056EBD">
        <w:rPr>
          <w:rFonts w:ascii="宋体" w:hAnsi="宋体"/>
          <w:kern w:val="0"/>
          <w:szCs w:val="21"/>
        </w:rPr>
        <w:t>“串联”或“并联”）</w:t>
      </w:r>
      <w:r w:rsidRPr="00056EBD">
        <w:rPr>
          <w:rFonts w:ascii="Times New Roman" w:hAnsi="Times New Roman"/>
          <w:szCs w:val="21"/>
        </w:rPr>
        <w:t>起来。</w:t>
      </w:r>
    </w:p>
    <w:p w:rsidR="00056EBD" w:rsidRPr="00056EBD" w:rsidP="00056EBD" w14:paraId="21A5FA8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szCs w:val="21"/>
        </w:rPr>
        <w:t xml:space="preserve"> </w:t>
      </w:r>
      <w:r w:rsidRPr="00056EBD">
        <w:rPr>
          <w:rFonts w:ascii="Times New Roman" w:hAnsi="Times New Roman" w:hint="eastAsia"/>
          <w:szCs w:val="21"/>
        </w:rPr>
        <w:t xml:space="preserve">          </w:t>
      </w: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3467434" cy="1190625"/>
            <wp:effectExtent l="0" t="0" r="0" b="0"/>
            <wp:docPr id="100075" name="图片 100075" descr="@@@5f99c2f4-e66b-427f-98bc-b73862b37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1760" cy="119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7789A3D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>16</w:t>
      </w:r>
      <w:r w:rsidRPr="00056EBD">
        <w:rPr>
          <w:rFonts w:ascii="Times New Roman" w:hAnsi="Times New Roman"/>
          <w:szCs w:val="21"/>
        </w:rPr>
        <w:t>．如图所示，两灯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1</w:t>
      </w:r>
      <w:r w:rsidRPr="00056EBD">
        <w:rPr>
          <w:rFonts w:ascii="Times New Roman" w:hAnsi="Times New Roman"/>
          <w:szCs w:val="21"/>
        </w:rPr>
        <w:t>、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联。闭合开关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</w:rPr>
        <w:t>，两灯均不亮。某同学用一根导线去检查电路故障，他将导线并接在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1</w:t>
      </w:r>
      <w:r w:rsidRPr="00056EBD">
        <w:rPr>
          <w:rFonts w:ascii="Times New Roman" w:hAnsi="Times New Roman"/>
          <w:szCs w:val="21"/>
        </w:rPr>
        <w:t>的两端时，两灯仍不亮；然后并接在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</w:rPr>
        <w:t>两端时，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1</w:t>
      </w:r>
      <w:r w:rsidRPr="00056EBD">
        <w:rPr>
          <w:rFonts w:ascii="Times New Roman" w:hAnsi="Times New Roman"/>
          <w:szCs w:val="21"/>
        </w:rPr>
        <w:t>亮，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</w:rPr>
        <w:t>不亮。则此电路可能存在的故障是</w:t>
      </w:r>
      <w:r w:rsidRPr="00056EBD">
        <w:rPr>
          <w:rFonts w:ascii="Times New Roman" w:hAnsi="Times New Roman"/>
          <w:szCs w:val="21"/>
          <w:u w:val="single"/>
        </w:rPr>
        <w:t xml:space="preserve">          </w:t>
      </w:r>
      <w:r w:rsidRPr="00056EBD">
        <w:rPr>
          <w:rFonts w:ascii="Times New Roman" w:hAnsi="Times New Roman"/>
          <w:szCs w:val="21"/>
        </w:rPr>
        <w:t>。</w:t>
      </w:r>
    </w:p>
    <w:p w:rsidR="00056EBD" w:rsidRPr="00056EBD" w:rsidP="00056EBD" w14:paraId="765FB79C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1905000" cy="1104900"/>
            <wp:effectExtent l="0" t="0" r="0" b="0"/>
            <wp:docPr id="100071" name="图片 100071" descr="@@@72092dfe-813e-4917-ae85-f803265e18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5113DE9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 xml:space="preserve">17. </w:t>
      </w:r>
      <w:r w:rsidRPr="00056EBD">
        <w:rPr>
          <w:rFonts w:ascii="Times New Roman" w:hAnsi="Times New Roman"/>
          <w:szCs w:val="21"/>
        </w:rPr>
        <w:t>在学习了电路连接的基本方式后，小红连接了如图所示的电路图进行实验，将灯泡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</w:rPr>
        <w:t>两端的接线柱用一根导线相连接，闭合开关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</w:rPr>
        <w:t>，灯泡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</w:rPr>
        <w:t>将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填“发光”或“不发光”）</w:t>
      </w:r>
      <w:r w:rsidRPr="00056EBD">
        <w:rPr>
          <w:rFonts w:ascii="Times New Roman" w:hAnsi="Times New Roman"/>
          <w:szCs w:val="21"/>
        </w:rPr>
        <w:t>。为了让两盏灯同时</w:t>
      </w:r>
      <w:r w:rsidRPr="00056EBD">
        <w:rPr>
          <w:rFonts w:ascii="Times New Roman" w:hAnsi="Times New Roman"/>
          <w:szCs w:val="21"/>
        </w:rPr>
        <w:t>熄灭，小红认为可以不断开开关，而用一根导线同时连接灯泡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1</w:t>
      </w:r>
      <w:r w:rsidRPr="00056EBD">
        <w:rPr>
          <w:rFonts w:ascii="Times New Roman" w:hAnsi="Times New Roman"/>
          <w:szCs w:val="21"/>
        </w:rPr>
        <w:t>左端和灯泡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</w:rPr>
        <w:t>右端的接线柱即可。根据所学知识判断小红</w:t>
      </w:r>
      <w:r w:rsidRPr="00056EBD">
        <w:rPr>
          <w:rFonts w:ascii="Times New Roman" w:hAnsi="Times New Roman"/>
          <w:szCs w:val="21"/>
          <w:u w:val="single"/>
        </w:rPr>
        <w:t xml:space="preserve">     </w:t>
      </w:r>
      <w:r w:rsidRPr="00056EBD">
        <w:rPr>
          <w:rFonts w:ascii="Times New Roman" w:hAnsi="Times New Roman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填“能”或“不能”）</w:t>
      </w:r>
      <w:r w:rsidRPr="00056EBD">
        <w:rPr>
          <w:rFonts w:ascii="Times New Roman" w:hAnsi="Times New Roman"/>
          <w:szCs w:val="21"/>
        </w:rPr>
        <w:t>这样操作，理由是</w:t>
      </w:r>
      <w:r w:rsidRPr="00056EBD">
        <w:rPr>
          <w:rFonts w:ascii="Times New Roman" w:hAnsi="Times New Roman"/>
          <w:szCs w:val="21"/>
          <w:u w:val="single"/>
        </w:rPr>
        <w:t xml:space="preserve">       </w:t>
      </w:r>
      <w:r w:rsidRPr="00056EBD">
        <w:rPr>
          <w:rFonts w:ascii="Times New Roman" w:hAnsi="Times New Roman"/>
          <w:szCs w:val="21"/>
        </w:rPr>
        <w:t>。</w:t>
      </w:r>
    </w:p>
    <w:p w:rsidR="00056EBD" w:rsidRPr="00056EBD" w:rsidP="00056EBD" w14:paraId="024E6D78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1933575" cy="1609725"/>
            <wp:effectExtent l="0" t="0" r="0" b="0"/>
            <wp:docPr id="100087" name="图片 100087" descr="@@@8665b1af-00fc-406b-a8a5-0640960dc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15CA53B0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056EBD">
        <w:rPr>
          <w:rFonts w:ascii="Times New Roman" w:hAnsi="Times New Roman" w:hint="eastAsia"/>
          <w:bCs/>
          <w:szCs w:val="21"/>
        </w:rPr>
        <w:t xml:space="preserve">18. </w:t>
      </w:r>
      <w:r w:rsidRPr="00056EBD">
        <w:rPr>
          <w:rFonts w:ascii="Times New Roman" w:hAnsi="Times New Roman"/>
          <w:bCs/>
          <w:szCs w:val="21"/>
        </w:rPr>
        <w:t>如图所示，闭合开关后，发现灯泡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szCs w:val="21"/>
        </w:rPr>
        <w:t>比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</w:rPr>
        <w:t>亮，设通过灯泡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szCs w:val="21"/>
        </w:rPr>
        <w:t>的电流为</w:t>
      </w:r>
      <w:r w:rsidRPr="00056EBD">
        <w:rPr>
          <w:rFonts w:ascii="Times New Roman" w:hAnsi="Times New Roman"/>
          <w:bCs/>
          <w:i/>
          <w:szCs w:val="21"/>
        </w:rPr>
        <w:t>I</w:t>
      </w:r>
      <w:r w:rsidRPr="00056EBD">
        <w:rPr>
          <w:rFonts w:ascii="Times New Roman" w:hAnsi="Times New Roman"/>
          <w:bCs/>
          <w:i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szCs w:val="21"/>
        </w:rPr>
        <w:t>，通过灯泡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</w:rPr>
        <w:t>的电流为</w:t>
      </w:r>
      <w:r w:rsidRPr="00056EBD">
        <w:rPr>
          <w:rFonts w:ascii="Times New Roman" w:hAnsi="Times New Roman"/>
          <w:bCs/>
          <w:i/>
          <w:szCs w:val="21"/>
        </w:rPr>
        <w:t>I</w:t>
      </w:r>
      <w:r w:rsidRPr="00056EBD">
        <w:rPr>
          <w:rFonts w:ascii="Times New Roman" w:hAnsi="Times New Roman"/>
          <w:bCs/>
          <w:i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</w:rPr>
        <w:t>，则</w:t>
      </w:r>
      <w:r w:rsidRPr="00056EBD">
        <w:rPr>
          <w:rFonts w:ascii="Times New Roman" w:hAnsi="Times New Roman"/>
          <w:bCs/>
          <w:i/>
          <w:szCs w:val="21"/>
        </w:rPr>
        <w:t>I</w:t>
      </w:r>
      <w:r w:rsidRPr="00056EBD">
        <w:rPr>
          <w:rFonts w:ascii="Times New Roman" w:hAnsi="Times New Roman"/>
          <w:bCs/>
          <w:i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i/>
          <w:szCs w:val="21"/>
          <w:u w:val="single"/>
        </w:rPr>
        <w:t xml:space="preserve">      </w:t>
      </w:r>
      <w:r w:rsidRPr="00056EBD">
        <w:rPr>
          <w:rFonts w:ascii="Times New Roman" w:hAnsi="Times New Roman"/>
          <w:bCs/>
          <w:i/>
          <w:szCs w:val="21"/>
        </w:rPr>
        <w:t>I</w:t>
      </w:r>
      <w:r w:rsidRPr="00056EBD">
        <w:rPr>
          <w:rFonts w:ascii="Times New Roman" w:hAnsi="Times New Roman"/>
          <w:bCs/>
          <w:iCs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</w:rPr>
        <w:t>（</w:t>
      </w:r>
      <w:r w:rsidRPr="00056EBD">
        <w:rPr>
          <w:rFonts w:ascii="宋体" w:hAnsi="宋体"/>
          <w:kern w:val="0"/>
          <w:szCs w:val="21"/>
        </w:rPr>
        <w:t>选填“</w:t>
      </w:r>
      <w:r w:rsidRPr="00056EBD">
        <w:rPr>
          <w:rFonts w:ascii="Times New Roman" w:hAnsi="Times New Roman"/>
          <w:kern w:val="0"/>
          <w:szCs w:val="21"/>
        </w:rPr>
        <w:t>&gt;</w:t>
      </w:r>
      <w:r w:rsidRPr="00056EBD">
        <w:rPr>
          <w:rFonts w:ascii="宋体" w:hAnsi="宋体"/>
          <w:kern w:val="0"/>
          <w:szCs w:val="21"/>
        </w:rPr>
        <w:t>”“</w:t>
      </w:r>
      <w:r w:rsidRPr="00056EBD">
        <w:rPr>
          <w:rFonts w:ascii="Times New Roman" w:hAnsi="Times New Roman"/>
          <w:kern w:val="0"/>
          <w:szCs w:val="21"/>
        </w:rPr>
        <w:t>&lt;</w:t>
      </w:r>
      <w:r w:rsidRPr="00056EBD">
        <w:rPr>
          <w:rFonts w:ascii="宋体" w:hAnsi="宋体"/>
          <w:kern w:val="0"/>
          <w:szCs w:val="21"/>
        </w:rPr>
        <w:t>”或“</w:t>
      </w:r>
      <w:r w:rsidRPr="00056EBD">
        <w:rPr>
          <w:rFonts w:ascii="Times New Roman" w:hAnsi="Times New Roman"/>
          <w:kern w:val="0"/>
          <w:szCs w:val="21"/>
        </w:rPr>
        <w:t>=</w:t>
      </w:r>
      <w:r w:rsidRPr="00056EBD">
        <w:rPr>
          <w:rFonts w:ascii="宋体" w:hAnsi="宋体"/>
          <w:kern w:val="0"/>
          <w:szCs w:val="21"/>
        </w:rPr>
        <w:t>”）</w:t>
      </w:r>
      <w:r w:rsidRPr="00056EBD">
        <w:rPr>
          <w:rFonts w:ascii="Times New Roman" w:hAnsi="Times New Roman"/>
          <w:bCs/>
          <w:szCs w:val="21"/>
        </w:rPr>
        <w:t>；已知电源电压为</w:t>
      </w:r>
      <w:r w:rsidRPr="00056EBD">
        <w:rPr>
          <w:rFonts w:ascii="Times New Roman" w:hAnsi="Times New Roman"/>
          <w:bCs/>
          <w:szCs w:val="21"/>
        </w:rPr>
        <w:t>3V</w:t>
      </w:r>
      <w:r w:rsidRPr="00056EBD">
        <w:rPr>
          <w:rFonts w:ascii="Times New Roman" w:hAnsi="Times New Roman"/>
          <w:bCs/>
          <w:szCs w:val="21"/>
        </w:rPr>
        <w:t>，用电压表测得灯泡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szCs w:val="21"/>
        </w:rPr>
        <w:t>两端电压为</w:t>
      </w:r>
      <w:r w:rsidRPr="00056EBD">
        <w:rPr>
          <w:rFonts w:ascii="Times New Roman" w:hAnsi="Times New Roman"/>
          <w:bCs/>
          <w:szCs w:val="21"/>
        </w:rPr>
        <w:t>1.7V</w:t>
      </w:r>
      <w:r w:rsidRPr="00056EBD">
        <w:rPr>
          <w:rFonts w:ascii="Times New Roman" w:hAnsi="Times New Roman"/>
          <w:bCs/>
          <w:szCs w:val="21"/>
        </w:rPr>
        <w:t>，则灯泡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</w:rPr>
        <w:t>两端电压为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</w:t>
      </w:r>
      <w:r w:rsidRPr="00056EBD">
        <w:rPr>
          <w:rFonts w:ascii="Times New Roman" w:hAnsi="Times New Roman"/>
          <w:bCs/>
          <w:szCs w:val="21"/>
        </w:rPr>
        <w:t>V</w:t>
      </w:r>
      <w:r w:rsidRPr="00056EBD">
        <w:rPr>
          <w:rFonts w:ascii="Times New Roman" w:hAnsi="Times New Roman"/>
          <w:bCs/>
          <w:szCs w:val="21"/>
        </w:rPr>
        <w:t>；若此时灯泡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szCs w:val="21"/>
        </w:rPr>
        <w:t>突然烧坏，则灯泡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</w:t>
      </w:r>
      <w:r w:rsidRPr="00056EBD">
        <w:rPr>
          <w:rFonts w:ascii="Times New Roman" w:hAnsi="Times New Roman"/>
          <w:bCs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填“仍发光”或“不发光”）。</w:t>
      </w:r>
    </w:p>
    <w:p w:rsidR="00056EBD" w:rsidRPr="00056EBD" w:rsidP="00056EBD" w14:paraId="0DF9382C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bCs/>
          <w:szCs w:val="21"/>
        </w:rPr>
      </w:pPr>
      <w:r w:rsidRPr="00056EBD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609725" cy="1571625"/>
            <wp:effectExtent l="0" t="0" r="0" b="0"/>
            <wp:docPr id="100067" name="图片 100067" descr="@@@a384487a-2be7-4513-813f-29e2338b7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2CECA110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056EBD">
        <w:rPr>
          <w:rFonts w:ascii="Times New Roman" w:hAnsi="Times New Roman" w:hint="eastAsia"/>
          <w:bCs/>
          <w:szCs w:val="21"/>
        </w:rPr>
        <w:t xml:space="preserve">19. </w:t>
      </w:r>
      <w:r w:rsidRPr="00056EBD">
        <w:rPr>
          <w:rFonts w:ascii="Times New Roman" w:hAnsi="Times New Roman"/>
          <w:bCs/>
          <w:szCs w:val="21"/>
        </w:rPr>
        <w:t>如图所示是一个能吹出冷风和热风的电吹风简化电路图，图中</w:t>
      </w:r>
      <w:r w:rsidRPr="00056EBD">
        <w:rPr>
          <w:rFonts w:ascii="Times New Roman" w:hAnsi="Times New Roman"/>
          <w:bCs/>
          <w:szCs w:val="21"/>
        </w:rPr>
        <w:t>A</w:t>
      </w:r>
      <w:r w:rsidRPr="00056EBD">
        <w:rPr>
          <w:rFonts w:ascii="Times New Roman" w:hAnsi="Times New Roman"/>
          <w:bCs/>
          <w:szCs w:val="21"/>
        </w:rPr>
        <w:t>是吹风机，</w:t>
      </w:r>
      <w:r w:rsidRPr="00056EBD">
        <w:rPr>
          <w:rFonts w:ascii="Times New Roman" w:hAnsi="Times New Roman"/>
          <w:bCs/>
          <w:szCs w:val="21"/>
        </w:rPr>
        <w:t>B</w:t>
      </w:r>
      <w:r w:rsidRPr="00056EBD">
        <w:rPr>
          <w:rFonts w:ascii="Times New Roman" w:hAnsi="Times New Roman"/>
          <w:bCs/>
          <w:szCs w:val="21"/>
        </w:rPr>
        <w:t>是电热丝。闭合开关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</w:t>
      </w:r>
      <w:r w:rsidRPr="00056EBD">
        <w:rPr>
          <w:rFonts w:ascii="Times New Roman" w:hAnsi="Times New Roman"/>
          <w:bCs/>
          <w:szCs w:val="21"/>
        </w:rPr>
        <w:t>电吹风吹出冷风，闭合开关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</w:t>
      </w:r>
      <w:r w:rsidRPr="00056EBD">
        <w:rPr>
          <w:rFonts w:ascii="Times New Roman" w:hAnsi="Times New Roman"/>
          <w:bCs/>
          <w:szCs w:val="21"/>
        </w:rPr>
        <w:t>吹出热风，在电路正常的情况下，此吹风机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 </w:t>
      </w:r>
      <w:r w:rsidRPr="00056EBD">
        <w:rPr>
          <w:rFonts w:ascii="Times New Roman" w:hAnsi="Times New Roman"/>
          <w:bCs/>
          <w:szCs w:val="21"/>
        </w:rPr>
        <w:t>（</w:t>
      </w:r>
      <w:r w:rsidRPr="00056EBD">
        <w:rPr>
          <w:rFonts w:ascii="宋体" w:hAnsi="宋体"/>
          <w:kern w:val="0"/>
          <w:szCs w:val="21"/>
        </w:rPr>
        <w:t>填“会”或“不会”）出现电热丝发热而吹风机不送风的工作状态。</w:t>
      </w:r>
    </w:p>
    <w:p w:rsidR="00056EBD" w:rsidRPr="00056EBD" w:rsidP="00056EBD" w14:paraId="0CEBBBAE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bCs/>
          <w:szCs w:val="21"/>
        </w:rPr>
      </w:pPr>
      <w:r w:rsidRPr="00056EBD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487517" cy="885825"/>
            <wp:effectExtent l="0" t="0" r="0" b="0"/>
            <wp:docPr id="100065" name="图片 100065" descr="@@@697a66ce-cd63-44fc-a38f-2faa458ac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0243" cy="88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4A8BC60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>20</w:t>
      </w:r>
      <w:r w:rsidRPr="00056EBD">
        <w:rPr>
          <w:rFonts w:ascii="Times New Roman" w:hAnsi="Times New Roman" w:hint="eastAsia"/>
          <w:szCs w:val="21"/>
        </w:rPr>
        <w:t>．</w:t>
      </w:r>
      <w:r w:rsidRPr="00056EBD">
        <w:rPr>
          <w:rFonts w:ascii="Times New Roman" w:hAnsi="Times New Roman"/>
          <w:szCs w:val="21"/>
        </w:rPr>
        <w:t>如图所示的电路图，</w:t>
      </w:r>
      <w:r w:rsidRPr="00056EBD">
        <w:rPr>
          <w:rFonts w:ascii="宋体" w:hAnsi="宋体"/>
          <w:kern w:val="0"/>
          <w:szCs w:val="21"/>
        </w:rPr>
        <w:t>①若</w:t>
      </w:r>
      <w:r w:rsidRPr="00056EBD">
        <w:rPr>
          <w:rFonts w:ascii="Times New Roman" w:hAnsi="Times New Roman"/>
          <w:szCs w:val="21"/>
        </w:rPr>
        <w:t>闭合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  <w:vertAlign w:val="subscript"/>
        </w:rPr>
        <w:t>3</w:t>
      </w:r>
      <w:r w:rsidRPr="00056EBD">
        <w:rPr>
          <w:rFonts w:ascii="Times New Roman" w:hAnsi="Times New Roman"/>
          <w:szCs w:val="21"/>
        </w:rPr>
        <w:t>，断开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  <w:vertAlign w:val="subscript"/>
        </w:rPr>
        <w:t>1</w:t>
      </w:r>
      <w:r w:rsidRPr="00056EBD">
        <w:rPr>
          <w:rFonts w:ascii="Times New Roman" w:hAnsi="Times New Roman"/>
          <w:szCs w:val="21"/>
        </w:rPr>
        <w:t>、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</w:rPr>
        <w:t>时，两灯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联；</w:t>
      </w:r>
      <w:r w:rsidRPr="00056EBD">
        <w:rPr>
          <w:rFonts w:ascii="宋体" w:hAnsi="宋体"/>
          <w:kern w:val="0"/>
          <w:szCs w:val="21"/>
        </w:rPr>
        <w:t>②若</w:t>
      </w:r>
      <w:r w:rsidRPr="00056EBD">
        <w:rPr>
          <w:rFonts w:ascii="Times New Roman" w:hAnsi="Times New Roman"/>
          <w:szCs w:val="21"/>
        </w:rPr>
        <w:t>闭合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  <w:vertAlign w:val="subscript"/>
        </w:rPr>
        <w:t>1</w:t>
      </w:r>
      <w:r w:rsidRPr="00056EBD">
        <w:rPr>
          <w:rFonts w:ascii="Times New Roman" w:hAnsi="Times New Roman"/>
          <w:szCs w:val="21"/>
        </w:rPr>
        <w:t>、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  <w:vertAlign w:val="subscript"/>
        </w:rPr>
        <w:t>2</w:t>
      </w:r>
      <w:r w:rsidRPr="00056EBD">
        <w:rPr>
          <w:rFonts w:ascii="Times New Roman" w:hAnsi="Times New Roman"/>
          <w:szCs w:val="21"/>
        </w:rPr>
        <w:t>，断开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  <w:vertAlign w:val="subscript"/>
        </w:rPr>
        <w:t>3</w:t>
      </w:r>
      <w:r w:rsidRPr="00056EBD">
        <w:rPr>
          <w:rFonts w:ascii="Times New Roman" w:hAnsi="Times New Roman"/>
          <w:szCs w:val="21"/>
        </w:rPr>
        <w:t>时，两灯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联；</w:t>
      </w:r>
      <w:r w:rsidRPr="00056EBD">
        <w:rPr>
          <w:rFonts w:ascii="宋体" w:hAnsi="宋体"/>
          <w:kern w:val="0"/>
          <w:szCs w:val="21"/>
        </w:rPr>
        <w:t>③同</w:t>
      </w:r>
      <w:r w:rsidRPr="00056EBD">
        <w:rPr>
          <w:rFonts w:ascii="Times New Roman" w:hAnsi="Times New Roman"/>
          <w:szCs w:val="21"/>
        </w:rPr>
        <w:t>时闭合</w:t>
      </w:r>
      <w:r w:rsidRPr="00056EBD">
        <w:rPr>
          <w:rFonts w:ascii="Times New Roman" w:hAnsi="Times New Roman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szCs w:val="21"/>
        </w:rPr>
        <w:t>，会出现电源短路。</w:t>
      </w:r>
    </w:p>
    <w:p w:rsidR="00056EBD" w:rsidRPr="00056EBD" w:rsidP="00056EBD" w14:paraId="6F38966A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1295211" cy="1038225"/>
            <wp:effectExtent l="0" t="0" r="635" b="0"/>
            <wp:docPr id="100079" name="图片 100079" descr="@@@90d8ff60-1ba6-4f0d-8269-91520f48f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97251" cy="103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8EF503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 xml:space="preserve">21. </w:t>
      </w:r>
      <w:r w:rsidRPr="00056EBD">
        <w:rPr>
          <w:rFonts w:ascii="Times New Roman" w:hAnsi="Times New Roman"/>
          <w:szCs w:val="21"/>
        </w:rPr>
        <w:t>如图所示，是某实验电路的一部分，电流表的示数如图所示为</w:t>
      </w:r>
      <w:r w:rsidRPr="00056EBD">
        <w:rPr>
          <w:rFonts w:ascii="Times New Roman" w:hAnsi="Times New Roman"/>
          <w:szCs w:val="21"/>
          <w:u w:val="single"/>
        </w:rPr>
        <w:t xml:space="preserve">        </w:t>
      </w:r>
      <w:r w:rsidRPr="00056EBD">
        <w:rPr>
          <w:rFonts w:ascii="Times New Roman" w:hAnsi="Times New Roman"/>
          <w:szCs w:val="21"/>
        </w:rPr>
        <w:t>A</w:t>
      </w:r>
      <w:r w:rsidRPr="00056EBD">
        <w:rPr>
          <w:rFonts w:ascii="Times New Roman" w:hAnsi="Times New Roman"/>
          <w:szCs w:val="21"/>
        </w:rPr>
        <w:t>，若通过导线</w:t>
      </w:r>
      <w:r w:rsidRPr="00056EBD">
        <w:rPr>
          <w:rFonts w:ascii="Times New Roman" w:hAnsi="Times New Roman"/>
          <w:i/>
          <w:szCs w:val="21"/>
        </w:rPr>
        <w:t>ab</w:t>
      </w:r>
      <w:r w:rsidRPr="00056EBD">
        <w:rPr>
          <w:rFonts w:ascii="Times New Roman" w:hAnsi="Times New Roman"/>
          <w:szCs w:val="21"/>
        </w:rPr>
        <w:t>的电流</w:t>
      </w:r>
      <w:r w:rsidRPr="00056EBD">
        <w:rPr>
          <w:rFonts w:ascii="Times New Roman" w:hAnsi="Times New Roman"/>
          <w:szCs w:val="21"/>
        </w:rPr>
        <w:t>大小为</w:t>
      </w:r>
      <w:r w:rsidRPr="00056EBD">
        <w:rPr>
          <w:rFonts w:ascii="Times New Roman" w:hAnsi="Times New Roman"/>
          <w:szCs w:val="21"/>
        </w:rPr>
        <w:t>0.3A</w:t>
      </w:r>
      <w:r w:rsidRPr="00056EBD">
        <w:rPr>
          <w:rFonts w:ascii="Times New Roman" w:hAnsi="Times New Roman"/>
          <w:szCs w:val="21"/>
        </w:rPr>
        <w:t>，电流方向为</w:t>
      </w:r>
      <w:r w:rsidRPr="00056EBD">
        <w:rPr>
          <w:rFonts w:ascii="Times New Roman" w:hAnsi="Times New Roman"/>
          <w:i/>
          <w:szCs w:val="21"/>
        </w:rPr>
        <w:t>a→b</w:t>
      </w:r>
      <w:r w:rsidRPr="00056EBD">
        <w:rPr>
          <w:rFonts w:ascii="Times New Roman" w:hAnsi="Times New Roman"/>
          <w:szCs w:val="21"/>
        </w:rPr>
        <w:t>，则通过导线</w:t>
      </w:r>
      <w:r w:rsidRPr="00056EBD">
        <w:rPr>
          <w:rFonts w:ascii="Times New Roman" w:hAnsi="Times New Roman"/>
          <w:i/>
          <w:szCs w:val="21"/>
        </w:rPr>
        <w:t>cd</w:t>
      </w:r>
      <w:r w:rsidRPr="00056EBD">
        <w:rPr>
          <w:rFonts w:ascii="Times New Roman" w:hAnsi="Times New Roman"/>
          <w:szCs w:val="21"/>
        </w:rPr>
        <w:t>的电流是</w:t>
      </w:r>
      <w:r w:rsidRPr="00056EBD">
        <w:rPr>
          <w:rFonts w:ascii="Times New Roman" w:hAnsi="Times New Roman"/>
          <w:szCs w:val="21"/>
          <w:u w:val="single"/>
        </w:rPr>
        <w:t xml:space="preserve">         </w:t>
      </w:r>
      <w:r w:rsidRPr="00056EBD">
        <w:rPr>
          <w:rFonts w:ascii="Times New Roman" w:hAnsi="Times New Roman"/>
          <w:szCs w:val="21"/>
        </w:rPr>
        <w:t>A</w:t>
      </w:r>
      <w:r w:rsidRPr="00056EBD">
        <w:rPr>
          <w:rFonts w:ascii="Times New Roman" w:hAnsi="Times New Roman"/>
          <w:szCs w:val="21"/>
        </w:rPr>
        <w:t>。</w:t>
      </w:r>
    </w:p>
    <w:p w:rsidR="00056EBD" w:rsidRPr="00056EBD" w:rsidP="00056EBD" w14:paraId="3FE59451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1652588" cy="1313137"/>
            <wp:effectExtent l="0" t="0" r="5080" b="1905"/>
            <wp:docPr id="100007" name="图片 100007" descr="@@@dee8707f-1c97-47e6-be98-f799d5a9f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5989" cy="131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577B9B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056EBD">
        <w:rPr>
          <w:rFonts w:ascii="Times New Roman" w:hAnsi="Times New Roman" w:hint="eastAsia"/>
          <w:spacing w:val="-6"/>
          <w:szCs w:val="21"/>
        </w:rPr>
        <w:t>22</w:t>
      </w:r>
      <w:r w:rsidRPr="00056EBD">
        <w:rPr>
          <w:rFonts w:ascii="Times New Roman" w:hAnsi="Times New Roman" w:hint="eastAsia"/>
          <w:bCs/>
          <w:szCs w:val="21"/>
        </w:rPr>
        <w:t xml:space="preserve">. </w:t>
      </w:r>
      <w:r w:rsidRPr="00056EBD">
        <w:rPr>
          <w:rFonts w:ascii="Times New Roman" w:hAnsi="Times New Roman"/>
          <w:bCs/>
          <w:szCs w:val="21"/>
        </w:rPr>
        <w:t>如图所示的暗盒只能看到灯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szCs w:val="21"/>
        </w:rPr>
        <w:t>、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</w:rPr>
        <w:t>以及盒侧面的两个接线柱</w:t>
      </w:r>
      <w:r w:rsidRPr="00056EBD">
        <w:rPr>
          <w:rFonts w:ascii="Times New Roman" w:hAnsi="Times New Roman"/>
          <w:bCs/>
          <w:szCs w:val="21"/>
        </w:rPr>
        <w:t>A</w:t>
      </w:r>
      <w:r w:rsidRPr="00056EBD">
        <w:rPr>
          <w:rFonts w:ascii="Times New Roman" w:hAnsi="Times New Roman"/>
          <w:bCs/>
          <w:szCs w:val="21"/>
        </w:rPr>
        <w:t>、</w:t>
      </w:r>
      <w:r w:rsidRPr="00056EBD">
        <w:rPr>
          <w:rFonts w:ascii="Times New Roman" w:hAnsi="Times New Roman"/>
          <w:bCs/>
          <w:szCs w:val="21"/>
        </w:rPr>
        <w:t>B</w:t>
      </w:r>
      <w:r w:rsidRPr="00056EBD">
        <w:rPr>
          <w:rFonts w:ascii="Times New Roman" w:hAnsi="Times New Roman"/>
          <w:bCs/>
          <w:szCs w:val="21"/>
        </w:rPr>
        <w:t>，将开关接在</w:t>
      </w:r>
      <w:r w:rsidRPr="00056EBD">
        <w:rPr>
          <w:rFonts w:ascii="Times New Roman" w:hAnsi="Times New Roman"/>
          <w:bCs/>
          <w:szCs w:val="21"/>
        </w:rPr>
        <w:t>A</w:t>
      </w:r>
      <w:r w:rsidRPr="00056EBD">
        <w:rPr>
          <w:rFonts w:ascii="Times New Roman" w:hAnsi="Times New Roman"/>
          <w:bCs/>
          <w:szCs w:val="21"/>
        </w:rPr>
        <w:t>、</w:t>
      </w:r>
      <w:r w:rsidRPr="00056EBD">
        <w:rPr>
          <w:rFonts w:ascii="Times New Roman" w:hAnsi="Times New Roman"/>
          <w:bCs/>
          <w:szCs w:val="21"/>
        </w:rPr>
        <w:t>B</w:t>
      </w:r>
      <w:r w:rsidRPr="00056EBD">
        <w:rPr>
          <w:rFonts w:ascii="Times New Roman" w:hAnsi="Times New Roman"/>
          <w:bCs/>
          <w:szCs w:val="21"/>
        </w:rPr>
        <w:t>间，闭合开关，两灯均发光，则暗盒内一定有的电路元件为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    </w:t>
      </w:r>
      <w:r w:rsidRPr="00056EBD">
        <w:rPr>
          <w:rFonts w:ascii="Times New Roman" w:hAnsi="Times New Roman"/>
          <w:bCs/>
          <w:szCs w:val="21"/>
        </w:rPr>
        <w:t>。为判断两灯的连接方式，进行了如下操作：</w:t>
      </w:r>
    </w:p>
    <w:p w:rsidR="00056EBD" w:rsidRPr="00056EBD" w:rsidP="00056EBD" w14:paraId="3D1BCC70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bCs/>
          <w:szCs w:val="21"/>
        </w:rPr>
      </w:pPr>
      <w:r w:rsidRPr="00056EBD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562100" cy="714375"/>
            <wp:effectExtent l="0" t="0" r="0" b="0"/>
            <wp:docPr id="1344145648" name="图片 1344145648" descr="@@@6bfe3052-f45d-42ed-a122-8df100b1a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56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6E7EB84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056EBD">
        <w:rPr>
          <w:rFonts w:ascii="Times New Roman" w:hAnsi="Times New Roman"/>
          <w:bCs/>
          <w:szCs w:val="21"/>
        </w:rPr>
        <w:t>（</w:t>
      </w:r>
      <w:r w:rsidRPr="00056EBD">
        <w:rPr>
          <w:rFonts w:ascii="Times New Roman" w:hAnsi="Times New Roman"/>
          <w:bCs/>
          <w:szCs w:val="21"/>
        </w:rPr>
        <w:t>1</w:t>
      </w:r>
      <w:r w:rsidRPr="00056EBD">
        <w:rPr>
          <w:rFonts w:ascii="Times New Roman" w:hAnsi="Times New Roman"/>
          <w:bCs/>
          <w:szCs w:val="21"/>
        </w:rPr>
        <w:t>）拧下一个灯泡，若另一灯泡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   </w:t>
      </w:r>
      <w:r w:rsidRPr="00056EBD">
        <w:rPr>
          <w:rFonts w:ascii="Times New Roman" w:hAnsi="Times New Roman"/>
          <w:bCs/>
          <w:szCs w:val="21"/>
        </w:rPr>
        <w:t>，则两灯串联；</w:t>
      </w:r>
    </w:p>
    <w:p w:rsidR="00056EBD" w:rsidRPr="00056EBD" w:rsidP="00056EBD" w14:paraId="0E717D7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056EBD">
        <w:rPr>
          <w:rFonts w:ascii="Times New Roman" w:hAnsi="Times New Roman"/>
          <w:bCs/>
          <w:szCs w:val="21"/>
        </w:rPr>
        <w:t>（</w:t>
      </w:r>
      <w:r w:rsidRPr="00056EBD">
        <w:rPr>
          <w:rFonts w:ascii="Times New Roman" w:hAnsi="Times New Roman"/>
          <w:bCs/>
          <w:szCs w:val="21"/>
        </w:rPr>
        <w:t>2</w:t>
      </w:r>
      <w:r w:rsidRPr="00056EBD">
        <w:rPr>
          <w:rFonts w:ascii="Times New Roman" w:hAnsi="Times New Roman"/>
          <w:bCs/>
          <w:szCs w:val="21"/>
        </w:rPr>
        <w:t>）将电压表分别并联在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1</w:t>
      </w:r>
      <w:r w:rsidRPr="00056EBD">
        <w:rPr>
          <w:rFonts w:ascii="Times New Roman" w:hAnsi="Times New Roman"/>
          <w:bCs/>
          <w:szCs w:val="21"/>
        </w:rPr>
        <w:t>、</w:t>
      </w:r>
      <w:r w:rsidRPr="00056EBD">
        <w:rPr>
          <w:rFonts w:ascii="Times New Roman" w:hAnsi="Times New Roman"/>
          <w:bCs/>
          <w:szCs w:val="21"/>
        </w:rPr>
        <w:t>L</w:t>
      </w:r>
      <w:r w:rsidRPr="00056EBD">
        <w:rPr>
          <w:rFonts w:ascii="Times New Roman" w:hAnsi="Times New Roman"/>
          <w:bCs/>
          <w:szCs w:val="21"/>
          <w:vertAlign w:val="subscript"/>
        </w:rPr>
        <w:t>2</w:t>
      </w:r>
      <w:r w:rsidRPr="00056EBD">
        <w:rPr>
          <w:rFonts w:ascii="Times New Roman" w:hAnsi="Times New Roman"/>
          <w:bCs/>
          <w:szCs w:val="21"/>
        </w:rPr>
        <w:t>两端，若两次电压表示数不同，则两灯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  </w:t>
      </w:r>
      <w:r w:rsidRPr="00056EBD">
        <w:rPr>
          <w:rFonts w:ascii="Times New Roman" w:hAnsi="Times New Roman"/>
          <w:bCs/>
          <w:szCs w:val="21"/>
        </w:rPr>
        <w:t>。若两电压表示数相同，只需用电压表替换开关接在</w:t>
      </w:r>
      <w:r w:rsidRPr="00056EBD">
        <w:rPr>
          <w:rFonts w:ascii="Times New Roman" w:hAnsi="Times New Roman"/>
          <w:bCs/>
          <w:szCs w:val="21"/>
        </w:rPr>
        <w:t>A</w:t>
      </w:r>
      <w:r w:rsidRPr="00056EBD">
        <w:rPr>
          <w:rFonts w:ascii="Times New Roman" w:hAnsi="Times New Roman"/>
          <w:bCs/>
          <w:szCs w:val="21"/>
        </w:rPr>
        <w:t>、</w:t>
      </w:r>
      <w:r w:rsidRPr="00056EBD">
        <w:rPr>
          <w:rFonts w:ascii="Times New Roman" w:hAnsi="Times New Roman"/>
          <w:bCs/>
          <w:szCs w:val="21"/>
        </w:rPr>
        <w:t>B</w:t>
      </w:r>
      <w:r w:rsidRPr="00056EBD">
        <w:rPr>
          <w:rFonts w:ascii="Times New Roman" w:hAnsi="Times New Roman"/>
          <w:bCs/>
          <w:szCs w:val="21"/>
        </w:rPr>
        <w:t>间，若电压表的示数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  </w:t>
      </w:r>
      <w:r w:rsidRPr="00056EBD">
        <w:rPr>
          <w:rFonts w:ascii="Times New Roman" w:hAnsi="Times New Roman"/>
          <w:bCs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填“变大“变小”或“不变”）</w:t>
      </w:r>
      <w:r w:rsidRPr="00056EBD">
        <w:rPr>
          <w:rFonts w:ascii="Times New Roman" w:hAnsi="Times New Roman"/>
          <w:bCs/>
          <w:szCs w:val="21"/>
        </w:rPr>
        <w:t>，则两灯</w:t>
      </w:r>
      <w:r w:rsidRPr="00056EBD">
        <w:rPr>
          <w:rFonts w:ascii="Times New Roman" w:hAnsi="Times New Roman"/>
          <w:bCs/>
          <w:szCs w:val="21"/>
          <w:u w:val="single"/>
        </w:rPr>
        <w:t xml:space="preserve">       </w:t>
      </w:r>
      <w:r w:rsidRPr="00056EBD">
        <w:rPr>
          <w:rFonts w:ascii="Times New Roman" w:hAnsi="Times New Roman"/>
          <w:bCs/>
          <w:szCs w:val="21"/>
        </w:rPr>
        <w:t>联。</w:t>
      </w:r>
    </w:p>
    <w:p w:rsidR="00056EBD" w:rsidRPr="00056EBD" w:rsidP="00056EBD" w14:paraId="32E67B0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056EBD">
        <w:rPr>
          <w:rFonts w:ascii="Times New Roman" w:eastAsia="黑体" w:hAnsi="Times New Roman"/>
          <w:b/>
          <w:szCs w:val="21"/>
        </w:rPr>
        <w:t>三、解答题</w:t>
      </w:r>
      <w:bookmarkStart w:id="1" w:name="_Hlk202883295"/>
      <w:r w:rsidRPr="00056EBD">
        <w:rPr>
          <w:rFonts w:ascii="Times New Roman" w:eastAsia="黑体" w:hAnsi="Times New Roman"/>
          <w:b/>
          <w:szCs w:val="21"/>
        </w:rPr>
        <w:t>（共</w:t>
      </w:r>
      <w:r w:rsidRPr="00056EBD">
        <w:rPr>
          <w:rFonts w:ascii="Times New Roman" w:eastAsia="黑体" w:hAnsi="Times New Roman"/>
          <w:b/>
          <w:szCs w:val="21"/>
        </w:rPr>
        <w:t>4</w:t>
      </w:r>
      <w:r w:rsidRPr="00056EBD">
        <w:rPr>
          <w:rFonts w:ascii="Times New Roman" w:eastAsia="黑体" w:hAnsi="Times New Roman" w:hint="eastAsia"/>
          <w:b/>
          <w:szCs w:val="21"/>
        </w:rPr>
        <w:t>6</w:t>
      </w:r>
      <w:r w:rsidRPr="00056EBD">
        <w:rPr>
          <w:rFonts w:ascii="Times New Roman" w:eastAsia="黑体" w:hAnsi="Times New Roman" w:hint="eastAsia"/>
          <w:b/>
          <w:szCs w:val="21"/>
        </w:rPr>
        <w:t>分</w:t>
      </w:r>
      <w:r w:rsidRPr="00056EBD">
        <w:rPr>
          <w:rFonts w:ascii="Times New Roman" w:eastAsia="黑体" w:hAnsi="Times New Roman"/>
          <w:b/>
          <w:szCs w:val="21"/>
        </w:rPr>
        <w:t>。</w:t>
      </w:r>
      <w:r w:rsidRPr="00056EBD">
        <w:rPr>
          <w:rFonts w:ascii="Times New Roman" w:eastAsia="黑体" w:hAnsi="Times New Roman"/>
          <w:b/>
          <w:szCs w:val="21"/>
        </w:rPr>
        <w:t>2</w:t>
      </w:r>
      <w:r w:rsidRPr="00056EBD">
        <w:rPr>
          <w:rFonts w:ascii="Times New Roman" w:eastAsia="黑体" w:hAnsi="Times New Roman" w:hint="eastAsia"/>
          <w:b/>
          <w:szCs w:val="21"/>
        </w:rPr>
        <w:t>3</w:t>
      </w:r>
      <w:r w:rsidRPr="00056EBD">
        <w:rPr>
          <w:rFonts w:ascii="Times New Roman" w:eastAsia="黑体" w:hAnsi="Times New Roman"/>
          <w:b/>
          <w:szCs w:val="21"/>
        </w:rPr>
        <w:t>题</w:t>
      </w:r>
      <w:r w:rsidRPr="00056EBD">
        <w:rPr>
          <w:rFonts w:ascii="Times New Roman" w:eastAsia="黑体" w:hAnsi="Times New Roman"/>
          <w:b/>
          <w:szCs w:val="21"/>
        </w:rPr>
        <w:t>6</w:t>
      </w:r>
      <w:r w:rsidRPr="00056EBD">
        <w:rPr>
          <w:rFonts w:ascii="Times New Roman" w:eastAsia="黑体" w:hAnsi="Times New Roman"/>
          <w:b/>
          <w:szCs w:val="21"/>
        </w:rPr>
        <w:t>分，</w:t>
      </w:r>
      <w:r w:rsidRPr="00056EBD">
        <w:rPr>
          <w:rFonts w:ascii="Times New Roman" w:eastAsia="黑体" w:hAnsi="Times New Roman"/>
          <w:b/>
          <w:szCs w:val="21"/>
        </w:rPr>
        <w:t>2</w:t>
      </w:r>
      <w:r w:rsidRPr="00056EBD">
        <w:rPr>
          <w:rFonts w:ascii="Times New Roman" w:eastAsia="黑体" w:hAnsi="Times New Roman" w:hint="eastAsia"/>
          <w:b/>
          <w:szCs w:val="21"/>
        </w:rPr>
        <w:t>7</w:t>
      </w:r>
      <w:r w:rsidRPr="00056EBD">
        <w:rPr>
          <w:rFonts w:ascii="Times New Roman" w:eastAsia="黑体" w:hAnsi="Times New Roman"/>
          <w:b/>
          <w:szCs w:val="21"/>
        </w:rPr>
        <w:t>、</w:t>
      </w:r>
      <w:r w:rsidRPr="00056EBD">
        <w:rPr>
          <w:rFonts w:ascii="Times New Roman" w:eastAsia="黑体" w:hAnsi="Times New Roman"/>
          <w:b/>
          <w:szCs w:val="21"/>
        </w:rPr>
        <w:t>2</w:t>
      </w:r>
      <w:r w:rsidRPr="00056EBD">
        <w:rPr>
          <w:rFonts w:ascii="Times New Roman" w:eastAsia="黑体" w:hAnsi="Times New Roman" w:hint="eastAsia"/>
          <w:b/>
          <w:szCs w:val="21"/>
        </w:rPr>
        <w:t>8</w:t>
      </w:r>
      <w:r w:rsidRPr="00056EBD">
        <w:rPr>
          <w:rFonts w:ascii="Times New Roman" w:eastAsia="黑体" w:hAnsi="Times New Roman"/>
          <w:b/>
          <w:szCs w:val="21"/>
        </w:rPr>
        <w:t>题每题</w:t>
      </w:r>
      <w:r w:rsidRPr="00056EBD">
        <w:rPr>
          <w:rFonts w:ascii="Times New Roman" w:eastAsia="黑体" w:hAnsi="Times New Roman" w:hint="eastAsia"/>
          <w:b/>
          <w:szCs w:val="21"/>
        </w:rPr>
        <w:t>9</w:t>
      </w:r>
      <w:r w:rsidRPr="00056EBD">
        <w:rPr>
          <w:rFonts w:ascii="Times New Roman" w:eastAsia="黑体" w:hAnsi="Times New Roman"/>
          <w:b/>
          <w:szCs w:val="21"/>
        </w:rPr>
        <w:t>分，其余每空</w:t>
      </w:r>
      <w:r w:rsidRPr="00056EBD">
        <w:rPr>
          <w:rFonts w:ascii="Times New Roman" w:eastAsia="黑体" w:hAnsi="Times New Roman"/>
          <w:b/>
          <w:szCs w:val="21"/>
        </w:rPr>
        <w:t>1</w:t>
      </w:r>
      <w:r w:rsidRPr="00056EBD">
        <w:rPr>
          <w:rFonts w:ascii="Times New Roman" w:eastAsia="黑体" w:hAnsi="Times New Roman"/>
          <w:b/>
          <w:szCs w:val="21"/>
        </w:rPr>
        <w:t>分。计算题第</w:t>
      </w:r>
      <w:r w:rsidRPr="00056EBD">
        <w:rPr>
          <w:rFonts w:ascii="Times New Roman" w:eastAsia="黑体" w:hAnsi="Times New Roman"/>
          <w:b/>
          <w:szCs w:val="21"/>
        </w:rPr>
        <w:t>2</w:t>
      </w:r>
      <w:r w:rsidRPr="00056EBD">
        <w:rPr>
          <w:rFonts w:ascii="Times New Roman" w:eastAsia="黑体" w:hAnsi="Times New Roman" w:hint="eastAsia"/>
          <w:b/>
          <w:szCs w:val="21"/>
        </w:rPr>
        <w:t>7</w:t>
      </w:r>
      <w:r w:rsidRPr="00056EBD">
        <w:rPr>
          <w:rFonts w:ascii="Times New Roman" w:eastAsia="黑体" w:hAnsi="Times New Roman"/>
          <w:b/>
          <w:szCs w:val="21"/>
        </w:rPr>
        <w:t>、</w:t>
      </w:r>
      <w:r w:rsidRPr="00056EBD">
        <w:rPr>
          <w:rFonts w:ascii="Times New Roman" w:eastAsia="黑体" w:hAnsi="Times New Roman"/>
          <w:b/>
          <w:szCs w:val="21"/>
        </w:rPr>
        <w:t>2</w:t>
      </w:r>
      <w:r w:rsidRPr="00056EBD">
        <w:rPr>
          <w:rFonts w:ascii="Times New Roman" w:eastAsia="黑体" w:hAnsi="Times New Roman" w:hint="eastAsia"/>
          <w:b/>
          <w:szCs w:val="21"/>
        </w:rPr>
        <w:t>8</w:t>
      </w:r>
      <w:r w:rsidRPr="00056EBD">
        <w:rPr>
          <w:rFonts w:ascii="Times New Roman" w:eastAsia="黑体" w:hAnsi="Times New Roman"/>
          <w:b/>
          <w:szCs w:val="21"/>
        </w:rPr>
        <w:t>题要求写出必要的文字说明、公式和演算过程）</w:t>
      </w:r>
      <w:bookmarkEnd w:id="1"/>
    </w:p>
    <w:p w:rsidR="00056EBD" w:rsidRPr="00056EBD" w:rsidP="00056EBD" w14:paraId="4F0A4B4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kern w:val="0"/>
          <w:szCs w:val="21"/>
        </w:rPr>
        <w:t xml:space="preserve">23. </w:t>
      </w:r>
      <w:r w:rsidRPr="00056EBD">
        <w:rPr>
          <w:rFonts w:ascii="Times New Roman" w:hAnsi="Times New Roman" w:hint="eastAsia"/>
          <w:szCs w:val="21"/>
        </w:rPr>
        <w:t>作图题。</w:t>
      </w:r>
    </w:p>
    <w:p w:rsidR="00056EBD" w:rsidRPr="00056EBD" w:rsidP="00056EBD" w14:paraId="58F6C22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>（</w:t>
      </w:r>
      <w:r w:rsidRPr="00056EBD">
        <w:rPr>
          <w:rFonts w:ascii="Times New Roman" w:hAnsi="Times New Roman" w:hint="eastAsia"/>
          <w:szCs w:val="21"/>
        </w:rPr>
        <w:t>1</w:t>
      </w:r>
      <w:r w:rsidRPr="00056EBD">
        <w:rPr>
          <w:rFonts w:ascii="Times New Roman" w:hAnsi="Times New Roman" w:hint="eastAsia"/>
          <w:szCs w:val="21"/>
        </w:rPr>
        <w:t>）</w:t>
      </w:r>
      <w:r w:rsidRPr="00056EBD">
        <w:rPr>
          <w:rFonts w:ascii="Times New Roman" w:hAnsi="Times New Roman"/>
          <w:szCs w:val="21"/>
        </w:rPr>
        <w:t>按要求作图：如图所示，请在图中的空白圆圈内填上正确的电表符号。</w:t>
      </w:r>
    </w:p>
    <w:p w:rsidR="00056EBD" w:rsidRPr="00056EBD" w:rsidP="00056EBD" w14:paraId="0D841AF5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1590675" cy="1104900"/>
            <wp:effectExtent l="0" t="0" r="0" b="0"/>
            <wp:docPr id="100003" name="图片 100003" descr="@@@250b17cb-68f7-42a2-b51a-a9ea3bc62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szCs w:val="21"/>
        </w:rPr>
        <w:t xml:space="preserve"> </w:t>
      </w:r>
      <w:r w:rsidRPr="00056EBD">
        <w:rPr>
          <w:rFonts w:ascii="Times New Roman" w:hAnsi="Times New Roman" w:hint="eastAsia"/>
          <w:szCs w:val="21"/>
        </w:rPr>
        <w:t xml:space="preserve">       </w:t>
      </w:r>
    </w:p>
    <w:p w:rsidR="00056EBD" w:rsidRPr="00056EBD" w:rsidP="00056EBD" w14:paraId="200ADDF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 w:hint="eastAsia"/>
          <w:szCs w:val="21"/>
        </w:rPr>
        <w:t>（</w:t>
      </w:r>
      <w:r w:rsidRPr="00056EBD">
        <w:rPr>
          <w:rFonts w:ascii="Times New Roman" w:hAnsi="Times New Roman" w:hint="eastAsia"/>
          <w:szCs w:val="21"/>
        </w:rPr>
        <w:t>2</w:t>
      </w:r>
      <w:r w:rsidRPr="00056EBD">
        <w:rPr>
          <w:rFonts w:ascii="Times New Roman" w:hAnsi="Times New Roman" w:hint="eastAsia"/>
          <w:szCs w:val="21"/>
        </w:rPr>
        <w:t>）</w:t>
      </w:r>
      <w:r w:rsidRPr="00056EBD">
        <w:rPr>
          <w:rFonts w:ascii="Times New Roman" w:hAnsi="Times New Roman"/>
          <w:szCs w:val="21"/>
        </w:rPr>
        <w:t>如图所示，请用笔画线代替导线完成该电路的连接。要求：两灯并联，开关</w:t>
      </w:r>
      <w:r w:rsidRPr="00056EBD">
        <w:rPr>
          <w:rFonts w:ascii="Times New Roman" w:hAnsi="Times New Roman"/>
          <w:szCs w:val="21"/>
        </w:rPr>
        <w:t>S</w:t>
      </w:r>
      <w:r w:rsidRPr="00056EBD">
        <w:rPr>
          <w:rFonts w:ascii="Times New Roman" w:hAnsi="Times New Roman"/>
          <w:szCs w:val="21"/>
        </w:rPr>
        <w:t>在干路上，电流表只测通过</w:t>
      </w:r>
      <w:r w:rsidRPr="00056EBD">
        <w:rPr>
          <w:rFonts w:ascii="Times New Roman" w:hAnsi="Times New Roman"/>
          <w:szCs w:val="21"/>
        </w:rPr>
        <w:t>L</w:t>
      </w:r>
      <w:r w:rsidRPr="00056EBD">
        <w:rPr>
          <w:rFonts w:ascii="Times New Roman" w:hAnsi="Times New Roman"/>
          <w:szCs w:val="21"/>
          <w:vertAlign w:val="subscript"/>
        </w:rPr>
        <w:t>1</w:t>
      </w:r>
      <w:r w:rsidRPr="00056EBD">
        <w:rPr>
          <w:rFonts w:ascii="Times New Roman" w:hAnsi="Times New Roman"/>
          <w:szCs w:val="21"/>
        </w:rPr>
        <w:t>的电流（约</w:t>
      </w:r>
      <w:r w:rsidRPr="00056EBD">
        <w:rPr>
          <w:rFonts w:ascii="Times New Roman" w:hAnsi="Times New Roman"/>
          <w:szCs w:val="21"/>
        </w:rPr>
        <w:t>0.4A</w:t>
      </w:r>
      <w:r w:rsidRPr="00056EBD">
        <w:rPr>
          <w:rFonts w:ascii="Times New Roman" w:hAnsi="Times New Roman"/>
          <w:szCs w:val="21"/>
        </w:rPr>
        <w:t>），导线不能交叉。</w:t>
      </w:r>
    </w:p>
    <w:p w:rsidR="00056EBD" w:rsidRPr="00056EBD" w:rsidP="00056EBD" w14:paraId="5BF2A9C4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056EBD">
        <w:rPr>
          <w:rFonts w:ascii="Times New Roman" w:hAnsi="Times New Roman"/>
          <w:noProof/>
          <w:szCs w:val="21"/>
        </w:rPr>
        <w:drawing>
          <wp:inline distT="0" distB="0" distL="0" distR="0">
            <wp:extent cx="2481263" cy="1400317"/>
            <wp:effectExtent l="0" t="0" r="0" b="0"/>
            <wp:docPr id="100009" name="图片 100009" descr="@@@8454b3f6-5681-4349-a627-3591d5abc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8762" cy="140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BD">
        <w:rPr>
          <w:rFonts w:ascii="Times New Roman" w:hAnsi="Times New Roman"/>
          <w:szCs w:val="21"/>
        </w:rPr>
        <w:t xml:space="preserve"> </w:t>
      </w:r>
      <w:r w:rsidRPr="00056EBD">
        <w:rPr>
          <w:rFonts w:ascii="Times New Roman" w:hAnsi="Times New Roman" w:hint="eastAsia"/>
          <w:szCs w:val="21"/>
        </w:rPr>
        <w:t xml:space="preserve">  </w:t>
      </w:r>
    </w:p>
    <w:p w:rsidR="00056EBD" w:rsidRPr="00056EBD" w:rsidP="00056EBD" w14:paraId="0767BE4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 w:hint="eastAsia"/>
          <w:kern w:val="0"/>
          <w:szCs w:val="21"/>
        </w:rPr>
        <w:t>24</w:t>
      </w:r>
      <w:r w:rsidRPr="00056EBD">
        <w:rPr>
          <w:rFonts w:ascii="Times New Roman" w:hAnsi="Times New Roman"/>
          <w:kern w:val="0"/>
          <w:szCs w:val="21"/>
        </w:rPr>
        <w:t>．在</w:t>
      </w:r>
      <w:r w:rsidRPr="00056EBD">
        <w:rPr>
          <w:rFonts w:ascii="宋体" w:hAnsi="宋体"/>
          <w:kern w:val="0"/>
          <w:szCs w:val="21"/>
        </w:rPr>
        <w:t>“探究串、并联电路电流特点”的实验</w:t>
      </w:r>
      <w:r w:rsidRPr="00056EBD">
        <w:rPr>
          <w:rFonts w:ascii="Times New Roman" w:hAnsi="Times New Roman"/>
          <w:kern w:val="0"/>
          <w:szCs w:val="21"/>
        </w:rPr>
        <w:t>中，小明同学选用两个不同的小灯泡组成了如图甲所示</w:t>
      </w:r>
      <w:r w:rsidRPr="00056EBD">
        <w:rPr>
          <w:rFonts w:ascii="Times New Roman" w:hAnsi="Times New Roman"/>
          <w:kern w:val="0"/>
          <w:szCs w:val="21"/>
        </w:rPr>
        <w:t>的串联电路，然后用一个电流表分别接在</w:t>
      </w:r>
      <w:r w:rsidRPr="00056EBD">
        <w:rPr>
          <w:rFonts w:ascii="Times New Roman" w:hAnsi="Times New Roman"/>
          <w:i/>
          <w:kern w:val="0"/>
          <w:szCs w:val="21"/>
        </w:rPr>
        <w:t>a</w:t>
      </w:r>
      <w:r w:rsidRPr="00056EBD">
        <w:rPr>
          <w:rFonts w:ascii="Times New Roman" w:hAnsi="Times New Roman"/>
          <w:i/>
          <w:kern w:val="0"/>
          <w:szCs w:val="21"/>
        </w:rPr>
        <w:t>、</w:t>
      </w:r>
      <w:r w:rsidRPr="00056EBD">
        <w:rPr>
          <w:rFonts w:ascii="Times New Roman" w:hAnsi="Times New Roman"/>
          <w:i/>
          <w:kern w:val="0"/>
          <w:szCs w:val="21"/>
        </w:rPr>
        <w:t>b</w:t>
      </w:r>
      <w:r w:rsidRPr="00056EBD">
        <w:rPr>
          <w:rFonts w:ascii="Times New Roman" w:hAnsi="Times New Roman"/>
          <w:i/>
          <w:kern w:val="0"/>
          <w:szCs w:val="21"/>
        </w:rPr>
        <w:t>、</w:t>
      </w:r>
      <w:r w:rsidRPr="00056EBD">
        <w:rPr>
          <w:rFonts w:ascii="Times New Roman" w:hAnsi="Times New Roman"/>
          <w:i/>
          <w:kern w:val="0"/>
          <w:szCs w:val="21"/>
        </w:rPr>
        <w:t>c</w:t>
      </w:r>
      <w:r w:rsidRPr="00056EBD">
        <w:rPr>
          <w:rFonts w:ascii="Times New Roman" w:hAnsi="Times New Roman"/>
          <w:kern w:val="0"/>
          <w:szCs w:val="21"/>
        </w:rPr>
        <w:t>三处去测量电流：</w:t>
      </w:r>
    </w:p>
    <w:p w:rsidR="00056EBD" w:rsidRPr="00056EBD" w:rsidP="00056EBD" w14:paraId="31FAE60F" w14:textId="77777777">
      <w:pPr>
        <w:spacing w:line="360" w:lineRule="auto"/>
        <w:ind w:firstLine="210" w:firstLineChars="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5673095" cy="1490662"/>
            <wp:effectExtent l="0" t="0" r="3810" b="0"/>
            <wp:docPr id="522437689" name="图片 522437689" descr="@@@7e2a9080-4d1a-472f-a011-f5e2f16d1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76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8081" cy="1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01589F8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1</w:t>
      </w:r>
      <w:r w:rsidRPr="00056EBD">
        <w:rPr>
          <w:rFonts w:ascii="Times New Roman" w:hAnsi="Times New Roman"/>
          <w:kern w:val="0"/>
          <w:szCs w:val="21"/>
        </w:rPr>
        <w:t>）小明在连接电路时，开关必须</w:t>
      </w:r>
      <w:r w:rsidRPr="00056EBD">
        <w:rPr>
          <w:rFonts w:ascii="Times New Roman" w:hAnsi="Times New Roman"/>
          <w:kern w:val="0"/>
          <w:szCs w:val="21"/>
        </w:rPr>
        <w:t xml:space="preserve"> </w:t>
      </w:r>
      <w:r w:rsidRPr="00056EBD">
        <w:rPr>
          <w:rFonts w:ascii="Times New Roman" w:hAnsi="Times New Roman"/>
          <w:kern w:val="0"/>
          <w:szCs w:val="21"/>
        </w:rPr>
        <w:t>断开，实验中，他把电流表接在</w:t>
      </w:r>
      <w:r w:rsidRPr="00056EBD">
        <w:rPr>
          <w:rFonts w:ascii="Times New Roman" w:hAnsi="Times New Roman"/>
          <w:i/>
          <w:kern w:val="0"/>
          <w:szCs w:val="21"/>
        </w:rPr>
        <w:t>a</w:t>
      </w:r>
      <w:r w:rsidRPr="00056EBD">
        <w:rPr>
          <w:rFonts w:ascii="Times New Roman" w:hAnsi="Times New Roman"/>
          <w:kern w:val="0"/>
          <w:szCs w:val="21"/>
        </w:rPr>
        <w:t>处，闭合开关后，电流表出现乙图情况，原因是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；处理好后，电流表的指针如图丙所示，则所测的电流值为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</w:t>
      </w:r>
      <w:r w:rsidRPr="00056EBD">
        <w:rPr>
          <w:rFonts w:ascii="Times New Roman" w:hAnsi="Times New Roman"/>
          <w:kern w:val="0"/>
          <w:szCs w:val="21"/>
        </w:rPr>
        <w:t>A</w:t>
      </w:r>
      <w:r w:rsidRPr="00056EBD">
        <w:rPr>
          <w:rFonts w:ascii="Times New Roman" w:hAnsi="Times New Roman"/>
          <w:kern w:val="0"/>
          <w:szCs w:val="21"/>
        </w:rPr>
        <w:t>；</w:t>
      </w:r>
    </w:p>
    <w:p w:rsidR="00056EBD" w:rsidRPr="00056EBD" w:rsidP="00056EBD" w14:paraId="3FEBA10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2</w:t>
      </w:r>
      <w:r w:rsidRPr="00056EBD">
        <w:rPr>
          <w:rFonts w:ascii="Times New Roman" w:hAnsi="Times New Roman"/>
          <w:kern w:val="0"/>
          <w:szCs w:val="21"/>
        </w:rPr>
        <w:t>）在测量中，突然两盏灯全部熄灭，若仅是其中某一只灯泡出现了故障，则可能是该灯泡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056EBD">
        <w:rPr>
          <w:rFonts w:ascii="Times New Roman" w:hAnsi="Times New Roman"/>
          <w:kern w:val="0"/>
          <w:szCs w:val="21"/>
        </w:rPr>
        <w:t>了（选填</w:t>
      </w:r>
      <w:r w:rsidRPr="00056EBD">
        <w:rPr>
          <w:rFonts w:ascii="宋体" w:hAnsi="宋体"/>
          <w:kern w:val="0"/>
          <w:szCs w:val="21"/>
        </w:rPr>
        <w:t>“断路”或“短路”）</w:t>
      </w:r>
      <w:r w:rsidRPr="00056EBD">
        <w:rPr>
          <w:rFonts w:ascii="Times New Roman" w:hAnsi="Times New Roman"/>
          <w:kern w:val="0"/>
          <w:szCs w:val="21"/>
        </w:rPr>
        <w:t>。于是，他用电压表来检查故障，下表是他测量的相关数据，由此可判断灯泡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出现故障；</w:t>
      </w:r>
    </w:p>
    <w:tbl>
      <w:tblPr>
        <w:tblW w:w="55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873"/>
        <w:gridCol w:w="1891"/>
        <w:gridCol w:w="1821"/>
      </w:tblGrid>
      <w:tr w14:paraId="341F4784" w14:textId="77777777" w:rsidTr="00E908C7">
        <w:tblPrEx>
          <w:tblW w:w="5585" w:type="dxa"/>
          <w:jc w:val="center"/>
          <w:tblLook w:val="04A0"/>
        </w:tblPrEx>
        <w:trPr>
          <w:trHeight w:val="286"/>
          <w:jc w:val="center"/>
        </w:trPr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6EBD" w:rsidRPr="00056EBD" w:rsidP="00056EBD" w14:paraId="4D8C835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056EBD">
              <w:rPr>
                <w:rFonts w:ascii="Times New Roman" w:hAnsi="Times New Roman"/>
                <w:i/>
                <w:kern w:val="0"/>
                <w:szCs w:val="21"/>
              </w:rPr>
              <w:t>ac</w:t>
            </w:r>
            <w:r w:rsidRPr="00056EBD">
              <w:rPr>
                <w:rFonts w:ascii="Times New Roman" w:hAnsi="Times New Roman"/>
                <w:kern w:val="0"/>
                <w:szCs w:val="21"/>
              </w:rPr>
              <w:t>间电压</w:t>
            </w:r>
            <w:r w:rsidRPr="00056EBD">
              <w:rPr>
                <w:rFonts w:ascii="Times New Roman" w:hAnsi="Times New Roman"/>
                <w:kern w:val="0"/>
                <w:szCs w:val="21"/>
              </w:rPr>
              <w:t>/V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6EBD" w:rsidRPr="00056EBD" w:rsidP="00056EBD" w14:paraId="2297C66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056EBD">
              <w:rPr>
                <w:rFonts w:ascii="Times New Roman" w:hAnsi="Times New Roman"/>
                <w:i/>
                <w:kern w:val="0"/>
                <w:szCs w:val="21"/>
              </w:rPr>
              <w:t>ab</w:t>
            </w:r>
            <w:r w:rsidRPr="00056EBD">
              <w:rPr>
                <w:rFonts w:ascii="Times New Roman" w:hAnsi="Times New Roman"/>
                <w:kern w:val="0"/>
                <w:szCs w:val="21"/>
              </w:rPr>
              <w:t>间电压</w:t>
            </w:r>
            <w:r w:rsidRPr="00056EBD">
              <w:rPr>
                <w:rFonts w:ascii="Times New Roman" w:hAnsi="Times New Roman"/>
                <w:kern w:val="0"/>
                <w:szCs w:val="21"/>
              </w:rPr>
              <w:t>/V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6EBD" w:rsidRPr="00056EBD" w:rsidP="00056EBD" w14:paraId="33A3F5F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056EBD">
              <w:rPr>
                <w:rFonts w:ascii="Times New Roman" w:hAnsi="Times New Roman"/>
                <w:i/>
                <w:kern w:val="0"/>
                <w:szCs w:val="21"/>
              </w:rPr>
              <w:t>bc</w:t>
            </w:r>
            <w:r w:rsidRPr="00056EBD">
              <w:rPr>
                <w:rFonts w:ascii="Times New Roman" w:hAnsi="Times New Roman"/>
                <w:kern w:val="0"/>
                <w:szCs w:val="21"/>
              </w:rPr>
              <w:t>间电压</w:t>
            </w:r>
            <w:r w:rsidRPr="00056EBD">
              <w:rPr>
                <w:rFonts w:ascii="Times New Roman" w:hAnsi="Times New Roman"/>
                <w:kern w:val="0"/>
                <w:szCs w:val="21"/>
              </w:rPr>
              <w:t>/V</w:t>
            </w:r>
          </w:p>
        </w:tc>
      </w:tr>
      <w:tr w14:paraId="1985BA00" w14:textId="77777777" w:rsidTr="00E908C7">
        <w:tblPrEx>
          <w:tblW w:w="5585" w:type="dxa"/>
          <w:jc w:val="center"/>
          <w:tblLook w:val="04A0"/>
        </w:tblPrEx>
        <w:trPr>
          <w:trHeight w:val="263"/>
          <w:jc w:val="center"/>
        </w:trPr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6EBD" w:rsidRPr="00056EBD" w:rsidP="00056EBD" w14:paraId="2F075D6F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056EBD">
              <w:rPr>
                <w:rFonts w:ascii="Times New Roman" w:hAnsi="Times New Roman"/>
                <w:kern w:val="0"/>
                <w:szCs w:val="21"/>
              </w:rPr>
              <w:t>3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6EBD" w:rsidRPr="00056EBD" w:rsidP="00056EBD" w14:paraId="489833EE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056EBD">
              <w:rPr>
                <w:rFonts w:ascii="Times New Roman" w:hAnsi="Times New Roman"/>
                <w:kern w:val="0"/>
                <w:szCs w:val="21"/>
              </w:rPr>
              <w:t>3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56EBD" w:rsidRPr="00056EBD" w:rsidP="00056EBD" w14:paraId="120D0BA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056EBD">
              <w:rPr>
                <w:rFonts w:ascii="Times New Roman" w:hAnsi="Times New Roman"/>
                <w:kern w:val="0"/>
                <w:szCs w:val="21"/>
              </w:rPr>
              <w:t>0</w:t>
            </w:r>
          </w:p>
        </w:tc>
      </w:tr>
    </w:tbl>
    <w:p w:rsidR="00056EBD" w:rsidRPr="00056EBD" w:rsidP="00056EBD" w14:paraId="3A3D56C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3</w:t>
      </w:r>
      <w:r w:rsidRPr="00056EBD">
        <w:rPr>
          <w:rFonts w:ascii="Times New Roman" w:hAnsi="Times New Roman"/>
          <w:kern w:val="0"/>
          <w:szCs w:val="21"/>
        </w:rPr>
        <w:t>）接着，小明准备探究</w:t>
      </w:r>
      <w:r w:rsidRPr="00056EBD">
        <w:rPr>
          <w:rFonts w:ascii="宋体" w:hAnsi="宋体"/>
          <w:kern w:val="0"/>
          <w:szCs w:val="21"/>
        </w:rPr>
        <w:t>“并联电路电流特点”，如</w:t>
      </w:r>
      <w:r w:rsidRPr="00056EBD">
        <w:rPr>
          <w:rFonts w:ascii="Times New Roman" w:hAnsi="Times New Roman"/>
          <w:kern w:val="0"/>
          <w:szCs w:val="21"/>
        </w:rPr>
        <w:t>图丁是小明连接好的实物电路，若要测量通过灯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的电流，可将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</w:t>
      </w:r>
      <w:r w:rsidRPr="00056EBD">
        <w:rPr>
          <w:rFonts w:ascii="Times New Roman" w:hAnsi="Times New Roman"/>
          <w:i/>
          <w:kern w:val="0"/>
          <w:szCs w:val="21"/>
        </w:rPr>
        <w:t>a</w:t>
      </w:r>
      <w:r w:rsidRPr="00056EBD">
        <w:rPr>
          <w:rFonts w:ascii="宋体" w:hAnsi="宋体"/>
          <w:kern w:val="0"/>
          <w:szCs w:val="21"/>
        </w:rPr>
        <w:t>”、“</w:t>
      </w:r>
      <w:r w:rsidRPr="00056EBD">
        <w:rPr>
          <w:rFonts w:ascii="Times New Roman" w:hAnsi="Times New Roman"/>
          <w:i/>
          <w:kern w:val="0"/>
          <w:szCs w:val="21"/>
        </w:rPr>
        <w:t>b</w:t>
      </w:r>
      <w:r w:rsidRPr="00056EBD">
        <w:rPr>
          <w:rFonts w:ascii="宋体" w:hAnsi="宋体"/>
          <w:kern w:val="0"/>
          <w:szCs w:val="21"/>
        </w:rPr>
        <w:t>”或“</w:t>
      </w:r>
      <w:r w:rsidRPr="00056EBD">
        <w:rPr>
          <w:rFonts w:ascii="Times New Roman" w:hAnsi="Times New Roman"/>
          <w:i/>
          <w:kern w:val="0"/>
          <w:szCs w:val="21"/>
        </w:rPr>
        <w:t>c</w:t>
      </w:r>
      <w:r w:rsidRPr="00056EBD">
        <w:rPr>
          <w:rFonts w:ascii="宋体" w:hAnsi="宋体"/>
          <w:kern w:val="0"/>
          <w:szCs w:val="21"/>
        </w:rPr>
        <w:t>”</w:t>
      </w:r>
      <w:r w:rsidRPr="00056EBD">
        <w:rPr>
          <w:rFonts w:ascii="Times New Roman" w:hAnsi="Times New Roman"/>
          <w:kern w:val="0"/>
          <w:szCs w:val="21"/>
        </w:rPr>
        <w:t>）导线从电流表接线柱拆下，改接到电流表的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056EBD">
        <w:rPr>
          <w:rFonts w:ascii="Times New Roman" w:hAnsi="Times New Roman"/>
          <w:kern w:val="0"/>
          <w:szCs w:val="21"/>
        </w:rPr>
        <w:t>接线柱（</w:t>
      </w:r>
      <w:r w:rsidRPr="00056EBD">
        <w:rPr>
          <w:rFonts w:ascii="宋体" w:hAnsi="宋体"/>
          <w:kern w:val="0"/>
          <w:szCs w:val="21"/>
        </w:rPr>
        <w:t>选填“-”、“</w:t>
      </w:r>
      <w:r w:rsidRPr="00056EBD">
        <w:rPr>
          <w:rFonts w:ascii="Times New Roman" w:hAnsi="Times New Roman"/>
          <w:kern w:val="0"/>
          <w:szCs w:val="21"/>
        </w:rPr>
        <w:t>0.6</w:t>
      </w:r>
      <w:r w:rsidRPr="00056EBD">
        <w:rPr>
          <w:rFonts w:ascii="宋体" w:hAnsi="宋体"/>
          <w:kern w:val="0"/>
          <w:szCs w:val="21"/>
        </w:rPr>
        <w:t>”或“</w:t>
      </w:r>
      <w:r w:rsidRPr="00056EBD">
        <w:rPr>
          <w:rFonts w:ascii="Times New Roman" w:hAnsi="Times New Roman"/>
          <w:kern w:val="0"/>
          <w:szCs w:val="21"/>
        </w:rPr>
        <w:t>3</w:t>
      </w:r>
      <w:r w:rsidRPr="00056EBD">
        <w:rPr>
          <w:rFonts w:ascii="宋体" w:hAnsi="宋体"/>
          <w:kern w:val="0"/>
          <w:szCs w:val="21"/>
        </w:rPr>
        <w:t>”</w:t>
      </w:r>
      <w:r w:rsidRPr="00056EBD">
        <w:rPr>
          <w:rFonts w:ascii="Times New Roman" w:hAnsi="Times New Roman"/>
          <w:kern w:val="0"/>
          <w:szCs w:val="21"/>
        </w:rPr>
        <w:t>）。</w:t>
      </w:r>
    </w:p>
    <w:p w:rsidR="00056EBD" w:rsidRPr="00056EBD" w:rsidP="00056EBD" w14:paraId="5E372D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 w:hint="eastAsia"/>
          <w:kern w:val="0"/>
          <w:szCs w:val="21"/>
        </w:rPr>
        <w:t xml:space="preserve">25. </w:t>
      </w:r>
      <w:r w:rsidRPr="00056EBD">
        <w:rPr>
          <w:rFonts w:ascii="Times New Roman" w:hAnsi="Times New Roman"/>
          <w:kern w:val="0"/>
          <w:szCs w:val="21"/>
        </w:rPr>
        <w:t>在探究</w:t>
      </w:r>
      <w:r w:rsidRPr="00056EBD">
        <w:rPr>
          <w:rFonts w:ascii="宋体" w:hAnsi="宋体"/>
          <w:kern w:val="0"/>
          <w:szCs w:val="21"/>
        </w:rPr>
        <w:t>“串联电路电压的规律”实验中</w:t>
      </w:r>
      <w:r w:rsidRPr="00056EBD">
        <w:rPr>
          <w:rFonts w:ascii="Times New Roman" w:hAnsi="Times New Roman"/>
          <w:kern w:val="0"/>
          <w:szCs w:val="21"/>
        </w:rPr>
        <w:t>；</w:t>
      </w:r>
    </w:p>
    <w:p w:rsidR="00056EBD" w:rsidRPr="00056EBD" w:rsidP="00056EBD" w14:paraId="05CAB86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5501861" cy="1243013"/>
            <wp:effectExtent l="0" t="0" r="3810" b="0"/>
            <wp:docPr id="827583022" name="图片 827583022" descr="@@@f4528232-610b-467e-82de-889fd48e7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3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11938" cy="124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4D1145D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1</w:t>
      </w:r>
      <w:r w:rsidRPr="00056EBD">
        <w:rPr>
          <w:rFonts w:ascii="Times New Roman" w:hAnsi="Times New Roman"/>
          <w:kern w:val="0"/>
          <w:szCs w:val="21"/>
        </w:rPr>
        <w:t>）按如图甲所示的电路图连接电路，实验中应选择规格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填“相同”或“不同”）的</w:t>
      </w:r>
      <w:r w:rsidRPr="00056EBD">
        <w:rPr>
          <w:rFonts w:ascii="Times New Roman" w:hAnsi="Times New Roman"/>
          <w:kern w:val="0"/>
          <w:szCs w:val="21"/>
        </w:rPr>
        <w:t>小灯泡；</w:t>
      </w:r>
    </w:p>
    <w:p w:rsidR="00056EBD" w:rsidRPr="00056EBD" w:rsidP="00056EBD" w14:paraId="2AB0738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2</w:t>
      </w:r>
      <w:r w:rsidRPr="00056EBD">
        <w:rPr>
          <w:rFonts w:ascii="Times New Roman" w:hAnsi="Times New Roman"/>
          <w:kern w:val="0"/>
          <w:szCs w:val="21"/>
        </w:rPr>
        <w:t>）如果乙组的同学选择</w:t>
      </w:r>
      <w:r w:rsidRPr="00056EBD">
        <w:rPr>
          <w:rFonts w:ascii="宋体" w:hAnsi="宋体"/>
          <w:kern w:val="0"/>
          <w:szCs w:val="21"/>
        </w:rPr>
        <w:t>了“-”、“</w:t>
      </w:r>
      <w:r w:rsidRPr="00056EBD">
        <w:rPr>
          <w:rFonts w:ascii="Times New Roman" w:hAnsi="Times New Roman"/>
          <w:kern w:val="0"/>
          <w:szCs w:val="21"/>
        </w:rPr>
        <w:t>15</w:t>
      </w:r>
      <w:r w:rsidRPr="00056EBD">
        <w:rPr>
          <w:rFonts w:ascii="宋体" w:hAnsi="宋体"/>
          <w:kern w:val="0"/>
          <w:szCs w:val="21"/>
        </w:rPr>
        <w:t>”</w:t>
      </w:r>
      <w:r w:rsidRPr="00056EBD">
        <w:rPr>
          <w:rFonts w:ascii="Times New Roman" w:hAnsi="Times New Roman"/>
          <w:kern w:val="0"/>
          <w:szCs w:val="21"/>
        </w:rPr>
        <w:t>接线柱，发现电压表出现了如图乙所示的现象；丙组同学使用电压表前出现如图丙所示的现象，请你分析乙组在实验时出现问题的原因和丙组下一步应采取的措施；</w:t>
      </w:r>
    </w:p>
    <w:p w:rsidR="00056EBD" w:rsidRPr="00056EBD" w:rsidP="00056EBD" w14:paraId="4E4D3E5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乙组：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056EBD">
        <w:rPr>
          <w:rFonts w:ascii="Times New Roman" w:hAnsi="Times New Roman"/>
          <w:kern w:val="0"/>
          <w:szCs w:val="21"/>
        </w:rPr>
        <w:t>；丙组：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    </w:t>
      </w:r>
      <w:r w:rsidRPr="00056EBD">
        <w:rPr>
          <w:rFonts w:ascii="Times New Roman" w:hAnsi="Times New Roman"/>
          <w:kern w:val="0"/>
          <w:szCs w:val="21"/>
        </w:rPr>
        <w:t>；</w:t>
      </w:r>
    </w:p>
    <w:p w:rsidR="00056EBD" w:rsidRPr="00056EBD" w:rsidP="00056EBD" w14:paraId="045D54D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3</w:t>
      </w:r>
      <w:r w:rsidRPr="00056EBD">
        <w:rPr>
          <w:rFonts w:ascii="Times New Roman" w:hAnsi="Times New Roman"/>
          <w:kern w:val="0"/>
          <w:szCs w:val="21"/>
        </w:rPr>
        <w:t>）在测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两端的电压时，小海为了节省时间，采用以下方法：电压表所接的接点不动，只断开</w:t>
      </w:r>
      <w:r w:rsidRPr="00056EBD">
        <w:rPr>
          <w:rFonts w:ascii="Times New Roman" w:hAnsi="Times New Roman"/>
          <w:i/>
          <w:kern w:val="0"/>
          <w:szCs w:val="21"/>
        </w:rPr>
        <w:t>A</w:t>
      </w:r>
      <w:r w:rsidRPr="00056EBD">
        <w:rPr>
          <w:rFonts w:ascii="Times New Roman" w:hAnsi="Times New Roman"/>
          <w:kern w:val="0"/>
          <w:szCs w:val="21"/>
        </w:rPr>
        <w:t>接点，并改接到</w:t>
      </w:r>
      <w:r w:rsidRPr="00056EBD">
        <w:rPr>
          <w:rFonts w:ascii="Times New Roman" w:hAnsi="Times New Roman"/>
          <w:i/>
          <w:kern w:val="0"/>
          <w:szCs w:val="21"/>
        </w:rPr>
        <w:t>C</w:t>
      </w:r>
      <w:r w:rsidRPr="00056EBD">
        <w:rPr>
          <w:rFonts w:ascii="Times New Roman" w:hAnsi="Times New Roman"/>
          <w:kern w:val="0"/>
          <w:szCs w:val="21"/>
        </w:rPr>
        <w:t>接点上。小海用上面的方法不能测出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两端的电压，因为是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056EBD">
        <w:rPr>
          <w:rFonts w:ascii="Times New Roman" w:hAnsi="Times New Roman"/>
          <w:kern w:val="0"/>
          <w:szCs w:val="21"/>
        </w:rPr>
        <w:t>；</w:t>
      </w:r>
    </w:p>
    <w:p w:rsidR="00056EBD" w:rsidRPr="00056EBD" w:rsidP="00056EBD" w14:paraId="0B8C8FA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4</w:t>
      </w:r>
      <w:r w:rsidRPr="00056EBD">
        <w:rPr>
          <w:rFonts w:ascii="Times New Roman" w:hAnsi="Times New Roman"/>
          <w:kern w:val="0"/>
          <w:szCs w:val="21"/>
        </w:rPr>
        <w:t>）在该实验中要用电压表测灯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两端的电压，连接电路如图丁所示。图中只有一根导线连错了，请</w:t>
      </w:r>
      <w:r w:rsidRPr="00056EBD">
        <w:rPr>
          <w:rFonts w:ascii="Times New Roman" w:hAnsi="Times New Roman"/>
          <w:kern w:val="0"/>
          <w:szCs w:val="21"/>
        </w:rPr>
        <w:t>你在连错的导线上</w:t>
      </w:r>
      <w:r w:rsidRPr="00056EBD">
        <w:rPr>
          <w:rFonts w:ascii="宋体" w:hAnsi="宋体"/>
          <w:kern w:val="0"/>
          <w:szCs w:val="21"/>
        </w:rPr>
        <w:t>画“×”，并</w:t>
      </w:r>
      <w:r w:rsidRPr="00056EBD">
        <w:rPr>
          <w:rFonts w:ascii="Times New Roman" w:hAnsi="Times New Roman"/>
          <w:kern w:val="0"/>
          <w:szCs w:val="21"/>
        </w:rPr>
        <w:t>用笔画线代替导线将电路连接正确。</w:t>
      </w:r>
    </w:p>
    <w:p w:rsidR="00056EBD" w:rsidRPr="00056EBD" w:rsidP="00056EBD" w14:paraId="2A6FC17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 w:hint="eastAsia"/>
          <w:kern w:val="0"/>
          <w:szCs w:val="21"/>
        </w:rPr>
        <w:t>26</w:t>
      </w:r>
      <w:r w:rsidRPr="00056EBD">
        <w:rPr>
          <w:rFonts w:ascii="Times New Roman" w:hAnsi="Times New Roman"/>
          <w:kern w:val="0"/>
          <w:szCs w:val="21"/>
        </w:rPr>
        <w:t>．在进行</w:t>
      </w:r>
      <w:r w:rsidRPr="00056EBD">
        <w:rPr>
          <w:rFonts w:ascii="宋体" w:hAnsi="宋体"/>
          <w:kern w:val="0"/>
          <w:szCs w:val="21"/>
        </w:rPr>
        <w:t>“怎样使两个小灯泡亮起来”的探究活</w:t>
      </w:r>
      <w:r w:rsidRPr="00056EBD">
        <w:rPr>
          <w:rFonts w:ascii="Times New Roman" w:hAnsi="Times New Roman"/>
          <w:kern w:val="0"/>
          <w:szCs w:val="21"/>
        </w:rPr>
        <w:t>动中。</w:t>
      </w:r>
    </w:p>
    <w:p w:rsidR="00056EBD" w:rsidRPr="00056EBD" w:rsidP="00056EBD" w14:paraId="1C5D3312" w14:textId="77777777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762375" cy="1378929"/>
            <wp:effectExtent l="0" t="0" r="0" b="0"/>
            <wp:docPr id="100023" name="图片 100023" descr="@@@a3eee5cb-a906-4d28-8158-2f0acb094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67842" cy="138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3E7CE84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1</w:t>
      </w:r>
      <w:r w:rsidRPr="00056EBD">
        <w:rPr>
          <w:rFonts w:ascii="Times New Roman" w:hAnsi="Times New Roman"/>
          <w:kern w:val="0"/>
          <w:szCs w:val="21"/>
        </w:rPr>
        <w:t>）小明同学尝试连接串联电路，刚连接好最后一根导线时，灯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就亮了，但灯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不亮，断开开关，灯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和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却都亮了。他们小组评估发现，在实验中有一个操作不当之处是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；还有一个连接错误是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；</w:t>
      </w:r>
    </w:p>
    <w:p w:rsidR="00056EBD" w:rsidRPr="00056EBD" w:rsidP="00056EBD" w14:paraId="58E86C4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2</w:t>
      </w:r>
      <w:r w:rsidRPr="00056EBD">
        <w:rPr>
          <w:rFonts w:ascii="Times New Roman" w:hAnsi="Times New Roman"/>
          <w:kern w:val="0"/>
          <w:szCs w:val="21"/>
        </w:rPr>
        <w:t>）小红同学按照图甲所示的电路图正确连接好电路，闭合开关时发现两个灯均亮，断开开关时发现两灯均不亮，然后，将开关分别接到</w:t>
      </w:r>
      <w:r w:rsidRPr="00056EBD">
        <w:rPr>
          <w:rFonts w:ascii="Times New Roman" w:hAnsi="Times New Roman"/>
          <w:i/>
          <w:kern w:val="0"/>
          <w:szCs w:val="21"/>
        </w:rPr>
        <w:t>b</w:t>
      </w:r>
      <w:r w:rsidRPr="00056EBD">
        <w:rPr>
          <w:rFonts w:ascii="Times New Roman" w:hAnsi="Times New Roman"/>
          <w:kern w:val="0"/>
          <w:szCs w:val="21"/>
        </w:rPr>
        <w:t>、</w:t>
      </w:r>
      <w:r w:rsidRPr="00056EBD">
        <w:rPr>
          <w:rFonts w:ascii="Times New Roman" w:hAnsi="Times New Roman"/>
          <w:i/>
          <w:kern w:val="0"/>
          <w:szCs w:val="21"/>
        </w:rPr>
        <w:t>c</w:t>
      </w:r>
      <w:r w:rsidRPr="00056EBD">
        <w:rPr>
          <w:rFonts w:ascii="Times New Roman" w:hAnsi="Times New Roman"/>
          <w:kern w:val="0"/>
          <w:szCs w:val="21"/>
        </w:rPr>
        <w:t>两处，重复上述操作，现象相同，通过这些证据可知：串联电路中电流的路径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填“只有一条”或“有多条”）</w:t>
      </w:r>
      <w:r w:rsidRPr="00056EBD">
        <w:rPr>
          <w:rFonts w:ascii="Times New Roman" w:hAnsi="Times New Roman"/>
          <w:kern w:val="0"/>
          <w:szCs w:val="21"/>
        </w:rPr>
        <w:t>，开关的位置对电路的控制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影响（选填</w:t>
      </w:r>
      <w:r w:rsidRPr="00056EBD">
        <w:rPr>
          <w:rFonts w:ascii="宋体" w:hAnsi="宋体"/>
          <w:kern w:val="0"/>
          <w:szCs w:val="21"/>
        </w:rPr>
        <w:t>“有”或“无”）</w:t>
      </w:r>
      <w:r w:rsidRPr="00056EBD">
        <w:rPr>
          <w:rFonts w:ascii="Times New Roman" w:hAnsi="Times New Roman"/>
          <w:kern w:val="0"/>
          <w:szCs w:val="21"/>
        </w:rPr>
        <w:t>；</w:t>
      </w:r>
    </w:p>
    <w:p w:rsidR="00056EBD" w:rsidRPr="00056EBD" w:rsidP="00056EBD" w14:paraId="678E89E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3</w:t>
      </w:r>
      <w:r w:rsidRPr="00056EBD">
        <w:rPr>
          <w:rFonts w:ascii="Times New Roman" w:hAnsi="Times New Roman"/>
          <w:kern w:val="0"/>
          <w:szCs w:val="21"/>
        </w:rPr>
        <w:t>）如图乙所示，小华同学为了连接成并联电路且开关同时控制灯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和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，小强需要把导线</w:t>
      </w:r>
      <w:r w:rsidRPr="00056EBD">
        <w:rPr>
          <w:rFonts w:ascii="Times New Roman" w:hAnsi="Times New Roman"/>
          <w:kern w:val="0"/>
          <w:szCs w:val="21"/>
        </w:rPr>
        <w:t>c</w:t>
      </w:r>
      <w:r w:rsidRPr="00056EBD">
        <w:rPr>
          <w:rFonts w:ascii="Times New Roman" w:hAnsi="Times New Roman"/>
          <w:kern w:val="0"/>
          <w:szCs w:val="21"/>
        </w:rPr>
        <w:t>的另一端连接到电路中的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点。为了连接成并联电路且开关只控制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，导线</w:t>
      </w:r>
      <w:r w:rsidRPr="00056EBD">
        <w:rPr>
          <w:rFonts w:ascii="Times New Roman" w:hAnsi="Times New Roman"/>
          <w:kern w:val="0"/>
          <w:szCs w:val="21"/>
        </w:rPr>
        <w:t>c</w:t>
      </w:r>
      <w:r w:rsidRPr="00056EBD">
        <w:rPr>
          <w:rFonts w:ascii="Times New Roman" w:hAnsi="Times New Roman"/>
          <w:kern w:val="0"/>
          <w:szCs w:val="21"/>
        </w:rPr>
        <w:t>的另一端连接到电路中的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点（接线柱）；</w:t>
      </w:r>
    </w:p>
    <w:p w:rsidR="00056EBD" w:rsidRPr="00056EBD" w:rsidP="00056EBD" w14:paraId="624D3FE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4</w:t>
      </w:r>
      <w:r w:rsidRPr="00056EBD">
        <w:rPr>
          <w:rFonts w:ascii="Times New Roman" w:hAnsi="Times New Roman"/>
          <w:kern w:val="0"/>
          <w:szCs w:val="21"/>
        </w:rPr>
        <w:t>）在（</w:t>
      </w:r>
      <w:r w:rsidRPr="00056EBD">
        <w:rPr>
          <w:rFonts w:ascii="Times New Roman" w:hAnsi="Times New Roman"/>
          <w:kern w:val="0"/>
          <w:szCs w:val="21"/>
        </w:rPr>
        <w:t>3</w:t>
      </w:r>
      <w:r w:rsidRPr="00056EBD">
        <w:rPr>
          <w:rFonts w:ascii="Times New Roman" w:hAnsi="Times New Roman"/>
          <w:kern w:val="0"/>
          <w:szCs w:val="21"/>
        </w:rPr>
        <w:t>）实验基础上，从灯座上取下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，再闭合开关，发现灯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填“不发光”或“仍然发光”），这说明</w:t>
      </w:r>
      <w:r w:rsidRPr="00056EBD">
        <w:rPr>
          <w:rFonts w:ascii="Times New Roman" w:hAnsi="Times New Roman"/>
          <w:kern w:val="0"/>
          <w:szCs w:val="21"/>
        </w:rPr>
        <w:t>并联电路中各用电器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（选填</w:t>
      </w:r>
      <w:r w:rsidRPr="00056EBD">
        <w:rPr>
          <w:rFonts w:ascii="宋体" w:hAnsi="宋体"/>
          <w:kern w:val="0"/>
          <w:szCs w:val="21"/>
        </w:rPr>
        <w:t>“互相影响”或“互不影响”）</w:t>
      </w:r>
      <w:r w:rsidRPr="00056EBD">
        <w:rPr>
          <w:rFonts w:ascii="Times New Roman" w:hAnsi="Times New Roman"/>
          <w:kern w:val="0"/>
          <w:szCs w:val="21"/>
        </w:rPr>
        <w:t>。</w:t>
      </w:r>
    </w:p>
    <w:p w:rsidR="00056EBD" w:rsidRPr="00056EBD" w:rsidP="00056EBD" w14:paraId="48996AB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 w:hint="eastAsia"/>
          <w:kern w:val="0"/>
          <w:szCs w:val="21"/>
        </w:rPr>
        <w:t xml:space="preserve">27. </w:t>
      </w:r>
      <w:r w:rsidRPr="00056EBD">
        <w:rPr>
          <w:rFonts w:ascii="Times New Roman" w:hAnsi="Times New Roman"/>
          <w:kern w:val="0"/>
          <w:szCs w:val="21"/>
        </w:rPr>
        <w:t>如图甲所示，是某个同学探究并联电路电流规律的电路，闭合开关后，两电流表指针在同一位置如图乙所示。求：</w:t>
      </w:r>
    </w:p>
    <w:p w:rsidR="00056EBD" w:rsidRPr="00056EBD" w:rsidP="00056EBD" w14:paraId="409FDA9A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876550" cy="1152525"/>
            <wp:effectExtent l="0" t="0" r="0" b="0"/>
            <wp:docPr id="432213690" name="图片 432213690" descr="@@@ec00c419-4edc-4331-a8c3-148ede2fc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36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4F9223E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1</w:t>
      </w:r>
      <w:r w:rsidRPr="00056EBD">
        <w:rPr>
          <w:rFonts w:ascii="Times New Roman" w:hAnsi="Times New Roman"/>
          <w:kern w:val="0"/>
          <w:szCs w:val="21"/>
        </w:rPr>
        <w:t>）干路电流；</w:t>
      </w:r>
    </w:p>
    <w:p w:rsidR="00056EBD" w:rsidRPr="00056EBD" w:rsidP="00056EBD" w14:paraId="34784C9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2</w:t>
      </w:r>
      <w:r w:rsidRPr="00056EBD">
        <w:rPr>
          <w:rFonts w:ascii="Times New Roman" w:hAnsi="Times New Roman"/>
          <w:kern w:val="0"/>
          <w:szCs w:val="21"/>
        </w:rPr>
        <w:t>）通过灯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的电流。</w:t>
      </w:r>
    </w:p>
    <w:p w:rsidR="00056EBD" w:rsidRPr="00056EBD" w:rsidP="00056EBD" w14:paraId="061EA6A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 w:hint="eastAsia"/>
          <w:kern w:val="0"/>
          <w:szCs w:val="21"/>
        </w:rPr>
        <w:t xml:space="preserve">28. </w:t>
      </w:r>
      <w:r w:rsidRPr="00056EBD">
        <w:rPr>
          <w:rFonts w:ascii="Times New Roman" w:hAnsi="Times New Roman"/>
          <w:kern w:val="0"/>
          <w:szCs w:val="21"/>
        </w:rPr>
        <w:t>如图甲所示，闭合开关</w:t>
      </w:r>
      <w:r w:rsidRPr="00056EBD">
        <w:rPr>
          <w:rFonts w:ascii="Times New Roman" w:hAnsi="Times New Roman"/>
          <w:kern w:val="0"/>
          <w:szCs w:val="21"/>
        </w:rPr>
        <w:t>S</w:t>
      </w:r>
      <w:r w:rsidRPr="00056EBD">
        <w:rPr>
          <w:rFonts w:ascii="Times New Roman" w:hAnsi="Times New Roman"/>
          <w:kern w:val="0"/>
          <w:szCs w:val="21"/>
        </w:rPr>
        <w:t>后，电流表</w:t>
      </w:r>
      <w:r w:rsidRPr="00056EBD">
        <w:rPr>
          <w:rFonts w:ascii="Times New Roman" w:hAnsi="Times New Roman"/>
          <w:kern w:val="0"/>
          <w:szCs w:val="21"/>
        </w:rPr>
        <w:t>A</w:t>
      </w:r>
      <w:r w:rsidRPr="00056EBD">
        <w:rPr>
          <w:rFonts w:ascii="Times New Roman" w:hAnsi="Times New Roman"/>
          <w:kern w:val="0"/>
          <w:szCs w:val="21"/>
        </w:rPr>
        <w:t>的示数如图乙所示，电压表</w:t>
      </w:r>
      <w:r w:rsidRPr="00056EBD">
        <w:rPr>
          <w:rFonts w:ascii="Times New Roman" w:hAnsi="Times New Roman"/>
          <w:kern w:val="0"/>
          <w:szCs w:val="21"/>
        </w:rPr>
        <w:t>V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和</w:t>
      </w:r>
      <w:r w:rsidRPr="00056EBD">
        <w:rPr>
          <w:rFonts w:ascii="Times New Roman" w:hAnsi="Times New Roman"/>
          <w:kern w:val="0"/>
          <w:szCs w:val="21"/>
        </w:rPr>
        <w:t>V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的指针所指位置完全相同，如图丙所示。求解下列问题：</w:t>
      </w:r>
    </w:p>
    <w:p w:rsidR="00056EBD" w:rsidRPr="00056EBD" w:rsidP="00056EBD" w14:paraId="60ED1DAD" w14:textId="77777777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782206" cy="1257300"/>
            <wp:effectExtent l="0" t="0" r="8890" b="0"/>
            <wp:docPr id="290187732" name="图片 290187732" descr="@@@f3552bf4-7968-440a-8bc3-a30e79b3f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87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4345" cy="12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0398661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1</w:t>
      </w:r>
      <w:r w:rsidRPr="00056EBD">
        <w:rPr>
          <w:rFonts w:ascii="Times New Roman" w:hAnsi="Times New Roman"/>
          <w:kern w:val="0"/>
          <w:szCs w:val="21"/>
        </w:rPr>
        <w:t>）通过灯泡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的电流是多少？</w:t>
      </w:r>
    </w:p>
    <w:p w:rsidR="00056EBD" w:rsidRPr="00056EBD" w:rsidP="00056EBD" w14:paraId="08915DF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2</w:t>
      </w:r>
      <w:r w:rsidRPr="00056EBD">
        <w:rPr>
          <w:rFonts w:ascii="Times New Roman" w:hAnsi="Times New Roman"/>
          <w:kern w:val="0"/>
          <w:szCs w:val="21"/>
        </w:rPr>
        <w:t>）电源电压是多少？</w:t>
      </w:r>
    </w:p>
    <w:p w:rsidR="00056EBD" w:rsidRPr="00056EBD" w:rsidP="00056EBD" w14:paraId="4BCDBB5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3</w:t>
      </w:r>
      <w:r w:rsidRPr="00056EBD">
        <w:rPr>
          <w:rFonts w:ascii="Times New Roman" w:hAnsi="Times New Roman"/>
          <w:kern w:val="0"/>
          <w:szCs w:val="21"/>
        </w:rPr>
        <w:t>）灯泡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和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两端的电压分别是多少？</w:t>
      </w:r>
    </w:p>
    <w:p w:rsidR="00056EBD" w:rsidRPr="00056EBD" w:rsidP="00056EBD" w14:paraId="2E99F6A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 w:hint="eastAsia"/>
          <w:kern w:val="0"/>
          <w:szCs w:val="21"/>
        </w:rPr>
        <w:t>29</w:t>
      </w:r>
      <w:r w:rsidRPr="00056EBD">
        <w:rPr>
          <w:rFonts w:ascii="Times New Roman" w:hAnsi="Times New Roman" w:hint="eastAsia"/>
          <w:kern w:val="0"/>
          <w:szCs w:val="21"/>
        </w:rPr>
        <w:t>．</w:t>
      </w:r>
      <w:r w:rsidRPr="00056EBD">
        <w:rPr>
          <w:rFonts w:ascii="Times New Roman" w:hAnsi="Times New Roman"/>
          <w:kern w:val="0"/>
          <w:szCs w:val="21"/>
        </w:rPr>
        <w:t>在</w:t>
      </w:r>
      <w:r w:rsidRPr="00056EBD">
        <w:rPr>
          <w:rFonts w:ascii="宋体" w:hAnsi="宋体"/>
          <w:kern w:val="0"/>
          <w:szCs w:val="21"/>
        </w:rPr>
        <w:t>“连接电路”的实验中</w:t>
      </w:r>
      <w:r w:rsidRPr="00056EBD">
        <w:rPr>
          <w:rFonts w:ascii="Times New Roman" w:hAnsi="Times New Roman"/>
          <w:kern w:val="0"/>
          <w:szCs w:val="21"/>
        </w:rPr>
        <w:t>，小明同学设计了如图甲所示的电路图。</w:t>
      </w:r>
    </w:p>
    <w:p w:rsidR="00056EBD" w:rsidRPr="00056EBD" w:rsidP="00056EBD" w14:paraId="6398B8B7" w14:textId="77777777">
      <w:pPr>
        <w:spacing w:line="360" w:lineRule="auto"/>
        <w:ind w:firstLine="210" w:firstLineChars="1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5764010" cy="1338262"/>
            <wp:effectExtent l="0" t="0" r="8255" b="0"/>
            <wp:docPr id="100027" name="图片 100027" descr="@@@821e0036-6e10-4296-9363-ac4bfd275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3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BD" w:rsidRPr="00056EBD" w:rsidP="00056EBD" w14:paraId="74F31FF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/>
          <w:kern w:val="0"/>
          <w:szCs w:val="21"/>
        </w:rPr>
        <w:t>1</w:t>
      </w:r>
      <w:r w:rsidRPr="00056EBD">
        <w:rPr>
          <w:rFonts w:ascii="Times New Roman" w:hAnsi="Times New Roman"/>
          <w:kern w:val="0"/>
          <w:szCs w:val="21"/>
        </w:rPr>
        <w:t>）根据图甲连接图乙电路时，开关</w:t>
      </w:r>
      <w:r w:rsidRPr="00056EBD">
        <w:rPr>
          <w:rFonts w:ascii="Times New Roman" w:hAnsi="Times New Roman"/>
          <w:kern w:val="0"/>
          <w:szCs w:val="21"/>
        </w:rPr>
        <w:t>S</w:t>
      </w:r>
      <w:r w:rsidRPr="00056EBD">
        <w:rPr>
          <w:rFonts w:ascii="Times New Roman" w:hAnsi="Times New Roman"/>
          <w:kern w:val="0"/>
          <w:szCs w:val="21"/>
        </w:rPr>
        <w:t>应该处于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状态；</w:t>
      </w:r>
    </w:p>
    <w:p w:rsidR="00056EBD" w:rsidRPr="00056EBD" w:rsidP="00056EBD" w14:paraId="2E1E3E9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2</w:t>
      </w:r>
      <w:r w:rsidRPr="00056EBD">
        <w:rPr>
          <w:rFonts w:ascii="Times New Roman" w:hAnsi="Times New Roman"/>
          <w:kern w:val="0"/>
          <w:szCs w:val="21"/>
        </w:rPr>
        <w:t>）为了探究开关</w:t>
      </w:r>
      <w:r w:rsidRPr="00056EBD">
        <w:rPr>
          <w:rFonts w:ascii="Times New Roman" w:hAnsi="Times New Roman"/>
          <w:kern w:val="0"/>
          <w:szCs w:val="21"/>
        </w:rPr>
        <w:t>S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的作用，在观察灯泡发光情况时，他应该观察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</w:t>
      </w:r>
      <w:r w:rsidRPr="00056EBD">
        <w:rPr>
          <w:rFonts w:ascii="Times New Roman" w:hAnsi="Times New Roman"/>
          <w:kern w:val="0"/>
          <w:szCs w:val="21"/>
        </w:rPr>
        <w:t>S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宋体" w:hAnsi="宋体"/>
          <w:kern w:val="0"/>
          <w:szCs w:val="21"/>
        </w:rPr>
        <w:t>”、“</w:t>
      </w:r>
      <w:r w:rsidRPr="00056EBD">
        <w:rPr>
          <w:rFonts w:ascii="Times New Roman" w:hAnsi="Times New Roman"/>
          <w:kern w:val="0"/>
          <w:szCs w:val="21"/>
        </w:rPr>
        <w:t>S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宋体" w:hAnsi="宋体"/>
          <w:kern w:val="0"/>
          <w:szCs w:val="21"/>
        </w:rPr>
        <w:t>”或“</w:t>
      </w:r>
      <w:r w:rsidRPr="00056EBD">
        <w:rPr>
          <w:rFonts w:ascii="Times New Roman" w:hAnsi="Times New Roman"/>
          <w:kern w:val="0"/>
          <w:szCs w:val="21"/>
        </w:rPr>
        <w:t>S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和</w:t>
      </w:r>
      <w:r w:rsidRPr="00056EBD">
        <w:rPr>
          <w:rFonts w:ascii="Times New Roman" w:hAnsi="Times New Roman"/>
          <w:kern w:val="0"/>
          <w:szCs w:val="21"/>
        </w:rPr>
        <w:t>S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宋体" w:hAnsi="宋体"/>
          <w:kern w:val="0"/>
          <w:szCs w:val="21"/>
        </w:rPr>
        <w:t>”）</w:t>
      </w:r>
      <w:r w:rsidRPr="00056EBD">
        <w:rPr>
          <w:rFonts w:ascii="Times New Roman" w:hAnsi="Times New Roman"/>
          <w:kern w:val="0"/>
          <w:szCs w:val="21"/>
        </w:rPr>
        <w:t>所在支路上的灯泡；</w:t>
      </w:r>
    </w:p>
    <w:p w:rsidR="00056EBD" w:rsidRPr="00056EBD" w:rsidP="00056EBD" w14:paraId="5954FED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3</w:t>
      </w:r>
      <w:r w:rsidRPr="00056EBD">
        <w:rPr>
          <w:rFonts w:ascii="Times New Roman" w:hAnsi="Times New Roman"/>
          <w:kern w:val="0"/>
          <w:szCs w:val="21"/>
        </w:rPr>
        <w:t>）若用一根导线将灯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两端连接，灯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将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（选</w:t>
      </w:r>
      <w:r w:rsidRPr="00056EBD">
        <w:rPr>
          <w:rFonts w:ascii="宋体" w:hAnsi="宋体"/>
          <w:kern w:val="0"/>
          <w:szCs w:val="21"/>
        </w:rPr>
        <w:t>填“亮”、“不亮”或“烧坏”）；</w:t>
      </w:r>
    </w:p>
    <w:p w:rsidR="00056EBD" w:rsidRPr="00056EBD" w:rsidP="00056EBD" w14:paraId="2CC1C7A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056EBD">
        <w:rPr>
          <w:rFonts w:ascii="Times New Roman" w:hAnsi="Times New Roman"/>
          <w:kern w:val="0"/>
          <w:szCs w:val="21"/>
        </w:rPr>
        <w:t>（</w:t>
      </w:r>
      <w:r w:rsidRPr="00056EBD">
        <w:rPr>
          <w:rFonts w:ascii="Times New Roman" w:hAnsi="Times New Roman" w:hint="eastAsia"/>
          <w:kern w:val="0"/>
          <w:szCs w:val="21"/>
        </w:rPr>
        <w:t>4</w:t>
      </w:r>
      <w:r w:rsidRPr="00056EBD">
        <w:rPr>
          <w:rFonts w:ascii="Times New Roman" w:hAnsi="Times New Roman"/>
          <w:kern w:val="0"/>
          <w:szCs w:val="21"/>
        </w:rPr>
        <w:t>）一个有盖木盒如图丙所示（导线的连接情况隐藏在盒内），当闭合开关时，两只小灯泡都亮了，拧去灯泡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1</w:t>
      </w:r>
      <w:r w:rsidRPr="00056EBD">
        <w:rPr>
          <w:rFonts w:ascii="Times New Roman" w:hAnsi="Times New Roman"/>
          <w:kern w:val="0"/>
          <w:szCs w:val="21"/>
        </w:rPr>
        <w:t>灯泡</w:t>
      </w:r>
      <w:r w:rsidRPr="00056EBD">
        <w:rPr>
          <w:rFonts w:ascii="Times New Roman" w:hAnsi="Times New Roman"/>
          <w:kern w:val="0"/>
          <w:szCs w:val="21"/>
        </w:rPr>
        <w:t>L</w:t>
      </w:r>
      <w:r w:rsidRPr="00056EBD">
        <w:rPr>
          <w:rFonts w:ascii="Times New Roman" w:hAnsi="Times New Roman"/>
          <w:kern w:val="0"/>
          <w:szCs w:val="21"/>
          <w:vertAlign w:val="subscript"/>
        </w:rPr>
        <w:t>2</w:t>
      </w:r>
      <w:r w:rsidRPr="00056EBD">
        <w:rPr>
          <w:rFonts w:ascii="Times New Roman" w:hAnsi="Times New Roman"/>
          <w:kern w:val="0"/>
          <w:szCs w:val="21"/>
        </w:rPr>
        <w:t>仍然发光，则两个灯泡的连接方式是</w:t>
      </w:r>
      <w:r w:rsidRPr="00056EBD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056EBD">
        <w:rPr>
          <w:rFonts w:ascii="Times New Roman" w:hAnsi="Times New Roman"/>
          <w:kern w:val="0"/>
          <w:szCs w:val="21"/>
        </w:rPr>
        <w:t>。</w:t>
      </w:r>
    </w:p>
    <w:p w:rsidR="00056EBD" w:rsidRPr="00056EBD" w:rsidP="00056EBD" w14:paraId="21158FC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056EBD" w:rsidRPr="00056EBD" w:rsidP="00056EBD" w14:paraId="5338FED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1C3626" w:rsidRPr="001C3626" w:rsidP="001C3626" w14:paraId="2C7C8B3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944EED" w:rsidRPr="00921D36" w:rsidP="00944EED" w14:paraId="5E7CCEC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0C3F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56EBD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05A1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3626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888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2A96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F1D6D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12DB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5E00"/>
    <w:rsid w:val="00B05F51"/>
    <w:rsid w:val="00B1056C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321"/>
    <w:rsid w:val="00B85E42"/>
    <w:rsid w:val="00B87876"/>
    <w:rsid w:val="00B90B8A"/>
    <w:rsid w:val="00B95373"/>
    <w:rsid w:val="00B95920"/>
    <w:rsid w:val="00BA0169"/>
    <w:rsid w:val="00BA01C0"/>
    <w:rsid w:val="00BA09BE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372"/>
    <w:rsid w:val="00C16689"/>
    <w:rsid w:val="00C216A0"/>
    <w:rsid w:val="00C2215A"/>
    <w:rsid w:val="00C22DDF"/>
    <w:rsid w:val="00C305BC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wmf" /><Relationship Id="rId24" Type="http://schemas.openxmlformats.org/officeDocument/2006/relationships/oleObject" Target="embeddings/oleObject1.bin" /><Relationship Id="rId25" Type="http://schemas.openxmlformats.org/officeDocument/2006/relationships/image" Target="media/image20.wmf" /><Relationship Id="rId26" Type="http://schemas.openxmlformats.org/officeDocument/2006/relationships/oleObject" Target="embeddings/oleObject2.bin" /><Relationship Id="rId27" Type="http://schemas.openxmlformats.org/officeDocument/2006/relationships/image" Target="media/image21.wmf" /><Relationship Id="rId28" Type="http://schemas.openxmlformats.org/officeDocument/2006/relationships/oleObject" Target="embeddings/oleObject3.bin" /><Relationship Id="rId29" Type="http://schemas.openxmlformats.org/officeDocument/2006/relationships/image" Target="media/image2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4.bin" /><Relationship Id="rId31" Type="http://schemas.openxmlformats.org/officeDocument/2006/relationships/image" Target="media/image23.png" /><Relationship Id="rId32" Type="http://schemas.openxmlformats.org/officeDocument/2006/relationships/oleObject" Target="embeddings/oleObject5.bin" /><Relationship Id="rId33" Type="http://schemas.openxmlformats.org/officeDocument/2006/relationships/oleObject" Target="embeddings/oleObject6.bin" /><Relationship Id="rId34" Type="http://schemas.openxmlformats.org/officeDocument/2006/relationships/oleObject" Target="embeddings/oleObject7.bin" /><Relationship Id="rId35" Type="http://schemas.openxmlformats.org/officeDocument/2006/relationships/oleObject" Target="embeddings/oleObject8.bin" /><Relationship Id="rId36" Type="http://schemas.openxmlformats.org/officeDocument/2006/relationships/oleObject" Target="embeddings/oleObject9.bin" /><Relationship Id="rId37" Type="http://schemas.openxmlformats.org/officeDocument/2006/relationships/oleObject" Target="embeddings/oleObject10.bin" /><Relationship Id="rId38" Type="http://schemas.openxmlformats.org/officeDocument/2006/relationships/image" Target="media/image24.png" /><Relationship Id="rId39" Type="http://schemas.openxmlformats.org/officeDocument/2006/relationships/image" Target="media/image25.png" /><Relationship Id="rId4" Type="http://schemas.openxmlformats.org/officeDocument/2006/relationships/customXml" Target="../customXml/item1.xml" /><Relationship Id="rId40" Type="http://schemas.openxmlformats.org/officeDocument/2006/relationships/image" Target="media/image26.png" /><Relationship Id="rId41" Type="http://schemas.openxmlformats.org/officeDocument/2006/relationships/image" Target="media/image27.png" /><Relationship Id="rId42" Type="http://schemas.openxmlformats.org/officeDocument/2006/relationships/image" Target="media/image28.png" /><Relationship Id="rId43" Type="http://schemas.openxmlformats.org/officeDocument/2006/relationships/image" Target="media/image29.png" /><Relationship Id="rId44" Type="http://schemas.openxmlformats.org/officeDocument/2006/relationships/image" Target="media/image30.png" /><Relationship Id="rId45" Type="http://schemas.openxmlformats.org/officeDocument/2006/relationships/image" Target="media/image31.jpeg" /><Relationship Id="rId46" Type="http://schemas.openxmlformats.org/officeDocument/2006/relationships/image" Target="media/image32.png" /><Relationship Id="rId47" Type="http://schemas.openxmlformats.org/officeDocument/2006/relationships/image" Target="media/image33.png" /><Relationship Id="rId48" Type="http://schemas.openxmlformats.org/officeDocument/2006/relationships/image" Target="media/image34.png" /><Relationship Id="rId49" Type="http://schemas.openxmlformats.org/officeDocument/2006/relationships/image" Target="media/image35.png" /><Relationship Id="rId5" Type="http://schemas.openxmlformats.org/officeDocument/2006/relationships/image" Target="media/image1.png" /><Relationship Id="rId50" Type="http://schemas.openxmlformats.org/officeDocument/2006/relationships/image" Target="media/image36.png" /><Relationship Id="rId51" Type="http://schemas.openxmlformats.org/officeDocument/2006/relationships/image" Target="media/image37.png" /><Relationship Id="rId52" Type="http://schemas.openxmlformats.org/officeDocument/2006/relationships/image" Target="media/image38.png" /><Relationship Id="rId53" Type="http://schemas.openxmlformats.org/officeDocument/2006/relationships/image" Target="media/image39.png" /><Relationship Id="rId54" Type="http://schemas.openxmlformats.org/officeDocument/2006/relationships/image" Target="media/image40.png" /><Relationship Id="rId55" Type="http://schemas.openxmlformats.org/officeDocument/2006/relationships/image" Target="media/image41.png" /><Relationship Id="rId56" Type="http://schemas.openxmlformats.org/officeDocument/2006/relationships/theme" Target="theme/theme1.xml" /><Relationship Id="rId57" Type="http://schemas.openxmlformats.org/officeDocument/2006/relationships/numbering" Target="numbering.xml" /><Relationship Id="rId58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2403</Words>
  <Characters>2524</Characters>
  <Application>Microsoft Office Word</Application>
  <DocSecurity>0</DocSecurity>
  <Lines>109</Lines>
  <Paragraphs>102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13</cp:revision>
  <dcterms:created xsi:type="dcterms:W3CDTF">2025-07-02T05:07:00Z</dcterms:created>
  <dcterms:modified xsi:type="dcterms:W3CDTF">2025-07-17T05:26:00Z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