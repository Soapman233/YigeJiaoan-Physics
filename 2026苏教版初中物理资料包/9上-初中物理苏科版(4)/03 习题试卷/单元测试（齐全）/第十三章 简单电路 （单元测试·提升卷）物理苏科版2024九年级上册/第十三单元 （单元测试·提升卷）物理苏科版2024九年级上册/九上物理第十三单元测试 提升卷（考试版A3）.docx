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1.0 -->
  <w:body>
    <w:p w:rsidR="00A90136" w:rsidRPr="00A90136" w:rsidP="00A90136" w14:paraId="627532B0" w14:textId="77777777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 w:rsidRPr="00A90136">
        <w:rPr>
          <w:rFonts w:ascii="Times New Roman" w:hAnsi="Times New Roman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10363200</wp:posOffset>
            </wp:positionV>
            <wp:extent cx="304800" cy="444500"/>
            <wp:wrapNone/>
            <wp:docPr id="1000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881652"/>
      <w:r w:rsidRPr="00A90136">
        <w:rPr>
          <w:rFonts w:ascii="Times New Roman" w:hAnsi="Times New Roman"/>
          <w:sz w:val="32"/>
          <w:szCs w:val="32"/>
        </w:rPr>
        <w:t>2025-2026</w:t>
      </w:r>
      <w:r w:rsidRPr="00A90136">
        <w:rPr>
          <w:rFonts w:ascii="Times New Roman" w:hAnsi="Times New Roman" w:hint="eastAsia"/>
          <w:sz w:val="32"/>
          <w:szCs w:val="32"/>
        </w:rPr>
        <w:t>学年九年级上册物理单元检测卷</w:t>
      </w:r>
    </w:p>
    <w:p w:rsidR="00A90136" w:rsidRPr="00A90136" w:rsidP="00A90136" w14:paraId="45267DB4" w14:textId="38B4B536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A90136">
        <w:rPr>
          <w:rFonts w:ascii="Times New Roman" w:hAnsi="Times New Roman" w:hint="eastAsia"/>
          <w:b/>
          <w:bCs/>
          <w:sz w:val="32"/>
          <w:szCs w:val="32"/>
        </w:rPr>
        <w:t>第十三单元</w:t>
      </w:r>
      <w:r w:rsidRPr="00A90136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>简单电路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 xml:space="preserve">  </w:t>
      </w:r>
      <w:r w:rsidR="006832C8">
        <w:rPr>
          <w:rFonts w:ascii="Times New Roman" w:hAnsi="Times New Roman" w:hint="eastAsia"/>
          <w:b/>
          <w:bCs/>
          <w:sz w:val="32"/>
          <w:szCs w:val="32"/>
        </w:rPr>
        <w:t>提升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>卷</w:t>
      </w:r>
    </w:p>
    <w:p w:rsidR="00A90136" w:rsidRPr="00A90136" w:rsidP="00A90136" w14:paraId="70B12E37" w14:textId="777777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90136">
        <w:rPr>
          <w:rFonts w:hint="eastAsia"/>
          <w:sz w:val="28"/>
          <w:szCs w:val="28"/>
        </w:rPr>
        <w:t>建议用时：</w:t>
      </w:r>
      <w:r w:rsidRPr="00A90136">
        <w:rPr>
          <w:rFonts w:ascii="Times New Roman" w:hAnsi="Times New Roman"/>
          <w:sz w:val="28"/>
          <w:szCs w:val="28"/>
        </w:rPr>
        <w:t>90</w:t>
      </w:r>
      <w:r w:rsidRPr="00A90136">
        <w:rPr>
          <w:rFonts w:ascii="Times New Roman" w:hAnsi="Times New Roman" w:hint="eastAsia"/>
          <w:sz w:val="28"/>
          <w:szCs w:val="28"/>
        </w:rPr>
        <w:t>分钟，满分：</w:t>
      </w:r>
      <w:r w:rsidRPr="00A90136">
        <w:rPr>
          <w:rFonts w:ascii="Times New Roman" w:hAnsi="Times New Roman"/>
          <w:sz w:val="28"/>
          <w:szCs w:val="28"/>
        </w:rPr>
        <w:t>100</w:t>
      </w:r>
      <w:r w:rsidRPr="00A90136">
        <w:rPr>
          <w:rFonts w:ascii="Times New Roman" w:hAnsi="Times New Roman" w:hint="eastAsia"/>
          <w:sz w:val="28"/>
          <w:szCs w:val="28"/>
        </w:rPr>
        <w:t>分</w:t>
      </w:r>
      <w:r w:rsidRPr="00A90136">
        <w:rPr>
          <w:rFonts w:ascii="Times New Roman" w:hAnsi="Times New Roman"/>
          <w:b/>
          <w:bCs/>
          <w:sz w:val="36"/>
          <w:szCs w:val="36"/>
        </w:rPr>
        <w:t xml:space="preserve"> </w:t>
      </w:r>
      <w:bookmarkEnd w:id="0"/>
      <w:r w:rsidRPr="00A90136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:rsidR="00DE04E6" w:rsidRPr="00DE04E6" w:rsidP="00DE04E6" w14:paraId="445768B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color w:val="000000"/>
          <w:szCs w:val="21"/>
        </w:rPr>
      </w:pPr>
      <w:r w:rsidRPr="00DE04E6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DE04E6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DE04E6">
        <w:rPr>
          <w:rFonts w:ascii="Times New Roman" w:eastAsia="黑体" w:hAnsi="Times New Roman"/>
          <w:b/>
          <w:color w:val="000000"/>
          <w:szCs w:val="21"/>
        </w:rPr>
        <w:t>（每题</w:t>
      </w:r>
      <w:r w:rsidRPr="00DE04E6">
        <w:rPr>
          <w:rFonts w:ascii="Times New Roman" w:eastAsia="黑体" w:hAnsi="Times New Roman"/>
          <w:b/>
          <w:color w:val="000000"/>
          <w:szCs w:val="21"/>
        </w:rPr>
        <w:t>2</w:t>
      </w:r>
      <w:r w:rsidRPr="00DE04E6">
        <w:rPr>
          <w:rFonts w:ascii="Times New Roman" w:eastAsia="黑体" w:hAnsi="Times New Roman"/>
          <w:b/>
          <w:color w:val="000000"/>
          <w:szCs w:val="21"/>
        </w:rPr>
        <w:t>分，共</w:t>
      </w:r>
      <w:r w:rsidRPr="00DE04E6">
        <w:rPr>
          <w:rFonts w:ascii="Times New Roman" w:eastAsia="黑体" w:hAnsi="Times New Roman"/>
          <w:b/>
          <w:color w:val="000000"/>
          <w:szCs w:val="21"/>
        </w:rPr>
        <w:t>24</w:t>
      </w:r>
      <w:r w:rsidRPr="00DE04E6">
        <w:rPr>
          <w:rFonts w:ascii="Times New Roman" w:eastAsia="黑体" w:hAnsi="Times New Roman"/>
          <w:b/>
          <w:color w:val="000000"/>
          <w:szCs w:val="21"/>
        </w:rPr>
        <w:t>分，每小题给出的四个选项中只有一个正确）</w:t>
      </w:r>
    </w:p>
    <w:p w:rsidR="00DE04E6" w:rsidRPr="00DE04E6" w:rsidP="00DE04E6" w14:paraId="685992B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>1</w:t>
      </w:r>
      <w:r w:rsidRPr="00DE04E6">
        <w:rPr>
          <w:rFonts w:ascii="Times New Roman" w:hAnsi="Times New Roman" w:hint="eastAsia"/>
          <w:color w:val="000000"/>
        </w:rPr>
        <w:t>．下列物理量最接近实际的是（</w:t>
      </w:r>
      <w:r w:rsidRPr="00DE04E6">
        <w:rPr>
          <w:rFonts w:ascii="Times New Roman" w:hAnsi="Times New Roman" w:hint="eastAsia"/>
          <w:color w:val="000000"/>
        </w:rPr>
        <w:t xml:space="preserve">       </w:t>
      </w:r>
      <w:r w:rsidRPr="00DE04E6">
        <w:rPr>
          <w:rFonts w:ascii="Times New Roman" w:hAnsi="Times New Roman" w:hint="eastAsia"/>
          <w:color w:val="000000"/>
        </w:rPr>
        <w:t>）</w:t>
      </w:r>
    </w:p>
    <w:p w:rsidR="00DE04E6" w:rsidRPr="00DE04E6" w:rsidP="00DE04E6" w14:paraId="4F5E6CF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>A</w:t>
      </w:r>
      <w:r w:rsidRPr="00DE04E6">
        <w:rPr>
          <w:rFonts w:ascii="Times New Roman" w:hAnsi="Times New Roman" w:hint="eastAsia"/>
          <w:color w:val="000000"/>
        </w:rPr>
        <w:t>．一节新干电池的电压为</w:t>
      </w:r>
      <w:r w:rsidRPr="00DE04E6">
        <w:rPr>
          <w:rFonts w:ascii="Times New Roman" w:hAnsi="Times New Roman" w:hint="eastAsia"/>
          <w:color w:val="000000"/>
        </w:rPr>
        <w:t xml:space="preserve">3V  </w:t>
      </w:r>
      <w:r w:rsidRPr="00DE04E6">
        <w:rPr>
          <w:rFonts w:ascii="Times New Roman" w:hAnsi="Times New Roman" w:hint="eastAsia"/>
          <w:color w:val="000000"/>
        </w:rPr>
        <w:tab/>
        <w:t>B</w:t>
      </w:r>
      <w:r w:rsidRPr="00DE04E6">
        <w:rPr>
          <w:rFonts w:ascii="Times New Roman" w:hAnsi="Times New Roman" w:hint="eastAsia"/>
          <w:color w:val="000000"/>
        </w:rPr>
        <w:t>．冰箱正常工作的电流为</w:t>
      </w:r>
      <w:r w:rsidRPr="00DE04E6">
        <w:rPr>
          <w:rFonts w:ascii="Times New Roman" w:hAnsi="Times New Roman" w:hint="eastAsia"/>
          <w:color w:val="000000"/>
        </w:rPr>
        <w:t>10A</w:t>
      </w:r>
    </w:p>
    <w:p w:rsidR="00DE04E6" w:rsidRPr="00DE04E6" w:rsidP="00DE04E6" w14:paraId="74863A0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>C</w:t>
      </w:r>
      <w:r w:rsidRPr="00DE04E6">
        <w:rPr>
          <w:rFonts w:ascii="Times New Roman" w:hAnsi="Times New Roman" w:hint="eastAsia"/>
          <w:color w:val="000000"/>
        </w:rPr>
        <w:t>．我国家庭电路电压为</w:t>
      </w:r>
      <w:r w:rsidRPr="00DE04E6">
        <w:rPr>
          <w:rFonts w:ascii="Times New Roman" w:hAnsi="Times New Roman" w:hint="eastAsia"/>
          <w:color w:val="000000"/>
        </w:rPr>
        <w:t>220V</w:t>
      </w:r>
      <w:r w:rsidRPr="00DE04E6">
        <w:rPr>
          <w:rFonts w:ascii="Times New Roman" w:hAnsi="Times New Roman" w:hint="eastAsia"/>
          <w:color w:val="000000"/>
        </w:rPr>
        <w:tab/>
        <w:t xml:space="preserve">    D</w:t>
      </w:r>
      <w:r w:rsidRPr="00DE04E6">
        <w:rPr>
          <w:rFonts w:ascii="Times New Roman" w:hAnsi="Times New Roman" w:hint="eastAsia"/>
          <w:color w:val="000000"/>
        </w:rPr>
        <w:t>．荧光灯工作时的电流为</w:t>
      </w:r>
      <w:r w:rsidRPr="00DE04E6">
        <w:rPr>
          <w:rFonts w:ascii="Times New Roman" w:hAnsi="Times New Roman" w:hint="eastAsia"/>
          <w:color w:val="000000"/>
        </w:rPr>
        <w:t>1A</w:t>
      </w:r>
    </w:p>
    <w:p w:rsidR="00DE04E6" w:rsidRPr="00DE04E6" w:rsidP="00DE04E6" w14:paraId="5C6E297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 xml:space="preserve">2. </w:t>
      </w:r>
      <w:r w:rsidRPr="00DE04E6">
        <w:rPr>
          <w:rFonts w:ascii="Times New Roman" w:hAnsi="Times New Roman"/>
          <w:color w:val="000000"/>
        </w:rPr>
        <w:t>玩具车内需要</w:t>
      </w:r>
      <w:r w:rsidRPr="00DE04E6">
        <w:rPr>
          <w:rFonts w:ascii="Times New Roman" w:hAnsi="Times New Roman"/>
          <w:color w:val="000000"/>
        </w:rPr>
        <w:t>8</w:t>
      </w:r>
      <w:r w:rsidRPr="00DE04E6">
        <w:rPr>
          <w:rFonts w:ascii="Times New Roman" w:hAnsi="Times New Roman"/>
          <w:color w:val="000000"/>
        </w:rPr>
        <w:t>节新干电池串联作为电源，该电源的电压为（　　）</w:t>
      </w:r>
    </w:p>
    <w:p w:rsidR="00DE04E6" w:rsidRPr="00DE04E6" w:rsidP="00DE04E6" w14:paraId="093A8AB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</w:t>
      </w:r>
      <w:r w:rsidRPr="00DE04E6">
        <w:rPr>
          <w:rFonts w:ascii="Times New Roman" w:hAnsi="Times New Roman"/>
          <w:color w:val="000000"/>
        </w:rPr>
        <w:t>1.5 V</w:t>
      </w:r>
      <w:r w:rsidRPr="00DE04E6">
        <w:rPr>
          <w:rFonts w:ascii="Times New Roman" w:hAnsi="Times New Roman" w:hint="eastAsia"/>
          <w:color w:val="000000"/>
        </w:rPr>
        <w:t xml:space="preserve">   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B</w:t>
      </w:r>
      <w:r w:rsidRPr="00DE04E6">
        <w:rPr>
          <w:rFonts w:ascii="Times New Roman" w:hAnsi="Times New Roman"/>
          <w:color w:val="000000"/>
        </w:rPr>
        <w:t>．</w:t>
      </w:r>
      <w:r w:rsidRPr="00DE04E6">
        <w:rPr>
          <w:rFonts w:ascii="Times New Roman" w:hAnsi="Times New Roman"/>
          <w:color w:val="000000"/>
        </w:rPr>
        <w:t>8 V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 </w:t>
      </w:r>
      <w:r w:rsidRPr="00DE04E6">
        <w:rPr>
          <w:rFonts w:ascii="Times New Roman" w:hAnsi="Times New Roman"/>
          <w:color w:val="000000"/>
        </w:rPr>
        <w:t>C</w:t>
      </w:r>
      <w:r w:rsidRPr="00DE04E6">
        <w:rPr>
          <w:rFonts w:ascii="Times New Roman" w:hAnsi="Times New Roman"/>
          <w:color w:val="000000"/>
        </w:rPr>
        <w:t>．</w:t>
      </w:r>
      <w:r w:rsidRPr="00DE04E6">
        <w:rPr>
          <w:rFonts w:ascii="Times New Roman" w:hAnsi="Times New Roman"/>
          <w:color w:val="000000"/>
        </w:rPr>
        <w:t>12 V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</w:t>
      </w:r>
      <w:r w:rsidRPr="00DE04E6">
        <w:rPr>
          <w:rFonts w:ascii="Times New Roman" w:hAnsi="Times New Roman"/>
          <w:color w:val="000000"/>
        </w:rPr>
        <w:t>D</w:t>
      </w:r>
      <w:r w:rsidRPr="00DE04E6">
        <w:rPr>
          <w:rFonts w:ascii="Times New Roman" w:hAnsi="Times New Roman"/>
          <w:color w:val="000000"/>
        </w:rPr>
        <w:t>．</w:t>
      </w:r>
      <w:r w:rsidRPr="00DE04E6">
        <w:rPr>
          <w:rFonts w:ascii="Times New Roman" w:hAnsi="Times New Roman"/>
          <w:color w:val="000000"/>
        </w:rPr>
        <w:t>16 V</w:t>
      </w:r>
    </w:p>
    <w:p w:rsidR="00DE04E6" w:rsidRPr="00DE04E6" w:rsidP="00DE04E6" w14:paraId="25E91E7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>3</w:t>
      </w:r>
      <w:r w:rsidRPr="00DE04E6">
        <w:rPr>
          <w:rFonts w:ascii="Times New Roman" w:hAnsi="Times New Roman"/>
          <w:color w:val="000000"/>
        </w:rPr>
        <w:t>．小明同学设计并制作了一</w:t>
      </w:r>
      <w:r w:rsidRPr="00DE04E6">
        <w:rPr>
          <w:rFonts w:ascii="宋体" w:hAnsi="宋体"/>
          <w:color w:val="000000"/>
        </w:rPr>
        <w:t>个“盲人水杯”，其</w:t>
      </w:r>
      <w:r w:rsidRPr="00DE04E6">
        <w:rPr>
          <w:rFonts w:ascii="Times New Roman" w:hAnsi="Times New Roman"/>
          <w:color w:val="000000"/>
        </w:rPr>
        <w:t>工作原理如图所示。杯中近杯口处</w:t>
      </w:r>
      <w:r w:rsidRPr="00DE04E6">
        <w:rPr>
          <w:rFonts w:ascii="Times New Roman" w:hAnsi="Times New Roman"/>
          <w:i/>
          <w:color w:val="000000"/>
        </w:rPr>
        <w:t>A</w:t>
      </w:r>
      <w:r w:rsidRPr="00DE04E6">
        <w:rPr>
          <w:rFonts w:ascii="Times New Roman" w:hAnsi="Times New Roman"/>
          <w:color w:val="000000"/>
        </w:rPr>
        <w:t>点是水位器的两个金属触点，当杯中的水位达到</w:t>
      </w:r>
      <w:r w:rsidRPr="00DE04E6">
        <w:rPr>
          <w:rFonts w:ascii="Times New Roman" w:hAnsi="Times New Roman"/>
          <w:i/>
          <w:color w:val="000000"/>
        </w:rPr>
        <w:t>A</w:t>
      </w:r>
      <w:r w:rsidRPr="00DE04E6">
        <w:rPr>
          <w:rFonts w:ascii="Times New Roman" w:hAnsi="Times New Roman"/>
          <w:color w:val="000000"/>
        </w:rPr>
        <w:t>位置时，水位器会发出音乐声，表示水已盛满。杯口处的两个金属触点的作用相当于（　　）</w:t>
      </w:r>
    </w:p>
    <w:p w:rsidR="00DE04E6" w:rsidRPr="00DE04E6" w:rsidP="00DE04E6" w14:paraId="7B42C911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828800" cy="1104900"/>
            <wp:effectExtent l="0" t="0" r="0" b="0"/>
            <wp:docPr id="1692464259" name="图片 1692464259" descr="@@@b3f5623a-e948-4617-a6eb-5dacd29f3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642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4C288B7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．导线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 </w:t>
      </w:r>
      <w:r w:rsidRPr="00DE04E6">
        <w:rPr>
          <w:rFonts w:ascii="Times New Roman" w:hAnsi="Times New Roman"/>
          <w:color w:val="000000"/>
        </w:rPr>
        <w:t>B</w:t>
      </w:r>
      <w:r w:rsidRPr="00DE04E6">
        <w:rPr>
          <w:rFonts w:ascii="Times New Roman" w:hAnsi="Times New Roman"/>
          <w:color w:val="000000"/>
        </w:rPr>
        <w:t>．开关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C</w:t>
      </w:r>
      <w:r w:rsidRPr="00DE04E6">
        <w:rPr>
          <w:rFonts w:ascii="Times New Roman" w:hAnsi="Times New Roman"/>
          <w:color w:val="000000"/>
        </w:rPr>
        <w:t>．用电器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D</w:t>
      </w:r>
      <w:r w:rsidRPr="00DE04E6">
        <w:rPr>
          <w:rFonts w:ascii="Times New Roman" w:hAnsi="Times New Roman"/>
          <w:color w:val="000000"/>
        </w:rPr>
        <w:t>．电源</w:t>
      </w:r>
    </w:p>
    <w:p w:rsidR="00DE04E6" w:rsidRPr="00DE04E6" w:rsidP="00DE04E6" w14:paraId="4A7AF22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 xml:space="preserve">4. </w:t>
      </w:r>
      <w:r w:rsidRPr="00DE04E6">
        <w:rPr>
          <w:rFonts w:ascii="Times New Roman" w:hAnsi="Times New Roman"/>
          <w:color w:val="000000"/>
        </w:rPr>
        <w:t>现代建筑的住宅楼道灯的开关，有的已同时用上光、声自动控制。也就是楼道够亮时，无论有多大声音，电路均是断开的，灯不亮；当晚上楼道黑暗时，只要有走路声音，电路就会自动接通，灯亮。由此可见光控开关和声控开关（　　）</w:t>
      </w:r>
    </w:p>
    <w:p w:rsidR="00DE04E6" w:rsidRPr="00DE04E6" w:rsidP="00DE04E6" w14:paraId="69A7A1A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．一定是串联</w:t>
      </w:r>
      <w:r w:rsidRPr="00DE04E6">
        <w:rPr>
          <w:rFonts w:ascii="Times New Roman" w:hAnsi="Times New Roman"/>
          <w:color w:val="000000"/>
        </w:rPr>
        <w:tab/>
        <w:t>B</w:t>
      </w:r>
      <w:r w:rsidRPr="00DE04E6">
        <w:rPr>
          <w:rFonts w:ascii="Times New Roman" w:hAnsi="Times New Roman"/>
          <w:color w:val="000000"/>
        </w:rPr>
        <w:t>．一定是并联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C</w:t>
      </w:r>
      <w:r w:rsidRPr="00DE04E6">
        <w:rPr>
          <w:rFonts w:ascii="Times New Roman" w:hAnsi="Times New Roman"/>
          <w:color w:val="000000"/>
        </w:rPr>
        <w:t>．可能是串联，也可能是并联</w:t>
      </w:r>
      <w:r w:rsidRPr="00DE04E6">
        <w:rPr>
          <w:rFonts w:ascii="Times New Roman" w:hAnsi="Times New Roman"/>
          <w:color w:val="000000"/>
        </w:rPr>
        <w:tab/>
        <w:t>D</w:t>
      </w:r>
      <w:r w:rsidRPr="00DE04E6">
        <w:rPr>
          <w:rFonts w:ascii="Times New Roman" w:hAnsi="Times New Roman"/>
          <w:color w:val="000000"/>
        </w:rPr>
        <w:t>．可能是并联</w:t>
      </w:r>
    </w:p>
    <w:p w:rsidR="00DE04E6" w:rsidRPr="00DE04E6" w:rsidP="00DE04E6" w14:paraId="5EF21A7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 xml:space="preserve">5. </w:t>
      </w:r>
      <w:r w:rsidRPr="00DE04E6">
        <w:rPr>
          <w:rFonts w:ascii="Times New Roman" w:hAnsi="Times New Roman"/>
          <w:color w:val="000000"/>
        </w:rPr>
        <w:t>电路和水路有许多相似之处，如图所示，在电路中和水路中的水泵作用相似的是（　　）</w:t>
      </w:r>
    </w:p>
    <w:p w:rsidR="00DE04E6" w:rsidRPr="00DE04E6" w:rsidP="00DE04E6" w14:paraId="08EE8FBE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noProof/>
          <w:color w:val="000000"/>
        </w:rPr>
        <w:drawing>
          <wp:inline distT="0" distB="0" distL="0" distR="0">
            <wp:extent cx="2822713" cy="1389373"/>
            <wp:effectExtent l="0" t="0" r="0" b="1905"/>
            <wp:docPr id="355709674" name="图片 355709674" descr="@@@99bd4504-7ff9-4859-984b-f15c8005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96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0327" cy="139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/>
          <w:color w:val="000000"/>
        </w:rPr>
        <w:t>  </w:t>
      </w:r>
    </w:p>
    <w:p w:rsidR="00DE04E6" w:rsidRPr="00DE04E6" w:rsidP="00DE04E6" w14:paraId="430D223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．开关</w:t>
      </w:r>
      <w:r w:rsidRPr="00DE04E6">
        <w:rPr>
          <w:rFonts w:ascii="Times New Roman" w:hAnsi="Times New Roman" w:hint="eastAsia"/>
          <w:color w:val="000000"/>
        </w:rPr>
        <w:t xml:space="preserve">  </w:t>
      </w:r>
      <w:r w:rsidRPr="00DE04E6">
        <w:rPr>
          <w:rFonts w:ascii="Times New Roman" w:hAnsi="Times New Roman"/>
          <w:color w:val="000000"/>
        </w:rPr>
        <w:tab/>
        <w:t>B</w:t>
      </w:r>
      <w:r w:rsidRPr="00DE04E6">
        <w:rPr>
          <w:rFonts w:ascii="Times New Roman" w:hAnsi="Times New Roman"/>
          <w:color w:val="000000"/>
        </w:rPr>
        <w:t>．用电器</w:t>
      </w:r>
      <w:r w:rsidRPr="00DE04E6">
        <w:rPr>
          <w:rFonts w:ascii="Times New Roman" w:hAnsi="Times New Roman"/>
          <w:color w:val="000000"/>
        </w:rPr>
        <w:tab/>
        <w:t>C</w:t>
      </w:r>
      <w:r w:rsidRPr="00DE04E6">
        <w:rPr>
          <w:rFonts w:ascii="Times New Roman" w:hAnsi="Times New Roman"/>
          <w:color w:val="000000"/>
        </w:rPr>
        <w:t>．电源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  </w:t>
      </w:r>
      <w:r w:rsidRPr="00DE04E6">
        <w:rPr>
          <w:rFonts w:ascii="Times New Roman" w:hAnsi="Times New Roman"/>
          <w:color w:val="000000"/>
        </w:rPr>
        <w:t>D</w:t>
      </w:r>
      <w:r w:rsidRPr="00DE04E6">
        <w:rPr>
          <w:rFonts w:ascii="Times New Roman" w:hAnsi="Times New Roman"/>
          <w:color w:val="000000"/>
        </w:rPr>
        <w:t>．导线</w:t>
      </w:r>
    </w:p>
    <w:p w:rsidR="00DE04E6" w:rsidRPr="00DE04E6" w:rsidP="00DE04E6" w14:paraId="69E5BE8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 xml:space="preserve">6. </w:t>
      </w:r>
      <w:r w:rsidRPr="00DE04E6">
        <w:rPr>
          <w:rFonts w:ascii="Times New Roman" w:hAnsi="Times New Roman"/>
          <w:color w:val="000000"/>
        </w:rPr>
        <w:t>如图所示电路，闭合开关，电路所处的状态是（</w:t>
      </w:r>
      <w:r w:rsidRPr="00DE04E6">
        <w:rPr>
          <w:rFonts w:ascii="Times New Roman" w:hAnsi="Times New Roman"/>
          <w:color w:val="000000"/>
        </w:rPr>
        <w:t>   </w:t>
      </w:r>
      <w:r w:rsidRPr="00DE04E6">
        <w:rPr>
          <w:rFonts w:ascii="Times New Roman" w:hAnsi="Times New Roman"/>
          <w:color w:val="000000"/>
        </w:rPr>
        <w:t>）</w:t>
      </w:r>
    </w:p>
    <w:p w:rsidR="00DE04E6" w:rsidRPr="00DE04E6" w:rsidP="00DE04E6" w14:paraId="2DCAAC70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085850" cy="800100"/>
            <wp:effectExtent l="0" t="0" r="0" b="0"/>
            <wp:docPr id="1717580852" name="图片 1717580852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08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5346206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．通路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 </w:t>
      </w:r>
      <w:r w:rsidRPr="00DE04E6">
        <w:rPr>
          <w:rFonts w:ascii="Times New Roman" w:hAnsi="Times New Roman"/>
          <w:color w:val="000000"/>
        </w:rPr>
        <w:t>B</w:t>
      </w:r>
      <w:r w:rsidRPr="00DE04E6">
        <w:rPr>
          <w:rFonts w:ascii="Times New Roman" w:hAnsi="Times New Roman"/>
          <w:color w:val="000000"/>
        </w:rPr>
        <w:t>．断路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C</w:t>
      </w:r>
      <w:r w:rsidRPr="00DE04E6">
        <w:rPr>
          <w:rFonts w:ascii="Times New Roman" w:hAnsi="Times New Roman"/>
          <w:color w:val="000000"/>
        </w:rPr>
        <w:t>．短路</w:t>
      </w:r>
      <w:r w:rsidRPr="00DE04E6">
        <w:rPr>
          <w:rFonts w:ascii="Times New Roman" w:hAnsi="Times New Roman"/>
          <w:color w:val="000000"/>
        </w:rPr>
        <w:tab/>
        <w:t>D</w:t>
      </w:r>
      <w:r w:rsidRPr="00DE04E6">
        <w:rPr>
          <w:rFonts w:ascii="Times New Roman" w:hAnsi="Times New Roman"/>
          <w:color w:val="000000"/>
        </w:rPr>
        <w:t>．无法判断</w:t>
      </w:r>
    </w:p>
    <w:p w:rsidR="00DE04E6" w:rsidRPr="00DE04E6" w:rsidP="00DE04E6" w14:paraId="4455CF7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 xml:space="preserve">7. </w:t>
      </w:r>
      <w:r w:rsidRPr="00DE04E6">
        <w:rPr>
          <w:rFonts w:ascii="Times New Roman" w:hAnsi="Times New Roman"/>
          <w:color w:val="000000"/>
        </w:rPr>
        <w:t>取一个橙子，把铜片、锌片插入其中，就制成了一个水果电池</w:t>
      </w:r>
      <w:r w:rsidRPr="00DE04E6">
        <w:rPr>
          <w:rFonts w:ascii="Times New Roman" w:hAnsi="Times New Roman" w:hint="eastAsia"/>
          <w:color w:val="000000"/>
        </w:rPr>
        <w:t>。</w:t>
      </w:r>
      <w:r w:rsidRPr="00DE04E6">
        <w:rPr>
          <w:rFonts w:ascii="Times New Roman" w:hAnsi="Times New Roman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用电压表测量这个电池的电压如图所示。下列说法正确的是（</w:t>
      </w:r>
      <w:r w:rsidRPr="00DE04E6">
        <w:rPr>
          <w:rFonts w:ascii="Times New Roman" w:hAnsi="Times New Roman"/>
          <w:color w:val="000000"/>
        </w:rPr>
        <w:t>     </w:t>
      </w:r>
      <w:r w:rsidRPr="00DE04E6">
        <w:rPr>
          <w:rFonts w:ascii="Times New Roman" w:hAnsi="Times New Roman"/>
          <w:color w:val="000000"/>
        </w:rPr>
        <w:t>）</w:t>
      </w:r>
      <w:r w:rsidRPr="00DE04E6">
        <w:rPr>
          <w:rFonts w:ascii="Times New Roman" w:hAnsi="Times New Roman"/>
          <w:color w:val="000000"/>
        </w:rPr>
        <w:t xml:space="preserve"> </w:t>
      </w:r>
    </w:p>
    <w:p w:rsidR="00DE04E6" w:rsidRPr="00DE04E6" w:rsidP="00DE04E6" w14:paraId="2B058723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924050" cy="1771650"/>
            <wp:effectExtent l="0" t="0" r="0" b="0"/>
            <wp:docPr id="84513309" name="图片 84513309" descr="@@@3f2ab782-bdc8-4e3e-a6ed-17a2b0641d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33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0E1E214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．锌片是水果电池的正极</w:t>
      </w:r>
    </w:p>
    <w:p w:rsidR="00DE04E6" w:rsidRPr="00DE04E6" w:rsidP="00DE04E6" w14:paraId="34F0942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B</w:t>
      </w:r>
      <w:r w:rsidRPr="00DE04E6">
        <w:rPr>
          <w:rFonts w:ascii="Times New Roman" w:hAnsi="Times New Roman"/>
          <w:color w:val="000000"/>
        </w:rPr>
        <w:t>．该水果电池的电压约为</w:t>
      </w:r>
      <w:r w:rsidRPr="00DE04E6">
        <w:rPr>
          <w:rFonts w:ascii="Times New Roman" w:hAnsi="Times New Roman"/>
          <w:color w:val="000000"/>
        </w:rPr>
        <w:t>2.5V</w:t>
      </w:r>
    </w:p>
    <w:p w:rsidR="00DE04E6" w:rsidRPr="00DE04E6" w:rsidP="00DE04E6" w14:paraId="0C6FE4A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C</w:t>
      </w:r>
      <w:r w:rsidRPr="00DE04E6">
        <w:rPr>
          <w:rFonts w:ascii="Times New Roman" w:hAnsi="Times New Roman"/>
          <w:color w:val="000000"/>
        </w:rPr>
        <w:t>．水果电池是将内能转化为电能</w:t>
      </w:r>
    </w:p>
    <w:p w:rsidR="00DE04E6" w:rsidRPr="00DE04E6" w:rsidP="00DE04E6" w14:paraId="3BA3774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D</w:t>
      </w:r>
      <w:r w:rsidRPr="00DE04E6">
        <w:rPr>
          <w:rFonts w:ascii="Times New Roman" w:hAnsi="Times New Roman"/>
          <w:color w:val="000000"/>
        </w:rPr>
        <w:t>．两个相同水果电池串联后可提供更高的电压</w:t>
      </w:r>
    </w:p>
    <w:p w:rsidR="00DE04E6" w:rsidRPr="00DE04E6" w:rsidP="00DE04E6" w14:paraId="09243A9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 w:hint="eastAsia"/>
          <w:color w:val="000000"/>
        </w:rPr>
        <w:t xml:space="preserve">8. </w:t>
      </w:r>
      <w:r w:rsidRPr="00DE04E6">
        <w:rPr>
          <w:rFonts w:ascii="Times New Roman" w:hAnsi="Times New Roman"/>
          <w:color w:val="000000"/>
        </w:rPr>
        <w:t>在电学实验中，遇到电路故障时常用电压表来检测。如图所示，电源电压恒为</w:t>
      </w:r>
      <w:r>
        <w:rPr>
          <w:rFonts w:ascii="Times New Roman" w:hAnsi="Times New Roman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e684f739c2e0f0d7dd26e9d866059d9" style="width:24.8pt;height:12.6pt" o:ole="">
            <v:imagedata r:id="rId10" o:title="eqIdae684f739c2e0f0d7dd26e9d866059d9"/>
          </v:shape>
          <o:OLEObject Type="Embed" ProgID="Equation.DSMT4" ShapeID="_x0000_i1025" DrawAspect="Content" ObjectID="_1814264849" r:id="rId11"/>
        </w:object>
      </w:r>
      <w:r w:rsidRPr="00DE04E6">
        <w:rPr>
          <w:rFonts w:ascii="Times New Roman" w:hAnsi="Times New Roman"/>
          <w:color w:val="000000"/>
        </w:rPr>
        <w:t>，闭合开关后两灯均不亮，用电压表先后测得</w:t>
      </w:r>
      <w:r>
        <w:rPr>
          <w:rFonts w:ascii="Times New Roman" w:hAnsi="Times New Roman"/>
          <w:color w:val="000000"/>
        </w:rPr>
        <w:object>
          <v:shape id="_x0000_i1026" type="#_x0000_t75" alt="eqIda4652832012a988d27366c8d9ffe0ea2" style="width:34.6pt;height:11.7pt" o:ole="">
            <v:imagedata r:id="rId12" o:title="eqIda4652832012a988d27366c8d9ffe0ea2"/>
          </v:shape>
          <o:OLEObject Type="Embed" ProgID="Equation.DSMT4" ShapeID="_x0000_i1026" DrawAspect="Content" ObjectID="_1814264850" r:id="rId13"/>
        </w:object>
      </w:r>
      <w:r w:rsidRPr="00DE04E6">
        <w:rPr>
          <w:rFonts w:ascii="Times New Roman" w:hAnsi="Times New Roman"/>
          <w:color w:val="000000"/>
        </w:rPr>
        <w:t>和</w:t>
      </w:r>
      <w:r>
        <w:rPr>
          <w:rFonts w:ascii="Times New Roman" w:hAnsi="Times New Roman"/>
          <w:color w:val="000000"/>
        </w:rPr>
        <w:object>
          <v:shape id="_x0000_i1027" type="#_x0000_t75" alt="eqId18f0281e6bbdbe08beeccb55adf84536" style="width:14.05pt;height:12.6pt" o:ole="">
            <v:imagedata r:id="rId14" o:title="eqId18f0281e6bbdbe08beeccb55adf84536"/>
          </v:shape>
          <o:OLEObject Type="Embed" ProgID="Equation.DSMT4" ShapeID="_x0000_i1027" DrawAspect="Content" ObjectID="_1814264851" r:id="rId15"/>
        </w:object>
      </w:r>
      <w:r w:rsidRPr="00DE04E6">
        <w:rPr>
          <w:rFonts w:ascii="Times New Roman" w:hAnsi="Times New Roman"/>
          <w:color w:val="000000"/>
        </w:rPr>
        <w:t>两端的电压均为</w:t>
      </w:r>
      <w:r>
        <w:rPr>
          <w:rFonts w:ascii="Times New Roman" w:hAnsi="Times New Roman"/>
          <w:color w:val="000000"/>
        </w:rPr>
        <w:object>
          <v:shape id="_x0000_i1028" type="#_x0000_t75" alt="eqIdae684f739c2e0f0d7dd26e9d866059d9" style="width:24.8pt;height:12.6pt" o:ole="">
            <v:imagedata r:id="rId10" o:title="eqIdae684f739c2e0f0d7dd26e9d866059d9"/>
          </v:shape>
          <o:OLEObject Type="Embed" ProgID="Equation.DSMT4" ShapeID="_x0000_i1028" DrawAspect="Content" ObjectID="_1814264852" r:id="rId16"/>
        </w:object>
      </w:r>
      <w:r w:rsidRPr="00DE04E6">
        <w:rPr>
          <w:rFonts w:ascii="Times New Roman" w:hAnsi="Times New Roman"/>
          <w:color w:val="000000"/>
        </w:rPr>
        <w:t>，则故障可能是（</w:t>
      </w:r>
      <w:r w:rsidRPr="00DE04E6">
        <w:rPr>
          <w:rFonts w:ascii="Times New Roman" w:hAnsi="Times New Roman"/>
          <w:color w:val="000000"/>
        </w:rPr>
        <w:t>    </w:t>
      </w:r>
      <w:r w:rsidRPr="00DE04E6">
        <w:rPr>
          <w:rFonts w:ascii="Times New Roman" w:hAnsi="Times New Roman"/>
          <w:color w:val="000000"/>
        </w:rPr>
        <w:t>）</w:t>
      </w:r>
    </w:p>
    <w:p w:rsidR="00DE04E6" w:rsidRPr="00DE04E6" w:rsidP="00DE04E6" w14:paraId="4DE75046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noProof/>
          <w:color w:val="000000"/>
        </w:rPr>
        <w:drawing>
          <wp:inline distT="0" distB="0" distL="0" distR="0">
            <wp:extent cx="1523726" cy="1053548"/>
            <wp:effectExtent l="0" t="0" r="635" b="0"/>
            <wp:docPr id="40146565" name="图片 40146565" descr="@@@faa2bc07-1238-4f5e-93c6-43037545c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6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7768" cy="10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/>
          <w:color w:val="000000"/>
        </w:rPr>
        <w:t>  </w:t>
      </w:r>
    </w:p>
    <w:p w:rsidR="00DE04E6" w:rsidRPr="00DE04E6" w:rsidP="00DE04E6" w14:paraId="3DFF5C7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DE04E6">
        <w:rPr>
          <w:rFonts w:ascii="Times New Roman" w:hAnsi="Times New Roman"/>
          <w:color w:val="000000"/>
        </w:rPr>
        <w:t>A</w:t>
      </w:r>
      <w:r w:rsidRPr="00DE04E6">
        <w:rPr>
          <w:rFonts w:ascii="Times New Roman" w:hAnsi="Times New Roman"/>
          <w:color w:val="000000"/>
        </w:rPr>
        <w:t>．灯</w:t>
      </w:r>
      <w:r>
        <w:rPr>
          <w:rFonts w:ascii="Times New Roman" w:hAnsi="Times New Roman"/>
          <w:color w:val="000000"/>
        </w:rPr>
        <w:object>
          <v:shape id="_x0000_i1029" type="#_x0000_t75" alt="eqId8cb697bffe0a9fa5d36c92aaf80c4231" style="width:12.6pt;height:16.35pt" o:ole="">
            <v:imagedata r:id="rId18" o:title="eqId8cb697bffe0a9fa5d36c92aaf80c4231"/>
          </v:shape>
          <o:OLEObject Type="Embed" ProgID="Equation.DSMT4" ShapeID="_x0000_i1029" DrawAspect="Content" ObjectID="_1814264853" r:id="rId19"/>
        </w:object>
      </w:r>
      <w:r w:rsidRPr="00DE04E6">
        <w:rPr>
          <w:rFonts w:ascii="Times New Roman" w:hAnsi="Times New Roman"/>
          <w:color w:val="000000"/>
        </w:rPr>
        <w:t>断路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  </w:t>
      </w:r>
      <w:r w:rsidRPr="00DE04E6">
        <w:rPr>
          <w:rFonts w:ascii="Times New Roman" w:hAnsi="Times New Roman"/>
          <w:color w:val="000000"/>
        </w:rPr>
        <w:t>B</w:t>
      </w:r>
      <w:r w:rsidRPr="00DE04E6">
        <w:rPr>
          <w:rFonts w:ascii="Times New Roman" w:hAnsi="Times New Roman"/>
          <w:color w:val="000000"/>
        </w:rPr>
        <w:t>．灯</w:t>
      </w:r>
      <w:r>
        <w:rPr>
          <w:rFonts w:ascii="Times New Roman" w:hAnsi="Times New Roman"/>
          <w:color w:val="000000"/>
        </w:rPr>
        <w:object>
          <v:shape id="_x0000_i1030" type="#_x0000_t75" alt="eqIdf28c99010b1e844cc2a9f7abc2301cf3" style="width:13.1pt;height:16.35pt" o:ole="">
            <v:imagedata r:id="rId20" o:title="eqIdf28c99010b1e844cc2a9f7abc2301cf3"/>
          </v:shape>
          <o:OLEObject Type="Embed" ProgID="Equation.DSMT4" ShapeID="_x0000_i1030" DrawAspect="Content" ObjectID="_1814264854" r:id="rId21"/>
        </w:object>
      </w:r>
      <w:r w:rsidRPr="00DE04E6">
        <w:rPr>
          <w:rFonts w:ascii="Times New Roman" w:hAnsi="Times New Roman"/>
          <w:color w:val="000000"/>
        </w:rPr>
        <w:t>断路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 </w:t>
      </w:r>
      <w:r w:rsidRPr="00DE04E6">
        <w:rPr>
          <w:rFonts w:ascii="Times New Roman" w:hAnsi="Times New Roman"/>
          <w:color w:val="000000"/>
        </w:rPr>
        <w:t>C</w:t>
      </w:r>
      <w:r w:rsidRPr="00DE04E6">
        <w:rPr>
          <w:rFonts w:ascii="Times New Roman" w:hAnsi="Times New Roman"/>
          <w:color w:val="000000"/>
        </w:rPr>
        <w:t>．灯</w:t>
      </w:r>
      <w:r>
        <w:rPr>
          <w:rFonts w:ascii="Times New Roman" w:hAnsi="Times New Roman"/>
          <w:color w:val="000000"/>
        </w:rPr>
        <w:object>
          <v:shape id="_x0000_i1031" type="#_x0000_t75" alt="eqId8cb697bffe0a9fa5d36c92aaf80c4231" style="width:12.6pt;height:16.35pt" o:ole="">
            <v:imagedata r:id="rId18" o:title="eqId8cb697bffe0a9fa5d36c92aaf80c4231"/>
          </v:shape>
          <o:OLEObject Type="Embed" ProgID="Equation.DSMT4" ShapeID="_x0000_i1031" DrawAspect="Content" ObjectID="_1814264855" r:id="rId22"/>
        </w:object>
      </w:r>
      <w:r w:rsidRPr="00DE04E6">
        <w:rPr>
          <w:rFonts w:ascii="Times New Roman" w:hAnsi="Times New Roman"/>
          <w:color w:val="000000"/>
        </w:rPr>
        <w:t>短路</w:t>
      </w:r>
      <w:r w:rsidRPr="00DE04E6">
        <w:rPr>
          <w:rFonts w:ascii="Times New Roman" w:hAnsi="Times New Roman"/>
          <w:color w:val="000000"/>
        </w:rPr>
        <w:tab/>
      </w:r>
      <w:r w:rsidRPr="00DE04E6">
        <w:rPr>
          <w:rFonts w:ascii="Times New Roman" w:hAnsi="Times New Roman" w:hint="eastAsia"/>
          <w:color w:val="000000"/>
        </w:rPr>
        <w:t xml:space="preserve"> </w:t>
      </w:r>
      <w:r w:rsidRPr="00DE04E6">
        <w:rPr>
          <w:rFonts w:ascii="Times New Roman" w:hAnsi="Times New Roman"/>
          <w:color w:val="000000"/>
        </w:rPr>
        <w:t>D</w:t>
      </w:r>
      <w:r w:rsidRPr="00DE04E6">
        <w:rPr>
          <w:rFonts w:ascii="Times New Roman" w:hAnsi="Times New Roman"/>
          <w:color w:val="000000"/>
        </w:rPr>
        <w:t>．灯</w:t>
      </w:r>
      <w:r>
        <w:rPr>
          <w:rFonts w:ascii="Times New Roman" w:hAnsi="Times New Roman"/>
          <w:color w:val="000000"/>
        </w:rPr>
        <w:object>
          <v:shape id="_x0000_i1032" type="#_x0000_t75" alt="eqIdf28c99010b1e844cc2a9f7abc2301cf3" style="width:13.1pt;height:16.35pt" o:ole="">
            <v:imagedata r:id="rId20" o:title="eqIdf28c99010b1e844cc2a9f7abc2301cf3"/>
          </v:shape>
          <o:OLEObject Type="Embed" ProgID="Equation.DSMT4" ShapeID="_x0000_i1032" DrawAspect="Content" ObjectID="_1814264856" r:id="rId23"/>
        </w:object>
      </w:r>
      <w:r w:rsidRPr="00DE04E6">
        <w:rPr>
          <w:rFonts w:ascii="Times New Roman" w:hAnsi="Times New Roman"/>
          <w:color w:val="000000"/>
        </w:rPr>
        <w:t>短路</w:t>
      </w:r>
    </w:p>
    <w:p w:rsidR="00DE04E6" w:rsidRPr="00DE04E6" w:rsidP="00DE04E6" w14:paraId="088BA65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 xml:space="preserve">9. </w:t>
      </w:r>
      <w:r w:rsidRPr="00DE04E6">
        <w:rPr>
          <w:rFonts w:ascii="Times New Roman" w:hAnsi="Times New Roman"/>
          <w:szCs w:val="21"/>
        </w:rPr>
        <w:t>将厨余垃圾倒入某款带烘干功能的电子垃圾桶，电路检测到桶内垃圾潮湿时，就会向垃圾吹风。吹风过程中：当桶内温度低时，吹热风；当桶内温度高时，吹冷风</w:t>
      </w:r>
      <w:r w:rsidRPr="00DE04E6">
        <w:rPr>
          <w:rFonts w:ascii="Times New Roman" w:hAnsi="Times New Roman"/>
          <w:szCs w:val="21"/>
        </w:rPr>
        <w:t>……</w:t>
      </w:r>
      <w:r w:rsidRPr="00DE04E6">
        <w:rPr>
          <w:rFonts w:ascii="Times New Roman" w:hAnsi="Times New Roman"/>
          <w:szCs w:val="21"/>
        </w:rPr>
        <w:t>直至垃圾变干，之后，整个电路结束工作。开关</w:t>
      </w:r>
      <w:r w:rsidRPr="00DE04E6">
        <w:rPr>
          <w:rFonts w:ascii="Times New Roman" w:hAnsi="Times New Roman"/>
          <w:szCs w:val="21"/>
        </w:rPr>
        <w:t>S</w:t>
      </w:r>
      <w:r w:rsidRPr="00DE04E6">
        <w:rPr>
          <w:rFonts w:ascii="Times New Roman" w:hAnsi="Times New Roman"/>
          <w:szCs w:val="21"/>
          <w:vertAlign w:val="subscript"/>
        </w:rPr>
        <w:t>湿控</w:t>
      </w:r>
      <w:r w:rsidRPr="00DE04E6">
        <w:rPr>
          <w:rFonts w:ascii="Times New Roman" w:hAnsi="Times New Roman"/>
          <w:szCs w:val="21"/>
        </w:rPr>
        <w:t>在垃圾湿时闭合、干时断开；开关</w:t>
      </w:r>
      <w:r w:rsidRPr="00DE04E6">
        <w:rPr>
          <w:rFonts w:ascii="Times New Roman" w:hAnsi="Times New Roman"/>
          <w:szCs w:val="21"/>
        </w:rPr>
        <w:t>S</w:t>
      </w:r>
      <w:r w:rsidRPr="00DE04E6">
        <w:rPr>
          <w:rFonts w:ascii="Times New Roman" w:hAnsi="Times New Roman"/>
          <w:szCs w:val="21"/>
          <w:vertAlign w:val="subscript"/>
        </w:rPr>
        <w:t>温控</w:t>
      </w:r>
      <w:r w:rsidRPr="00DE04E6">
        <w:rPr>
          <w:rFonts w:ascii="Times New Roman" w:hAnsi="Times New Roman"/>
          <w:szCs w:val="21"/>
        </w:rPr>
        <w:t>在桶内温度低（</w:t>
      </w:r>
      <w:r w:rsidRPr="00DE04E6">
        <w:rPr>
          <w:rFonts w:ascii="Times New Roman" w:hAnsi="Times New Roman"/>
          <w:szCs w:val="21"/>
        </w:rPr>
        <w:t>60℃</w:t>
      </w:r>
      <w:r w:rsidRPr="00DE04E6">
        <w:rPr>
          <w:rFonts w:ascii="Times New Roman" w:hAnsi="Times New Roman"/>
          <w:szCs w:val="21"/>
        </w:rPr>
        <w:t>）时闭合、温度高（</w:t>
      </w:r>
      <w:r w:rsidRPr="00DE04E6">
        <w:rPr>
          <w:rFonts w:ascii="Times New Roman" w:hAnsi="Times New Roman"/>
          <w:szCs w:val="21"/>
        </w:rPr>
        <w:t>&gt;60℃</w:t>
      </w:r>
      <w:r w:rsidRPr="00DE04E6">
        <w:rPr>
          <w:rFonts w:ascii="Times New Roman" w:hAnsi="Times New Roman"/>
          <w:szCs w:val="21"/>
        </w:rPr>
        <w:t>）时断开。如图所示，下列电路中符合要求的是（</w:t>
      </w:r>
      <w:r w:rsidRPr="00DE04E6">
        <w:rPr>
          <w:rFonts w:ascii="Times New Roman" w:hAnsi="Times New Roman"/>
          <w:szCs w:val="21"/>
        </w:rPr>
        <w:t xml:space="preserve">   </w:t>
      </w:r>
      <w:r w:rsidRPr="00DE04E6">
        <w:rPr>
          <w:rFonts w:ascii="Times New Roman" w:hAnsi="Times New Roman"/>
          <w:szCs w:val="21"/>
        </w:rPr>
        <w:t>）</w:t>
      </w:r>
    </w:p>
    <w:p w:rsidR="00DE04E6" w:rsidRPr="00DE04E6" w:rsidP="00DE04E6" w14:paraId="707A02CB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5185081" cy="1367625"/>
            <wp:effectExtent l="0" t="0" r="0" b="4445"/>
            <wp:docPr id="100049" name="图片 100049" descr="@@@eb685252-7807-4086-ba1c-050f3ea6c1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46" cy="137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13CA0AC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 w:hint="eastAsia"/>
          <w:szCs w:val="21"/>
        </w:rPr>
        <w:t>10</w:t>
      </w:r>
      <w:r w:rsidRPr="00DE04E6">
        <w:rPr>
          <w:rFonts w:ascii="Times New Roman" w:hAnsi="Times New Roman" w:hint="eastAsia"/>
          <w:szCs w:val="21"/>
        </w:rPr>
        <w:t>．</w:t>
      </w:r>
      <w:r w:rsidRPr="00DE04E6">
        <w:rPr>
          <w:rFonts w:ascii="Times New Roman" w:hAnsi="Times New Roman"/>
        </w:rPr>
        <w:t>如图所示是某同学探究串联电路的电压规律所连接的电路。闭合开关后，发现小灯泡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 w:hint="eastAsia"/>
          <w:vertAlign w:val="subscript"/>
        </w:rPr>
        <w:t>1</w:t>
      </w:r>
      <w:r w:rsidRPr="00DE04E6">
        <w:rPr>
          <w:rFonts w:ascii="Times New Roman" w:hAnsi="Times New Roman"/>
        </w:rPr>
        <w:t>不发光，但小灯泡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/>
          <w:vertAlign w:val="subscript"/>
        </w:rPr>
        <w:t>2</w:t>
      </w:r>
      <w:r w:rsidRPr="00DE04E6">
        <w:rPr>
          <w:rFonts w:ascii="Times New Roman" w:hAnsi="Times New Roman"/>
        </w:rPr>
        <w:t>正常发光，且电压表有示数。下列说法正确的是（　　）</w:t>
      </w:r>
    </w:p>
    <w:p w:rsidR="00DE04E6" w:rsidP="00DE04E6" w14:paraId="2B91F9A1" w14:textId="7A0FBA71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  <w:noProof/>
        </w:rPr>
        <w:drawing>
          <wp:inline distT="0" distB="0" distL="0" distR="0">
            <wp:extent cx="1885950" cy="1171575"/>
            <wp:effectExtent l="0" t="0" r="0" b="0"/>
            <wp:docPr id="100051" name="图片 100051" descr="@@@a0aad76f-bcd2-44f2-9156-67cb54ac04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490B3BE5" w14:textId="50A02AAC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A</w:t>
      </w:r>
      <w:r w:rsidRPr="00DE04E6">
        <w:rPr>
          <w:rFonts w:ascii="Times New Roman" w:hAnsi="Times New Roman"/>
        </w:rPr>
        <w:t>．将导线</w:t>
      </w:r>
      <w:r w:rsidRPr="00DE04E6">
        <w:rPr>
          <w:rFonts w:ascii="宋体" w:hAnsi="宋体" w:cs="Cambria Math"/>
        </w:rPr>
        <w:t>①</w:t>
      </w:r>
      <w:r w:rsidRPr="00DE04E6">
        <w:rPr>
          <w:rFonts w:ascii="宋体" w:hAnsi="宋体"/>
        </w:rPr>
        <w:t>的左端改接到</w:t>
      </w:r>
      <w:r w:rsidRPr="00DE04E6">
        <w:rPr>
          <w:rFonts w:ascii="Times New Roman" w:hAnsi="Times New Roman"/>
          <w:i/>
        </w:rPr>
        <w:t>a</w:t>
      </w:r>
      <w:r w:rsidRPr="00DE04E6">
        <w:rPr>
          <w:rFonts w:ascii="Times New Roman" w:hAnsi="Times New Roman"/>
        </w:rPr>
        <w:t>接线柱，闭合开关后电压表会被短路</w:t>
      </w:r>
    </w:p>
    <w:p w:rsidR="00DE04E6" w:rsidRPr="00DE04E6" w:rsidP="00DE04E6" w14:paraId="4F0599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B</w:t>
      </w:r>
      <w:r w:rsidRPr="00DE04E6">
        <w:rPr>
          <w:rFonts w:ascii="Times New Roman" w:hAnsi="Times New Roman"/>
        </w:rPr>
        <w:t>．测量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 w:hint="eastAsia"/>
          <w:vertAlign w:val="subscript"/>
        </w:rPr>
        <w:t>1</w:t>
      </w:r>
      <w:r w:rsidRPr="00DE04E6">
        <w:rPr>
          <w:rFonts w:ascii="Times New Roman" w:hAnsi="Times New Roman"/>
        </w:rPr>
        <w:t>两端的电压，可以直接将导线</w:t>
      </w:r>
      <w:r w:rsidRPr="00DE04E6">
        <w:rPr>
          <w:rFonts w:ascii="宋体" w:hAnsi="宋体" w:cs="Cambria Math"/>
        </w:rPr>
        <w:t>②</w:t>
      </w:r>
      <w:r w:rsidRPr="00DE04E6">
        <w:rPr>
          <w:rFonts w:ascii="Times New Roman" w:hAnsi="Times New Roman"/>
        </w:rPr>
        <w:t>上端改接到</w:t>
      </w:r>
      <w:r w:rsidRPr="00DE04E6">
        <w:rPr>
          <w:rFonts w:ascii="Times New Roman" w:hAnsi="Times New Roman"/>
          <w:i/>
        </w:rPr>
        <w:t>a</w:t>
      </w:r>
      <w:r w:rsidRPr="00DE04E6">
        <w:rPr>
          <w:rFonts w:ascii="Times New Roman" w:hAnsi="Times New Roman"/>
        </w:rPr>
        <w:t>接线柱</w:t>
      </w:r>
    </w:p>
    <w:p w:rsidR="00DE04E6" w:rsidRPr="00DE04E6" w:rsidP="00DE04E6" w14:paraId="24D917B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C</w:t>
      </w:r>
      <w:r w:rsidRPr="00DE04E6">
        <w:rPr>
          <w:rFonts w:ascii="Times New Roman" w:hAnsi="Times New Roman"/>
        </w:rPr>
        <w:t>．电压表测量的是小灯泡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/>
          <w:vertAlign w:val="subscript"/>
        </w:rPr>
        <w:t>2</w:t>
      </w:r>
      <w:r w:rsidRPr="00DE04E6">
        <w:rPr>
          <w:rFonts w:ascii="Times New Roman" w:hAnsi="Times New Roman"/>
        </w:rPr>
        <w:t>两端的电压</w:t>
      </w:r>
    </w:p>
    <w:p w:rsidR="00DE04E6" w:rsidRPr="00DE04E6" w:rsidP="00DE04E6" w14:paraId="7888ABEE" w14:textId="4DA4929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</w:rPr>
      </w:pPr>
      <w:r w:rsidRPr="00DE04E6">
        <w:rPr>
          <w:rFonts w:ascii="Times New Roman" w:hAnsi="Times New Roman"/>
        </w:rPr>
        <w:t>D</w:t>
      </w:r>
      <w:r w:rsidRPr="00DE04E6">
        <w:rPr>
          <w:rFonts w:ascii="Times New Roman" w:hAnsi="Times New Roman"/>
        </w:rPr>
        <w:t>．小灯泡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 w:hint="eastAsia"/>
          <w:vertAlign w:val="subscript"/>
        </w:rPr>
        <w:t>1</w:t>
      </w:r>
      <w:r w:rsidRPr="00DE04E6">
        <w:rPr>
          <w:rFonts w:ascii="Times New Roman" w:hAnsi="Times New Roman"/>
        </w:rPr>
        <w:t>不发光，可能是小灯泡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 w:hint="eastAsia"/>
          <w:vertAlign w:val="subscript"/>
        </w:rPr>
        <w:t>1</w:t>
      </w:r>
      <w:r w:rsidRPr="00DE04E6">
        <w:rPr>
          <w:rFonts w:ascii="Times New Roman" w:hAnsi="Times New Roman"/>
        </w:rPr>
        <w:t>断路</w:t>
      </w:r>
    </w:p>
    <w:p w:rsidR="00DE04E6" w:rsidRPr="00DE04E6" w:rsidP="00DE04E6" w14:paraId="2E38B4E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 w:hint="eastAsia"/>
        </w:rPr>
        <w:t xml:space="preserve">11. </w:t>
      </w:r>
      <w:r w:rsidRPr="00DE04E6">
        <w:rPr>
          <w:rFonts w:ascii="Times New Roman" w:hAnsi="Times New Roman"/>
        </w:rPr>
        <w:t>某同学在研究串、并联电路电压规律的实验中连接了如图</w:t>
      </w:r>
      <w:r w:rsidRPr="00DE04E6">
        <w:rPr>
          <w:rFonts w:ascii="Times New Roman" w:hAnsi="Times New Roman"/>
        </w:rPr>
        <w:t>a</w:t>
      </w:r>
      <w:r w:rsidRPr="00DE04E6">
        <w:rPr>
          <w:rFonts w:ascii="Times New Roman" w:hAnsi="Times New Roman"/>
        </w:rPr>
        <w:t>所示的电路，当闭合开关后，</w:t>
      </w:r>
      <w:r w:rsidRPr="00DE04E6">
        <w:rPr>
          <w:rFonts w:ascii="Times New Roman" w:hAnsi="Times New Roman" w:hint="eastAsia"/>
          <w:iCs/>
        </w:rPr>
        <w:t>V</w:t>
      </w:r>
      <w:r w:rsidRPr="00DE04E6">
        <w:rPr>
          <w:rFonts w:ascii="Times New Roman" w:hAnsi="Times New Roman" w:hint="eastAsia"/>
          <w:iCs/>
          <w:vertAlign w:val="subscript"/>
        </w:rPr>
        <w:t>1</w:t>
      </w:r>
      <w:r w:rsidRPr="00DE04E6">
        <w:rPr>
          <w:rFonts w:ascii="Times New Roman" w:hAnsi="Times New Roman"/>
        </w:rPr>
        <w:t>和</w:t>
      </w:r>
      <w:r w:rsidRPr="00DE04E6">
        <w:rPr>
          <w:rFonts w:ascii="Times New Roman" w:hAnsi="Times New Roman" w:hint="eastAsia"/>
          <w:iCs/>
        </w:rPr>
        <w:t>V</w:t>
      </w:r>
      <w:r w:rsidRPr="00DE04E6">
        <w:rPr>
          <w:rFonts w:ascii="Times New Roman" w:hAnsi="Times New Roman" w:hint="eastAsia"/>
          <w:iCs/>
          <w:vertAlign w:val="subscript"/>
        </w:rPr>
        <w:t>2</w:t>
      </w:r>
      <w:r w:rsidRPr="00DE04E6">
        <w:rPr>
          <w:rFonts w:ascii="Times New Roman" w:hAnsi="Times New Roman"/>
        </w:rPr>
        <w:t>的指针位置完全一样，如图</w:t>
      </w:r>
      <w:r w:rsidRPr="00DE04E6">
        <w:rPr>
          <w:rFonts w:ascii="Times New Roman" w:hAnsi="Times New Roman"/>
        </w:rPr>
        <w:t>b</w:t>
      </w:r>
      <w:r w:rsidRPr="00DE04E6">
        <w:rPr>
          <w:rFonts w:ascii="Times New Roman" w:hAnsi="Times New Roman"/>
        </w:rPr>
        <w:t>所示，则下列说法正确的是（</w:t>
      </w:r>
      <w:r w:rsidRPr="00DE04E6">
        <w:rPr>
          <w:rFonts w:ascii="Times New Roman" w:hAnsi="Times New Roman"/>
        </w:rPr>
        <w:t>    </w:t>
      </w:r>
      <w:r w:rsidRPr="00DE04E6">
        <w:rPr>
          <w:rFonts w:ascii="Times New Roman" w:hAnsi="Times New Roman"/>
        </w:rPr>
        <w:t>）</w:t>
      </w:r>
    </w:p>
    <w:p w:rsidR="00DE04E6" w:rsidRPr="00DE04E6" w:rsidP="00DE04E6" w14:paraId="50811467" w14:textId="7777777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  <w:noProof/>
        </w:rPr>
        <w:drawing>
          <wp:inline distT="0" distB="0" distL="0" distR="0">
            <wp:extent cx="2743200" cy="1371600"/>
            <wp:effectExtent l="0" t="0" r="0" b="0"/>
            <wp:docPr id="100047" name="图片 100047" descr="@@@7abb57db-d325-4868-8b8e-854953b6b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02F8916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A</w:t>
      </w:r>
      <w:r w:rsidRPr="00DE04E6">
        <w:rPr>
          <w:rFonts w:ascii="Times New Roman" w:hAnsi="Times New Roman"/>
        </w:rPr>
        <w:t>．若电路完好，该电路为并联电路</w:t>
      </w:r>
      <w:r w:rsidRPr="00DE04E6">
        <w:rPr>
          <w:rFonts w:ascii="Times New Roman" w:hAnsi="Times New Roman"/>
        </w:rPr>
        <w:tab/>
      </w:r>
      <w:r w:rsidRPr="00DE04E6">
        <w:rPr>
          <w:rFonts w:ascii="Times New Roman" w:hAnsi="Times New Roman" w:hint="eastAsia"/>
        </w:rPr>
        <w:t xml:space="preserve">     </w:t>
      </w:r>
      <w:r w:rsidRPr="00DE04E6">
        <w:rPr>
          <w:rFonts w:ascii="Times New Roman" w:hAnsi="Times New Roman"/>
        </w:rPr>
        <w:t>B</w:t>
      </w:r>
      <w:r w:rsidRPr="00DE04E6">
        <w:rPr>
          <w:rFonts w:ascii="Times New Roman" w:hAnsi="Times New Roman"/>
        </w:rPr>
        <w:t>．若电路完好，</w:t>
      </w:r>
      <w:r w:rsidRPr="00DE04E6">
        <w:rPr>
          <w:rFonts w:ascii="Times New Roman" w:hAnsi="Times New Roman"/>
          <w:i/>
        </w:rPr>
        <w:t>R</w:t>
      </w:r>
      <w:r w:rsidRPr="00DE04E6">
        <w:rPr>
          <w:rFonts w:ascii="Times New Roman" w:hAnsi="Times New Roman"/>
          <w:iCs/>
          <w:vertAlign w:val="subscript"/>
        </w:rPr>
        <w:t>2</w:t>
      </w:r>
      <w:r w:rsidRPr="00DE04E6">
        <w:rPr>
          <w:rFonts w:ascii="Times New Roman" w:hAnsi="Times New Roman"/>
        </w:rPr>
        <w:t>两端的电压为</w:t>
      </w:r>
      <w:r w:rsidRPr="00DE04E6">
        <w:rPr>
          <w:rFonts w:ascii="Times New Roman" w:hAnsi="Times New Roman"/>
        </w:rPr>
        <w:t>6V</w:t>
      </w:r>
    </w:p>
    <w:p w:rsidR="00DE04E6" w:rsidRPr="00DE04E6" w:rsidP="00DE04E6" w14:paraId="14EE078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C</w:t>
      </w:r>
      <w:r w:rsidRPr="00DE04E6">
        <w:rPr>
          <w:rFonts w:ascii="Times New Roman" w:hAnsi="Times New Roman"/>
        </w:rPr>
        <w:t>．若电路有故障，可能是</w:t>
      </w:r>
      <w:r w:rsidRPr="00DE04E6">
        <w:rPr>
          <w:rFonts w:ascii="Times New Roman" w:hAnsi="Times New Roman"/>
          <w:i/>
        </w:rPr>
        <w:t>R</w:t>
      </w:r>
      <w:r w:rsidRPr="00DE04E6">
        <w:rPr>
          <w:rFonts w:ascii="Times New Roman" w:hAnsi="Times New Roman" w:hint="eastAsia"/>
          <w:iCs/>
          <w:vertAlign w:val="subscript"/>
        </w:rPr>
        <w:t>1</w:t>
      </w:r>
      <w:r w:rsidRPr="00DE04E6">
        <w:rPr>
          <w:rFonts w:ascii="Times New Roman" w:hAnsi="Times New Roman"/>
        </w:rPr>
        <w:t>短路</w:t>
      </w:r>
      <w:r w:rsidRPr="00DE04E6">
        <w:rPr>
          <w:rFonts w:ascii="Times New Roman" w:hAnsi="Times New Roman"/>
        </w:rPr>
        <w:tab/>
      </w:r>
      <w:r w:rsidRPr="00DE04E6">
        <w:rPr>
          <w:rFonts w:ascii="Times New Roman" w:hAnsi="Times New Roman" w:hint="eastAsia"/>
        </w:rPr>
        <w:t xml:space="preserve">     </w:t>
      </w:r>
      <w:r w:rsidRPr="00DE04E6">
        <w:rPr>
          <w:rFonts w:ascii="Times New Roman" w:hAnsi="Times New Roman"/>
        </w:rPr>
        <w:t>D</w:t>
      </w:r>
      <w:r w:rsidRPr="00DE04E6">
        <w:rPr>
          <w:rFonts w:ascii="Times New Roman" w:hAnsi="Times New Roman"/>
        </w:rPr>
        <w:t>．若电路有故障，可能是</w:t>
      </w:r>
      <w:r w:rsidRPr="00DE04E6">
        <w:rPr>
          <w:rFonts w:ascii="Times New Roman" w:hAnsi="Times New Roman"/>
          <w:i/>
        </w:rPr>
        <w:t>R</w:t>
      </w:r>
      <w:r w:rsidRPr="00DE04E6">
        <w:rPr>
          <w:rFonts w:ascii="Times New Roman" w:hAnsi="Times New Roman"/>
          <w:iCs/>
          <w:vertAlign w:val="subscript"/>
        </w:rPr>
        <w:t>2</w:t>
      </w:r>
      <w:r w:rsidRPr="00DE04E6">
        <w:rPr>
          <w:rFonts w:ascii="Times New Roman" w:hAnsi="Times New Roman"/>
        </w:rPr>
        <w:t>短路</w:t>
      </w:r>
    </w:p>
    <w:p w:rsidR="00DE04E6" w:rsidP="00DE04E6" w14:paraId="2F88421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1</w:t>
      </w:r>
      <w:r w:rsidRPr="00DE04E6">
        <w:rPr>
          <w:rFonts w:ascii="Times New Roman" w:hAnsi="Times New Roman" w:hint="eastAsia"/>
        </w:rPr>
        <w:t>2</w:t>
      </w:r>
      <w:r w:rsidRPr="00DE04E6">
        <w:rPr>
          <w:rFonts w:ascii="Times New Roman" w:hAnsi="Times New Roman"/>
        </w:rPr>
        <w:t>．如图所示的实物电路由电源、开关</w:t>
      </w:r>
      <w:r w:rsidRPr="00DE04E6">
        <w:rPr>
          <w:rFonts w:ascii="Times New Roman" w:hAnsi="Times New Roman"/>
        </w:rPr>
        <w:t>S</w:t>
      </w:r>
      <w:r w:rsidRPr="00DE04E6">
        <w:rPr>
          <w:rFonts w:ascii="Times New Roman" w:hAnsi="Times New Roman"/>
        </w:rPr>
        <w:t>、两个小灯泡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/>
          <w:vertAlign w:val="subscript"/>
        </w:rPr>
        <w:t>1</w:t>
      </w:r>
      <w:r w:rsidRPr="00DE04E6">
        <w:rPr>
          <w:rFonts w:ascii="Times New Roman" w:hAnsi="Times New Roman"/>
        </w:rPr>
        <w:t>、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/>
          <w:vertAlign w:val="subscript"/>
        </w:rPr>
        <w:t>2</w:t>
      </w:r>
      <w:r w:rsidRPr="00DE04E6">
        <w:rPr>
          <w:rFonts w:ascii="Times New Roman" w:hAnsi="Times New Roman"/>
        </w:rPr>
        <w:t>和甲、乙、丙三个电表（电流表或电压表）组成。闭合开关</w:t>
      </w:r>
      <w:r w:rsidRPr="00DE04E6">
        <w:rPr>
          <w:rFonts w:ascii="Times New Roman" w:hAnsi="Times New Roman"/>
        </w:rPr>
        <w:t>S</w:t>
      </w:r>
      <w:r w:rsidRPr="00DE04E6">
        <w:rPr>
          <w:rFonts w:ascii="Times New Roman" w:hAnsi="Times New Roman"/>
        </w:rPr>
        <w:t>后，两个小灯泡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/>
          <w:vertAlign w:val="subscript"/>
        </w:rPr>
        <w:t>1</w:t>
      </w:r>
      <w:r w:rsidRPr="00DE04E6">
        <w:rPr>
          <w:rFonts w:ascii="Times New Roman" w:hAnsi="Times New Roman"/>
        </w:rPr>
        <w:t>、</w:t>
      </w:r>
      <w:r w:rsidRPr="00DE04E6">
        <w:rPr>
          <w:rFonts w:ascii="Times New Roman" w:hAnsi="Times New Roman"/>
        </w:rPr>
        <w:t>L</w:t>
      </w:r>
      <w:r w:rsidRPr="00DE04E6">
        <w:rPr>
          <w:rFonts w:ascii="Times New Roman" w:hAnsi="Times New Roman"/>
          <w:vertAlign w:val="subscript"/>
        </w:rPr>
        <w:t>2</w:t>
      </w:r>
      <w:r w:rsidRPr="00DE04E6">
        <w:rPr>
          <w:rFonts w:ascii="Times New Roman" w:hAnsi="Times New Roman"/>
        </w:rPr>
        <w:t>均能发光。下列关于甲、乙、丙三个电表的判断，正确的是（　　）</w:t>
      </w:r>
    </w:p>
    <w:p w:rsidR="00DE04E6" w:rsidRPr="00DE04E6" w:rsidP="00DE04E6" w14:paraId="1FF5D448" w14:textId="64E4907F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A</w:t>
      </w:r>
      <w:r w:rsidRPr="00DE04E6">
        <w:rPr>
          <w:rFonts w:ascii="Times New Roman" w:hAnsi="Times New Roman"/>
        </w:rPr>
        <w:t>．甲是电压表，乙、丙是电流表</w:t>
      </w:r>
      <w:r w:rsidRPr="00DE04E6">
        <w:rPr>
          <w:rFonts w:ascii="Times New Roman" w:hAnsi="Times New Roman" w:hint="eastAsia"/>
        </w:rPr>
        <w:t xml:space="preserve">    </w:t>
      </w:r>
      <w:r w:rsidRPr="00DE04E6">
        <w:rPr>
          <w:rFonts w:ascii="Times New Roman" w:hAnsi="Times New Roman"/>
        </w:rPr>
        <w:t>B</w:t>
      </w:r>
      <w:r w:rsidRPr="00DE04E6">
        <w:rPr>
          <w:rFonts w:ascii="Times New Roman" w:hAnsi="Times New Roman"/>
        </w:rPr>
        <w:t>．乙是电压表，甲、丙是电流表</w:t>
      </w:r>
    </w:p>
    <w:p w:rsidR="00DE04E6" w:rsidRPr="00DE04E6" w:rsidP="00DE04E6" w14:paraId="0AA3EFB0" w14:textId="744BFE0E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</w:rPr>
      </w:pPr>
      <w:r w:rsidRPr="00DE04E6">
        <w:rPr>
          <w:rFonts w:ascii="Times New Roman" w:hAnsi="Times New Roman"/>
        </w:rPr>
        <w:t>C</w:t>
      </w:r>
      <w:r w:rsidRPr="00DE04E6">
        <w:rPr>
          <w:rFonts w:ascii="Times New Roman" w:hAnsi="Times New Roman"/>
        </w:rPr>
        <w:t>．甲是电流表，乙、丙是电压表</w:t>
      </w:r>
      <w:r w:rsidRPr="00DE04E6">
        <w:rPr>
          <w:rFonts w:ascii="Times New Roman" w:hAnsi="Times New Roman" w:hint="eastAsia"/>
        </w:rPr>
        <w:t xml:space="preserve">    </w:t>
      </w:r>
      <w:r w:rsidRPr="00DE04E6">
        <w:rPr>
          <w:rFonts w:ascii="Times New Roman" w:hAnsi="Times New Roman"/>
        </w:rPr>
        <w:t>D</w:t>
      </w:r>
      <w:r w:rsidRPr="00DE04E6">
        <w:rPr>
          <w:rFonts w:ascii="Times New Roman" w:hAnsi="Times New Roman"/>
        </w:rPr>
        <w:t>．丙是电流表，甲、乙是电压表</w:t>
      </w:r>
    </w:p>
    <w:p w:rsidR="00DE04E6" w:rsidRPr="00DE04E6" w:rsidP="00DE04E6" w14:paraId="4E2EE00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DE04E6">
        <w:rPr>
          <w:rFonts w:ascii="Times New Roman" w:hAnsi="Times New Roman"/>
        </w:rPr>
        <w:t>  </w:t>
      </w:r>
      <w:r w:rsidRPr="00DE04E6">
        <w:rPr>
          <w:rFonts w:ascii="Times New Roman" w:hAnsi="Times New Roman" w:hint="eastAsia"/>
        </w:rPr>
        <w:t xml:space="preserve">         </w:t>
      </w:r>
      <w:r w:rsidRPr="00DE04E6">
        <w:rPr>
          <w:rFonts w:ascii="Times New Roman" w:hAnsi="Times New Roman" w:hint="eastAsia"/>
          <w:noProof/>
        </w:rPr>
        <w:t xml:space="preserve">      </w:t>
      </w:r>
      <w:r w:rsidRPr="00DE04E6">
        <w:rPr>
          <w:rFonts w:ascii="Times New Roman" w:hAnsi="Times New Roman"/>
          <w:noProof/>
        </w:rPr>
        <w:drawing>
          <wp:inline distT="0" distB="0" distL="0" distR="0">
            <wp:extent cx="2381250" cy="1524000"/>
            <wp:effectExtent l="0" t="0" r="0" b="0"/>
            <wp:docPr id="100053" name="图片 100053" descr="@@@775515d6-53d3-47e8-ba11-9662e46d56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4A21EA6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DE04E6">
        <w:rPr>
          <w:rFonts w:ascii="Times New Roman" w:eastAsia="黑体" w:hAnsi="Times New Roman"/>
          <w:b/>
          <w:szCs w:val="21"/>
        </w:rPr>
        <w:t>二、填空题（每空</w:t>
      </w:r>
      <w:r w:rsidRPr="00DE04E6">
        <w:rPr>
          <w:rFonts w:ascii="Times New Roman" w:eastAsia="黑体" w:hAnsi="Times New Roman"/>
          <w:b/>
          <w:szCs w:val="21"/>
        </w:rPr>
        <w:t>1</w:t>
      </w:r>
      <w:r w:rsidRPr="00DE04E6">
        <w:rPr>
          <w:rFonts w:ascii="Times New Roman" w:eastAsia="黑体" w:hAnsi="Times New Roman"/>
          <w:b/>
          <w:szCs w:val="21"/>
        </w:rPr>
        <w:t>分，共</w:t>
      </w:r>
      <w:r w:rsidRPr="00DE04E6">
        <w:rPr>
          <w:rFonts w:ascii="Times New Roman" w:eastAsia="黑体" w:hAnsi="Times New Roman" w:hint="eastAsia"/>
          <w:b/>
          <w:szCs w:val="21"/>
        </w:rPr>
        <w:t>30</w:t>
      </w:r>
      <w:r w:rsidRPr="00DE04E6">
        <w:rPr>
          <w:rFonts w:ascii="Times New Roman" w:eastAsia="黑体" w:hAnsi="Times New Roman"/>
          <w:b/>
          <w:szCs w:val="21"/>
        </w:rPr>
        <w:t>分）</w:t>
      </w:r>
    </w:p>
    <w:p w:rsidR="00DE04E6" w:rsidRPr="00DE04E6" w:rsidP="00DE04E6" w14:paraId="122B8EE0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szCs w:val="21"/>
        </w:rPr>
      </w:pPr>
      <w:r w:rsidRPr="00DE04E6">
        <w:rPr>
          <w:rFonts w:ascii="Times New Roman" w:hAnsi="Times New Roman" w:hint="eastAsia"/>
          <w:szCs w:val="21"/>
        </w:rPr>
        <w:t>13</w:t>
      </w:r>
      <w:r w:rsidRPr="00DE04E6">
        <w:rPr>
          <w:rFonts w:ascii="Times New Roman" w:hAnsi="Times New Roman"/>
          <w:szCs w:val="21"/>
        </w:rPr>
        <w:t>．</w:t>
      </w:r>
      <w:r w:rsidRPr="00DE04E6">
        <w:rPr>
          <w:rFonts w:ascii="宋体" w:hAnsi="宋体"/>
          <w:szCs w:val="21"/>
        </w:rPr>
        <w:t>如图所示的LED灯显示屏，当其中一个字不亮时，其他字还能正常发光，说明它们是</w:t>
      </w:r>
      <w:r w:rsidRPr="00DE04E6">
        <w:rPr>
          <w:rFonts w:ascii="宋体" w:hAnsi="宋体"/>
          <w:szCs w:val="21"/>
          <w:u w:val="single"/>
        </w:rPr>
        <w:t xml:space="preserve">     </w:t>
      </w:r>
      <w:r w:rsidRPr="00DE04E6">
        <w:rPr>
          <w:rFonts w:ascii="宋体" w:hAnsi="宋体"/>
          <w:szCs w:val="21"/>
        </w:rPr>
        <w:t>联的；当整个显示屏显示文字增加时，电路中的总电流会</w:t>
      </w:r>
      <w:r w:rsidRPr="00DE04E6">
        <w:rPr>
          <w:rFonts w:ascii="宋体" w:hAnsi="宋体"/>
          <w:szCs w:val="21"/>
          <w:u w:val="single"/>
        </w:rPr>
        <w:t xml:space="preserve">        </w:t>
      </w:r>
      <w:r w:rsidRPr="00DE04E6">
        <w:rPr>
          <w:rFonts w:ascii="宋体" w:hAnsi="宋体"/>
          <w:szCs w:val="21"/>
        </w:rPr>
        <w:t>。</w:t>
      </w:r>
    </w:p>
    <w:p w:rsidR="00DE04E6" w:rsidRPr="00DE04E6" w:rsidP="00DE04E6" w14:paraId="2C14E617" w14:textId="77777777">
      <w:pPr>
        <w:spacing w:line="360" w:lineRule="auto"/>
        <w:ind w:firstLine="2940" w:firstLineChars="1400"/>
        <w:jc w:val="left"/>
        <w:textAlignment w:val="center"/>
        <w:rPr>
          <w:rFonts w:ascii="宋体" w:hAnsi="宋体" w:hint="eastAsia"/>
          <w:szCs w:val="21"/>
        </w:rPr>
      </w:pPr>
      <w:r w:rsidRPr="00DE04E6">
        <w:rPr>
          <w:rFonts w:ascii="宋体" w:hAnsi="宋体"/>
          <w:noProof/>
          <w:szCs w:val="21"/>
        </w:rPr>
        <w:drawing>
          <wp:inline distT="0" distB="0" distL="0" distR="0">
            <wp:extent cx="1677726" cy="651966"/>
            <wp:effectExtent l="0" t="0" r="0" b="0"/>
            <wp:docPr id="337152126" name="图片 337152126" descr="@@@ef9456b0-9f65-4162-8dd8-f9933c754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2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8655" cy="65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38CBDB7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 xml:space="preserve">14. </w:t>
      </w:r>
      <w:r w:rsidRPr="00DE04E6">
        <w:rPr>
          <w:rFonts w:ascii="Times New Roman" w:hAnsi="Times New Roman"/>
          <w:szCs w:val="21"/>
        </w:rPr>
        <w:t>如图所示，商场中随处可见各式各样共享充电宝，多个充电宝在一个充电仓上充电时，各充电宝之间的连接方式是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联的；此时充电宝和充电仓分别相当于电路中的</w:t>
      </w:r>
      <w:r w:rsidRPr="00DE04E6">
        <w:rPr>
          <w:rFonts w:ascii="Times New Roman" w:hAnsi="Times New Roman"/>
          <w:szCs w:val="21"/>
          <w:u w:val="single"/>
        </w:rPr>
        <w:t xml:space="preserve">   </w:t>
      </w:r>
      <w:r w:rsidRPr="00DE04E6">
        <w:rPr>
          <w:rFonts w:ascii="Times New Roman" w:hAnsi="Times New Roman" w:hint="eastAsia"/>
          <w:szCs w:val="21"/>
          <w:u w:val="single"/>
        </w:rPr>
        <w:t xml:space="preserve"> </w:t>
      </w:r>
      <w:r w:rsidRPr="00DE04E6">
        <w:rPr>
          <w:rFonts w:ascii="Times New Roman" w:hAnsi="Times New Roman"/>
          <w:szCs w:val="21"/>
          <w:u w:val="single"/>
        </w:rPr>
        <w:t xml:space="preserve">  </w:t>
      </w:r>
      <w:r w:rsidRPr="00DE04E6">
        <w:rPr>
          <w:rFonts w:ascii="Times New Roman" w:hAnsi="Times New Roman"/>
          <w:szCs w:val="21"/>
        </w:rPr>
        <w:t>和</w:t>
      </w:r>
      <w:r w:rsidRPr="00DE04E6">
        <w:rPr>
          <w:rFonts w:ascii="Times New Roman" w:hAnsi="Times New Roman"/>
          <w:szCs w:val="21"/>
          <w:u w:val="single"/>
        </w:rPr>
        <w:t xml:space="preserve">   </w:t>
      </w:r>
      <w:r w:rsidRPr="00DE04E6">
        <w:rPr>
          <w:rFonts w:ascii="Times New Roman" w:hAnsi="Times New Roman" w:hint="eastAsia"/>
          <w:szCs w:val="21"/>
          <w:u w:val="single"/>
        </w:rPr>
        <w:t xml:space="preserve"> </w:t>
      </w:r>
      <w:r w:rsidRPr="00DE04E6">
        <w:rPr>
          <w:rFonts w:ascii="Times New Roman" w:hAnsi="Times New Roman"/>
          <w:szCs w:val="21"/>
          <w:u w:val="single"/>
        </w:rPr>
        <w:t xml:space="preserve">  </w:t>
      </w:r>
      <w:r w:rsidRPr="00DE04E6">
        <w:rPr>
          <w:rFonts w:ascii="Times New Roman" w:hAnsi="Times New Roman"/>
          <w:szCs w:val="21"/>
        </w:rPr>
        <w:t>。</w:t>
      </w:r>
    </w:p>
    <w:p w:rsidR="00DE04E6" w:rsidRPr="00DE04E6" w:rsidP="00DE04E6" w14:paraId="7FAF5FA2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1352550" cy="1009650"/>
            <wp:effectExtent l="0" t="0" r="0" b="0"/>
            <wp:docPr id="359785367" name="图片 359785367" descr="@@@455bb97f-a8fd-41cd-b012-cf447f808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853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05F4D04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 xml:space="preserve">15. </w:t>
      </w:r>
      <w:r w:rsidRPr="00DE04E6">
        <w:rPr>
          <w:rFonts w:ascii="Times New Roman" w:hAnsi="Times New Roman"/>
          <w:szCs w:val="21"/>
        </w:rPr>
        <w:t>如图甲所示的风光互补路灯，给国家的节能减排提供了一个很好的解决方案。图乙是其工作原理示意图。在充电过程中，蓄电池相当于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（选</w:t>
      </w:r>
      <w:r w:rsidRPr="00DE04E6">
        <w:rPr>
          <w:rFonts w:ascii="宋体" w:hAnsi="宋体"/>
          <w:kern w:val="0"/>
          <w:szCs w:val="21"/>
        </w:rPr>
        <w:t>填“电源”或“用电器”）。放电</w:t>
      </w:r>
      <w:r w:rsidRPr="00DE04E6">
        <w:rPr>
          <w:rFonts w:ascii="Times New Roman" w:hAnsi="Times New Roman"/>
          <w:szCs w:val="21"/>
        </w:rPr>
        <w:t>过程中，蓄电池将</w:t>
      </w:r>
      <w:r w:rsidRPr="00DE04E6">
        <w:rPr>
          <w:rFonts w:ascii="Times New Roman" w:hAnsi="Times New Roman"/>
          <w:szCs w:val="21"/>
          <w:u w:val="single"/>
        </w:rPr>
        <w:t xml:space="preserve">       </w:t>
      </w:r>
      <w:r w:rsidRPr="00DE04E6">
        <w:rPr>
          <w:rFonts w:ascii="Times New Roman" w:hAnsi="Times New Roman"/>
          <w:szCs w:val="21"/>
        </w:rPr>
        <w:t>转化为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（填能量形式）。</w:t>
      </w:r>
    </w:p>
    <w:p w:rsidR="00DE04E6" w:rsidRPr="00DE04E6" w:rsidP="00DE04E6" w14:paraId="1BE6E22D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3327621" cy="1439390"/>
            <wp:effectExtent l="0" t="0" r="6350" b="8890"/>
            <wp:docPr id="100013" name="图片 100013" descr="@@@385259c8-101c-4b48-82ef-2cebc2aedd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9410" cy="14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037F9C8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>16</w:t>
      </w:r>
      <w:r w:rsidRPr="00DE04E6">
        <w:rPr>
          <w:rFonts w:ascii="Times New Roman" w:hAnsi="Times New Roman"/>
          <w:szCs w:val="21"/>
        </w:rPr>
        <w:t>．如图所示是一种英语听力播放控制装置的原理</w:t>
      </w:r>
      <w:r w:rsidRPr="00DE04E6">
        <w:rPr>
          <w:rFonts w:ascii="宋体" w:hAnsi="宋体"/>
          <w:szCs w:val="21"/>
        </w:rPr>
        <w:t>图，“播放器”有电流通过时会播放音乐；“定时开关”达到设定时间后能自</w:t>
      </w:r>
      <w:r w:rsidRPr="00DE04E6">
        <w:rPr>
          <w:rFonts w:ascii="Times New Roman" w:hAnsi="Times New Roman"/>
          <w:szCs w:val="21"/>
        </w:rPr>
        <w:t>动断开。闭合开关</w:t>
      </w:r>
      <w:r w:rsidRPr="00DE04E6">
        <w:rPr>
          <w:rFonts w:ascii="Times New Roman" w:hAnsi="Times New Roman"/>
          <w:szCs w:val="21"/>
        </w:rPr>
        <w:t>S</w:t>
      </w:r>
      <w:r w:rsidRPr="00DE04E6">
        <w:rPr>
          <w:rFonts w:ascii="Times New Roman" w:hAnsi="Times New Roman"/>
          <w:szCs w:val="21"/>
        </w:rPr>
        <w:t>：</w:t>
      </w:r>
    </w:p>
    <w:p w:rsidR="00DE04E6" w:rsidRPr="00DE04E6" w:rsidP="00DE04E6" w14:paraId="51A4F27C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1874784" cy="1307989"/>
            <wp:effectExtent l="0" t="0" r="0" b="6985"/>
            <wp:docPr id="317941520" name="图片 317941520" descr="@@@3e56779d-e9df-4e45-a7fa-0606827df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1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79228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3FF75A2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>（</w:t>
      </w:r>
      <w:r w:rsidRPr="00DE04E6">
        <w:rPr>
          <w:rFonts w:ascii="Times New Roman" w:hAnsi="Times New Roman" w:hint="eastAsia"/>
          <w:szCs w:val="21"/>
        </w:rPr>
        <w:t>1</w:t>
      </w:r>
      <w:r w:rsidRPr="00DE04E6">
        <w:rPr>
          <w:rFonts w:ascii="Times New Roman" w:hAnsi="Times New Roman" w:hint="eastAsia"/>
          <w:szCs w:val="21"/>
        </w:rPr>
        <w:t>）</w:t>
      </w:r>
      <w:r w:rsidRPr="00DE04E6">
        <w:rPr>
          <w:rFonts w:ascii="宋体" w:hAnsi="宋体"/>
          <w:szCs w:val="21"/>
        </w:rPr>
        <w:t>当“定时开关”处于</w:t>
      </w:r>
      <w:r w:rsidRPr="00DE04E6">
        <w:rPr>
          <w:rFonts w:ascii="Times New Roman" w:hAnsi="Times New Roman"/>
          <w:szCs w:val="21"/>
        </w:rPr>
        <w:t>闭合状态时，指示灯</w:t>
      </w:r>
      <w:r w:rsidRPr="00DE04E6">
        <w:rPr>
          <w:rFonts w:ascii="Times New Roman" w:hAnsi="Times New Roman"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szCs w:val="21"/>
        </w:rPr>
        <w:t>（选</w:t>
      </w:r>
      <w:r w:rsidRPr="00DE04E6">
        <w:rPr>
          <w:rFonts w:ascii="宋体" w:hAnsi="宋体"/>
          <w:szCs w:val="21"/>
        </w:rPr>
        <w:t>填“会”或“不会”，下同）亮；当“定时开关”达到设定时间自动断开后，播</w:t>
      </w:r>
      <w:r w:rsidRPr="00DE04E6">
        <w:rPr>
          <w:rFonts w:ascii="Times New Roman" w:hAnsi="Times New Roman"/>
          <w:szCs w:val="21"/>
        </w:rPr>
        <w:t>放器</w:t>
      </w:r>
      <w:r w:rsidRPr="00DE04E6">
        <w:rPr>
          <w:rFonts w:ascii="Times New Roman" w:hAnsi="Times New Roman"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szCs w:val="21"/>
        </w:rPr>
        <w:t>播放英语听力。</w:t>
      </w:r>
    </w:p>
    <w:p w:rsidR="00DE04E6" w:rsidRPr="00DE04E6" w:rsidP="00DE04E6" w14:paraId="0F4AABF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szCs w:val="21"/>
        </w:rPr>
        <w:t>（</w:t>
      </w:r>
      <w:r w:rsidRPr="00DE04E6">
        <w:rPr>
          <w:rFonts w:ascii="Times New Roman" w:hAnsi="Times New Roman" w:hint="eastAsia"/>
          <w:szCs w:val="21"/>
        </w:rPr>
        <w:t>2</w:t>
      </w:r>
      <w:r w:rsidRPr="00DE04E6">
        <w:rPr>
          <w:rFonts w:ascii="Times New Roman" w:hAnsi="Times New Roman"/>
          <w:szCs w:val="21"/>
        </w:rPr>
        <w:t>）</w:t>
      </w:r>
      <w:r w:rsidRPr="00DE04E6">
        <w:rPr>
          <w:rFonts w:ascii="宋体" w:hAnsi="宋体"/>
          <w:szCs w:val="21"/>
        </w:rPr>
        <w:t>“定时开关”断开后，“指示灯”和“播放器”的连</w:t>
      </w:r>
      <w:r w:rsidRPr="00DE04E6">
        <w:rPr>
          <w:rFonts w:ascii="Times New Roman" w:hAnsi="Times New Roman"/>
          <w:szCs w:val="21"/>
        </w:rPr>
        <w:t>接方式是</w:t>
      </w:r>
      <w:r w:rsidRPr="00DE04E6">
        <w:rPr>
          <w:rFonts w:ascii="Times New Roman" w:hAnsi="Times New Roman"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szCs w:val="21"/>
        </w:rPr>
        <w:t>联。</w:t>
      </w:r>
    </w:p>
    <w:p w:rsidR="00DE04E6" w:rsidRPr="00DE04E6" w:rsidP="00DE04E6" w14:paraId="3EB2F63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 xml:space="preserve">17. </w:t>
      </w:r>
      <w:r w:rsidRPr="00DE04E6">
        <w:rPr>
          <w:rFonts w:ascii="Times New Roman" w:hAnsi="Times New Roman"/>
          <w:szCs w:val="21"/>
        </w:rPr>
        <w:t>如题图所示，</w:t>
      </w:r>
      <w:r w:rsidRPr="00DE04E6">
        <w:rPr>
          <w:rFonts w:ascii="宋体" w:hAnsi="宋体"/>
          <w:kern w:val="0"/>
          <w:szCs w:val="21"/>
        </w:rPr>
        <w:t>标有“</w:t>
      </w:r>
      <w:r w:rsidRPr="00DE04E6">
        <w:rPr>
          <w:rFonts w:ascii="Times New Roman" w:hAnsi="Times New Roman"/>
          <w:szCs w:val="21"/>
        </w:rPr>
        <w:t xml:space="preserve">2.5V </w:t>
      </w:r>
      <w:r w:rsidRPr="00DE04E6">
        <w:rPr>
          <w:rFonts w:ascii="Times New Roman" w:hAnsi="Times New Roman" w:hint="eastAsia"/>
          <w:szCs w:val="21"/>
        </w:rPr>
        <w:t xml:space="preserve"> </w:t>
      </w:r>
      <w:r w:rsidRPr="00DE04E6">
        <w:rPr>
          <w:rFonts w:ascii="Times New Roman" w:hAnsi="Times New Roman"/>
          <w:szCs w:val="21"/>
        </w:rPr>
        <w:t>0.3A</w:t>
      </w:r>
      <w:r w:rsidRPr="00DE04E6">
        <w:rPr>
          <w:rFonts w:ascii="宋体" w:hAnsi="宋体"/>
          <w:kern w:val="0"/>
          <w:szCs w:val="21"/>
        </w:rPr>
        <w:t>”的灯</w:t>
      </w:r>
      <w:r w:rsidRPr="00DE04E6">
        <w:rPr>
          <w:rFonts w:ascii="Times New Roman" w:hAnsi="Times New Roman"/>
          <w:szCs w:val="21"/>
        </w:rPr>
        <w:t>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1</w:t>
      </w:r>
      <w:r w:rsidRPr="00DE04E6">
        <w:rPr>
          <w:rFonts w:ascii="Times New Roman" w:hAnsi="Times New Roman"/>
          <w:szCs w:val="21"/>
        </w:rPr>
        <w:t>和标</w:t>
      </w:r>
      <w:r w:rsidRPr="00DE04E6">
        <w:rPr>
          <w:rFonts w:ascii="宋体" w:hAnsi="宋体"/>
          <w:kern w:val="0"/>
          <w:szCs w:val="21"/>
        </w:rPr>
        <w:t>有“</w:t>
      </w:r>
      <w:r w:rsidRPr="00DE04E6">
        <w:rPr>
          <w:rFonts w:ascii="Times New Roman" w:hAnsi="Times New Roman"/>
          <w:szCs w:val="21"/>
        </w:rPr>
        <w:t xml:space="preserve">6V </w:t>
      </w:r>
      <w:r w:rsidRPr="00DE04E6">
        <w:rPr>
          <w:rFonts w:ascii="Times New Roman" w:hAnsi="Times New Roman" w:hint="eastAsia"/>
          <w:szCs w:val="21"/>
        </w:rPr>
        <w:t xml:space="preserve"> </w:t>
      </w:r>
      <w:r w:rsidRPr="00DE04E6">
        <w:rPr>
          <w:rFonts w:ascii="Times New Roman" w:hAnsi="Times New Roman"/>
          <w:szCs w:val="21"/>
        </w:rPr>
        <w:t>0.15A</w:t>
      </w:r>
      <w:r w:rsidRPr="00DE04E6">
        <w:rPr>
          <w:rFonts w:ascii="宋体" w:hAnsi="宋体"/>
          <w:kern w:val="0"/>
          <w:szCs w:val="21"/>
        </w:rPr>
        <w:t>”</w:t>
      </w:r>
      <w:r w:rsidRPr="00DE04E6">
        <w:rPr>
          <w:rFonts w:ascii="Times New Roman" w:hAnsi="Times New Roman"/>
          <w:szCs w:val="21"/>
        </w:rPr>
        <w:t>的灯泡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2</w:t>
      </w:r>
      <w:r w:rsidRPr="00DE04E6">
        <w:rPr>
          <w:rFonts w:ascii="Times New Roman" w:hAnsi="Times New Roman"/>
          <w:szCs w:val="21"/>
        </w:rPr>
        <w:t>连接成</w:t>
      </w:r>
      <w:r w:rsidRPr="00DE04E6">
        <w:rPr>
          <w:rFonts w:ascii="Times New Roman" w:hAnsi="Times New Roman"/>
          <w:szCs w:val="21"/>
          <w:u w:val="single"/>
        </w:rPr>
        <w:t xml:space="preserve">  </w:t>
      </w:r>
      <w:r w:rsidRPr="00DE04E6">
        <w:rPr>
          <w:rFonts w:ascii="Times New Roman" w:hAnsi="Times New Roman" w:hint="eastAsia"/>
          <w:szCs w:val="21"/>
          <w:u w:val="single"/>
        </w:rPr>
        <w:t xml:space="preserve"> </w:t>
      </w:r>
      <w:r w:rsidRPr="00DE04E6">
        <w:rPr>
          <w:rFonts w:ascii="Times New Roman" w:hAnsi="Times New Roman"/>
          <w:szCs w:val="21"/>
          <w:u w:val="single"/>
        </w:rPr>
        <w:t xml:space="preserve">  </w:t>
      </w:r>
      <w:r w:rsidRPr="00DE04E6">
        <w:rPr>
          <w:rFonts w:ascii="Times New Roman" w:hAnsi="Times New Roman"/>
          <w:szCs w:val="21"/>
        </w:rPr>
        <w:t>联电路，电源电压可调节；闭合开关</w:t>
      </w:r>
      <w:r w:rsidRPr="00DE04E6">
        <w:rPr>
          <w:rFonts w:ascii="Times New Roman" w:hAnsi="Times New Roman"/>
          <w:szCs w:val="21"/>
        </w:rPr>
        <w:t>S</w:t>
      </w:r>
      <w:r w:rsidRPr="00DE04E6">
        <w:rPr>
          <w:rFonts w:ascii="Times New Roman" w:hAnsi="Times New Roman"/>
          <w:szCs w:val="21"/>
        </w:rPr>
        <w:t>，使电源电压从</w:t>
      </w:r>
      <w:r w:rsidRPr="00DE04E6">
        <w:rPr>
          <w:rFonts w:ascii="Times New Roman" w:hAnsi="Times New Roman"/>
          <w:szCs w:val="21"/>
        </w:rPr>
        <w:t>0V</w:t>
      </w:r>
      <w:r w:rsidRPr="00DE04E6">
        <w:rPr>
          <w:rFonts w:ascii="Times New Roman" w:hAnsi="Times New Roman"/>
          <w:szCs w:val="21"/>
        </w:rPr>
        <w:t>逐渐增加，先正常发光的灯泡是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，此时通过另一灯泡的电流是</w:t>
      </w:r>
      <w:r w:rsidRPr="00DE04E6">
        <w:rPr>
          <w:rFonts w:ascii="Times New Roman" w:hAnsi="Times New Roman"/>
          <w:szCs w:val="21"/>
          <w:u w:val="single"/>
        </w:rPr>
        <w:t xml:space="preserve">       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</w:rPr>
        <w:t>。</w:t>
      </w:r>
    </w:p>
    <w:p w:rsidR="00DE04E6" w:rsidRPr="00DE04E6" w:rsidP="00DE04E6" w14:paraId="729DA37A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2048067" cy="1447137"/>
            <wp:effectExtent l="0" t="0" r="0" b="1270"/>
            <wp:docPr id="100023" name="图片 100023" descr="@@@a5e20acd-26f0-44eb-b1f2-48289b0b6a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70916" cy="14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/>
          <w:szCs w:val="21"/>
        </w:rPr>
        <w:t>  </w:t>
      </w:r>
    </w:p>
    <w:p w:rsidR="00DE04E6" w:rsidRPr="00DE04E6" w:rsidP="00DE04E6" w14:paraId="2495824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 w:hint="eastAsia"/>
          <w:bCs/>
          <w:szCs w:val="21"/>
        </w:rPr>
        <w:t xml:space="preserve">18. </w:t>
      </w:r>
      <w:r w:rsidRPr="00DE04E6">
        <w:rPr>
          <w:rFonts w:ascii="Times New Roman" w:hAnsi="Times New Roman"/>
          <w:bCs/>
          <w:szCs w:val="21"/>
        </w:rPr>
        <w:t>有一种节日彩灯上有</w:t>
      </w:r>
      <w:r w:rsidRPr="00DE04E6">
        <w:rPr>
          <w:rFonts w:ascii="Times New Roman" w:hAnsi="Times New Roman"/>
          <w:bCs/>
          <w:szCs w:val="21"/>
        </w:rPr>
        <w:t>55</w:t>
      </w:r>
      <w:r w:rsidRPr="00DE04E6">
        <w:rPr>
          <w:rFonts w:ascii="Times New Roman" w:hAnsi="Times New Roman"/>
          <w:bCs/>
          <w:szCs w:val="21"/>
        </w:rPr>
        <w:t>只相同的小彩灯串联接到家庭电路中，</w:t>
      </w:r>
      <w:r w:rsidRPr="00DE04E6">
        <w:rPr>
          <w:rFonts w:ascii="Times New Roman" w:hAnsi="Times New Roman"/>
          <w:bCs/>
          <w:szCs w:val="21"/>
        </w:rPr>
        <w:t>55</w:t>
      </w:r>
      <w:r w:rsidRPr="00DE04E6">
        <w:rPr>
          <w:rFonts w:ascii="Times New Roman" w:hAnsi="Times New Roman"/>
          <w:bCs/>
          <w:szCs w:val="21"/>
        </w:rPr>
        <w:t>只小灯泡都发光，如果电源插头处的电流是</w:t>
      </w:r>
      <w:r w:rsidRPr="00DE04E6">
        <w:rPr>
          <w:rFonts w:ascii="Times New Roman" w:hAnsi="Times New Roman"/>
          <w:bCs/>
          <w:szCs w:val="21"/>
        </w:rPr>
        <w:t>200mA</w:t>
      </w:r>
      <w:r w:rsidRPr="00DE04E6">
        <w:rPr>
          <w:rFonts w:ascii="Times New Roman" w:hAnsi="Times New Roman"/>
          <w:bCs/>
          <w:szCs w:val="21"/>
        </w:rPr>
        <w:t>，那么，通过每只灯泡的电流是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</w:t>
      </w:r>
      <w:r w:rsidRPr="00DE04E6">
        <w:rPr>
          <w:rFonts w:ascii="Times New Roman" w:hAnsi="Times New Roman"/>
          <w:bCs/>
          <w:szCs w:val="21"/>
        </w:rPr>
        <w:t>A</w:t>
      </w:r>
      <w:r w:rsidRPr="00DE04E6">
        <w:rPr>
          <w:rFonts w:ascii="Times New Roman" w:hAnsi="Times New Roman"/>
          <w:bCs/>
          <w:szCs w:val="21"/>
        </w:rPr>
        <w:t>，每只小灯泡两端的电压为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</w:t>
      </w:r>
      <w:r w:rsidRPr="00DE04E6">
        <w:rPr>
          <w:rFonts w:ascii="Times New Roman" w:hAnsi="Times New Roman"/>
          <w:bCs/>
          <w:szCs w:val="21"/>
        </w:rPr>
        <w:t>V</w:t>
      </w:r>
      <w:r w:rsidRPr="00DE04E6">
        <w:rPr>
          <w:rFonts w:ascii="Times New Roman" w:hAnsi="Times New Roman"/>
          <w:bCs/>
          <w:szCs w:val="21"/>
        </w:rPr>
        <w:t>。</w:t>
      </w:r>
      <w:r w:rsidRPr="00DE04E6">
        <w:rPr>
          <w:rFonts w:ascii="Times New Roman" w:hAnsi="Times New Roman"/>
          <w:bCs/>
          <w:szCs w:val="21"/>
        </w:rPr>
        <w:t xml:space="preserve"> </w:t>
      </w:r>
      <w:r w:rsidRPr="00DE04E6">
        <w:rPr>
          <w:rFonts w:ascii="Times New Roman" w:hAnsi="Times New Roman"/>
          <w:bCs/>
          <w:szCs w:val="21"/>
        </w:rPr>
        <w:t>在使用过程中如果某一彩灯灯丝烧断的瞬间，则此瞬间该彩灯两端的电压为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</w:t>
      </w:r>
      <w:r w:rsidRPr="00DE04E6">
        <w:rPr>
          <w:rFonts w:ascii="Times New Roman" w:hAnsi="Times New Roman"/>
          <w:bCs/>
          <w:szCs w:val="21"/>
        </w:rPr>
        <w:t>V</w:t>
      </w:r>
      <w:r w:rsidRPr="00DE04E6">
        <w:rPr>
          <w:rFonts w:ascii="Times New Roman" w:hAnsi="Times New Roman"/>
          <w:bCs/>
          <w:szCs w:val="21"/>
        </w:rPr>
        <w:t>。</w:t>
      </w:r>
    </w:p>
    <w:p w:rsidR="00DE04E6" w:rsidRPr="00DE04E6" w:rsidP="00DE04E6" w14:paraId="16B4649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 w:hint="eastAsia"/>
          <w:bCs/>
          <w:szCs w:val="21"/>
        </w:rPr>
        <w:t xml:space="preserve">19. </w:t>
      </w:r>
      <w:r w:rsidRPr="00DE04E6">
        <w:rPr>
          <w:rFonts w:ascii="Times New Roman" w:hAnsi="Times New Roman"/>
          <w:bCs/>
          <w:szCs w:val="21"/>
        </w:rPr>
        <w:t>小华连接了如图所示的电路，小明检查后指出其中的错误并进行改正：若闭合开关</w:t>
      </w:r>
      <w:r w:rsidRPr="00DE04E6">
        <w:rPr>
          <w:rFonts w:ascii="Times New Roman" w:hAnsi="Times New Roman"/>
          <w:bCs/>
          <w:szCs w:val="21"/>
        </w:rPr>
        <w:t>S</w:t>
      </w:r>
      <w:r w:rsidRPr="00DE04E6">
        <w:rPr>
          <w:rFonts w:ascii="Times New Roman" w:hAnsi="Times New Roman"/>
          <w:bCs/>
          <w:szCs w:val="21"/>
        </w:rPr>
        <w:t>，电路将发生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</w:t>
      </w:r>
      <w:r w:rsidRPr="00DE04E6">
        <w:rPr>
          <w:rFonts w:ascii="Times New Roman" w:hAnsi="Times New Roman"/>
          <w:bCs/>
          <w:szCs w:val="21"/>
        </w:rPr>
        <w:t>（</w:t>
      </w:r>
      <w:r w:rsidRPr="00DE04E6">
        <w:rPr>
          <w:rFonts w:ascii="Times New Roman" w:hAnsi="Times New Roman" w:hint="eastAsia"/>
          <w:bCs/>
          <w:szCs w:val="21"/>
        </w:rPr>
        <w:t>选填“短路”或“断路”</w:t>
      </w:r>
      <w:r w:rsidRPr="00DE04E6">
        <w:rPr>
          <w:rFonts w:ascii="Times New Roman" w:hAnsi="Times New Roman"/>
          <w:bCs/>
          <w:szCs w:val="21"/>
        </w:rPr>
        <w:t>）故障；为使灯泡</w:t>
      </w:r>
      <w:r w:rsidRPr="00DE04E6">
        <w:rPr>
          <w:rFonts w:ascii="Times New Roman" w:hAnsi="Times New Roman"/>
          <w:bCs/>
          <w:szCs w:val="21"/>
        </w:rPr>
        <w:t>L</w:t>
      </w:r>
      <w:r w:rsidRPr="00DE04E6">
        <w:rPr>
          <w:rFonts w:ascii="Times New Roman" w:hAnsi="Times New Roman"/>
          <w:bCs/>
          <w:szCs w:val="21"/>
          <w:vertAlign w:val="subscript"/>
        </w:rPr>
        <w:t>1</w:t>
      </w:r>
      <w:r w:rsidRPr="00DE04E6">
        <w:rPr>
          <w:rFonts w:ascii="Times New Roman" w:hAnsi="Times New Roman"/>
          <w:bCs/>
          <w:szCs w:val="21"/>
        </w:rPr>
        <w:t>、</w:t>
      </w:r>
      <w:r w:rsidRPr="00DE04E6">
        <w:rPr>
          <w:rFonts w:ascii="Times New Roman" w:hAnsi="Times New Roman"/>
          <w:bCs/>
          <w:szCs w:val="21"/>
        </w:rPr>
        <w:t>L</w:t>
      </w:r>
      <w:r w:rsidRPr="00DE04E6">
        <w:rPr>
          <w:rFonts w:ascii="Times New Roman" w:hAnsi="Times New Roman"/>
          <w:bCs/>
          <w:szCs w:val="21"/>
          <w:vertAlign w:val="subscript"/>
        </w:rPr>
        <w:t>2</w:t>
      </w:r>
      <w:r w:rsidRPr="00DE04E6">
        <w:rPr>
          <w:rFonts w:ascii="Times New Roman" w:hAnsi="Times New Roman"/>
          <w:bCs/>
          <w:szCs w:val="21"/>
        </w:rPr>
        <w:t>串联，拆除导线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</w:t>
      </w:r>
      <w:r w:rsidRPr="00DE04E6">
        <w:rPr>
          <w:rFonts w:ascii="Times New Roman" w:hAnsi="Times New Roman"/>
          <w:bCs/>
          <w:szCs w:val="21"/>
        </w:rPr>
        <w:t>（填数字）即可；为使</w:t>
      </w:r>
      <w:r w:rsidRPr="00DE04E6">
        <w:rPr>
          <w:rFonts w:ascii="Times New Roman" w:hAnsi="Times New Roman"/>
          <w:bCs/>
          <w:szCs w:val="21"/>
        </w:rPr>
        <w:t>L</w:t>
      </w:r>
      <w:r w:rsidRPr="00DE04E6">
        <w:rPr>
          <w:rFonts w:ascii="Times New Roman" w:hAnsi="Times New Roman"/>
          <w:bCs/>
          <w:szCs w:val="21"/>
          <w:vertAlign w:val="subscript"/>
        </w:rPr>
        <w:t>1</w:t>
      </w:r>
      <w:r w:rsidRPr="00DE04E6">
        <w:rPr>
          <w:rFonts w:ascii="Times New Roman" w:hAnsi="Times New Roman"/>
          <w:bCs/>
          <w:szCs w:val="21"/>
        </w:rPr>
        <w:t>、</w:t>
      </w:r>
      <w:r w:rsidRPr="00DE04E6">
        <w:rPr>
          <w:rFonts w:ascii="Times New Roman" w:hAnsi="Times New Roman"/>
          <w:bCs/>
          <w:szCs w:val="21"/>
        </w:rPr>
        <w:t>L</w:t>
      </w:r>
      <w:r w:rsidRPr="00DE04E6">
        <w:rPr>
          <w:rFonts w:ascii="Times New Roman" w:hAnsi="Times New Roman"/>
          <w:bCs/>
          <w:szCs w:val="21"/>
          <w:vertAlign w:val="subscript"/>
        </w:rPr>
        <w:t>2</w:t>
      </w:r>
      <w:r w:rsidRPr="00DE04E6">
        <w:rPr>
          <w:rFonts w:ascii="Times New Roman" w:hAnsi="Times New Roman"/>
          <w:bCs/>
          <w:szCs w:val="21"/>
        </w:rPr>
        <w:t>并联，需将导线</w:t>
      </w:r>
      <w:r w:rsidRPr="00DE04E6">
        <w:rPr>
          <w:rFonts w:ascii="Times New Roman" w:hAnsi="Times New Roman"/>
          <w:bCs/>
          <w:szCs w:val="21"/>
        </w:rPr>
        <w:t>4</w:t>
      </w:r>
      <w:r w:rsidRPr="00DE04E6">
        <w:rPr>
          <w:rFonts w:ascii="Times New Roman" w:hAnsi="Times New Roman"/>
          <w:bCs/>
          <w:szCs w:val="21"/>
        </w:rPr>
        <w:t>的右端改接到接线柱</w:t>
      </w:r>
      <w:r w:rsidRPr="00DE04E6">
        <w:rPr>
          <w:rFonts w:ascii="Times New Roman" w:hAnsi="Times New Roman"/>
          <w:bCs/>
          <w:szCs w:val="21"/>
          <w:u w:val="single"/>
        </w:rPr>
        <w:t xml:space="preserve">  </w:t>
      </w:r>
      <w:r w:rsidRPr="00DE04E6">
        <w:rPr>
          <w:rFonts w:ascii="Times New Roman" w:hAnsi="Times New Roman" w:hint="eastAsia"/>
          <w:bCs/>
          <w:szCs w:val="21"/>
          <w:u w:val="single"/>
        </w:rPr>
        <w:t xml:space="preserve">  </w:t>
      </w:r>
      <w:r w:rsidRPr="00DE04E6">
        <w:rPr>
          <w:rFonts w:ascii="Times New Roman" w:hAnsi="Times New Roman"/>
          <w:bCs/>
          <w:szCs w:val="21"/>
          <w:u w:val="single"/>
        </w:rPr>
        <w:t xml:space="preserve">  </w:t>
      </w:r>
      <w:r w:rsidRPr="00DE04E6">
        <w:rPr>
          <w:rFonts w:ascii="Times New Roman" w:hAnsi="Times New Roman"/>
          <w:bCs/>
          <w:szCs w:val="21"/>
        </w:rPr>
        <w:t>（选填</w:t>
      </w:r>
      <w:r w:rsidRPr="00DE04E6">
        <w:rPr>
          <w:rFonts w:ascii="宋体" w:hAnsi="宋体"/>
          <w:bCs/>
          <w:szCs w:val="21"/>
        </w:rPr>
        <w:t>“</w:t>
      </w:r>
      <w:r w:rsidRPr="00DE04E6">
        <w:rPr>
          <w:rFonts w:ascii="Times New Roman" w:hAnsi="Times New Roman"/>
          <w:bCs/>
          <w:i/>
          <w:iCs/>
          <w:szCs w:val="21"/>
        </w:rPr>
        <w:t>A</w:t>
      </w:r>
      <w:r w:rsidRPr="00DE04E6">
        <w:rPr>
          <w:rFonts w:ascii="宋体" w:hAnsi="宋体"/>
          <w:bCs/>
          <w:szCs w:val="21"/>
        </w:rPr>
        <w:t>”</w:t>
      </w:r>
      <w:r w:rsidRPr="00DE04E6">
        <w:rPr>
          <w:rFonts w:ascii="宋体" w:hAnsi="宋体" w:hint="eastAsia"/>
          <w:bCs/>
          <w:szCs w:val="21"/>
        </w:rPr>
        <w:t>、“</w:t>
      </w:r>
      <w:r w:rsidRPr="00DE04E6">
        <w:rPr>
          <w:rFonts w:ascii="Times New Roman" w:hAnsi="Times New Roman"/>
          <w:bCs/>
          <w:i/>
          <w:iCs/>
          <w:szCs w:val="21"/>
        </w:rPr>
        <w:t>B</w:t>
      </w:r>
      <w:r w:rsidRPr="00DE04E6">
        <w:rPr>
          <w:rFonts w:ascii="宋体" w:hAnsi="宋体" w:hint="eastAsia"/>
          <w:bCs/>
          <w:szCs w:val="21"/>
        </w:rPr>
        <w:t>”或“</w:t>
      </w:r>
      <w:r w:rsidRPr="00DE04E6">
        <w:rPr>
          <w:rFonts w:ascii="Times New Roman" w:hAnsi="Times New Roman" w:hint="eastAsia"/>
          <w:bCs/>
          <w:i/>
          <w:iCs/>
          <w:szCs w:val="21"/>
        </w:rPr>
        <w:t>C</w:t>
      </w:r>
      <w:r w:rsidRPr="00DE04E6">
        <w:rPr>
          <w:rFonts w:ascii="宋体" w:hAnsi="宋体" w:hint="eastAsia"/>
          <w:bCs/>
          <w:szCs w:val="21"/>
        </w:rPr>
        <w:t>”</w:t>
      </w:r>
      <w:r w:rsidRPr="00DE04E6">
        <w:rPr>
          <w:rFonts w:ascii="Times New Roman" w:hAnsi="Times New Roman"/>
          <w:bCs/>
          <w:szCs w:val="21"/>
        </w:rPr>
        <w:t>）上。</w:t>
      </w:r>
    </w:p>
    <w:p w:rsidR="00DE04E6" w:rsidRPr="00DE04E6" w:rsidP="00DE04E6" w14:paraId="2182E90B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885950" cy="1381125"/>
            <wp:effectExtent l="0" t="0" r="0" b="0"/>
            <wp:docPr id="100017" name="图片 100017" descr="@@@cf1cb6f0-d91e-401d-82bf-747dbd920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363300B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>20</w:t>
      </w:r>
      <w:r w:rsidRPr="00DE04E6">
        <w:rPr>
          <w:rFonts w:ascii="Times New Roman" w:hAnsi="Times New Roman" w:hint="eastAsia"/>
          <w:szCs w:val="21"/>
        </w:rPr>
        <w:t>．</w:t>
      </w:r>
      <w:r w:rsidRPr="00DE04E6">
        <w:rPr>
          <w:rFonts w:ascii="Times New Roman" w:hAnsi="Times New Roman"/>
          <w:szCs w:val="21"/>
        </w:rPr>
        <w:t>如图所示，电源电压为</w:t>
      </w:r>
      <w:r w:rsidRPr="00DE04E6">
        <w:rPr>
          <w:rFonts w:ascii="Times New Roman" w:hAnsi="Times New Roman"/>
          <w:szCs w:val="21"/>
        </w:rPr>
        <w:t>3V</w:t>
      </w:r>
      <w:r w:rsidRPr="00DE04E6">
        <w:rPr>
          <w:rFonts w:ascii="Times New Roman" w:hAnsi="Times New Roman"/>
          <w:szCs w:val="21"/>
        </w:rPr>
        <w:t>，开关闭合后，电流表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</w:rPr>
        <w:t>的示数为</w:t>
      </w:r>
      <w:r w:rsidRPr="00DE04E6">
        <w:rPr>
          <w:rFonts w:ascii="Times New Roman" w:hAnsi="Times New Roman"/>
          <w:szCs w:val="21"/>
        </w:rPr>
        <w:t>0.3A</w:t>
      </w:r>
      <w:r w:rsidRPr="00DE04E6">
        <w:rPr>
          <w:rFonts w:ascii="Times New Roman" w:hAnsi="Times New Roman"/>
          <w:szCs w:val="21"/>
        </w:rPr>
        <w:t>，电流表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  <w:vertAlign w:val="subscript"/>
        </w:rPr>
        <w:t>1</w:t>
      </w:r>
      <w:r w:rsidRPr="00DE04E6">
        <w:rPr>
          <w:rFonts w:ascii="Times New Roman" w:hAnsi="Times New Roman"/>
          <w:szCs w:val="21"/>
        </w:rPr>
        <w:t>的示数为</w:t>
      </w:r>
      <w:r w:rsidRPr="00DE04E6">
        <w:rPr>
          <w:rFonts w:ascii="Times New Roman" w:hAnsi="Times New Roman"/>
          <w:szCs w:val="21"/>
        </w:rPr>
        <w:t>0.2A</w:t>
      </w:r>
      <w:r w:rsidRPr="00DE04E6">
        <w:rPr>
          <w:rFonts w:ascii="Times New Roman" w:hAnsi="Times New Roman"/>
          <w:szCs w:val="21"/>
        </w:rPr>
        <w:t>灯泡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1</w:t>
      </w:r>
      <w:r w:rsidRPr="00DE04E6">
        <w:rPr>
          <w:rFonts w:ascii="Times New Roman" w:hAnsi="Times New Roman"/>
          <w:szCs w:val="21"/>
        </w:rPr>
        <w:t>、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2</w:t>
      </w:r>
      <w:r w:rsidRPr="00DE04E6">
        <w:rPr>
          <w:rFonts w:ascii="Times New Roman" w:hAnsi="Times New Roman"/>
          <w:szCs w:val="21"/>
        </w:rPr>
        <w:t>的连接方式是</w:t>
      </w:r>
      <w:r w:rsidRPr="00DE04E6">
        <w:rPr>
          <w:rFonts w:ascii="Times New Roman" w:hAnsi="Times New Roman"/>
          <w:szCs w:val="21"/>
          <w:u w:val="single"/>
        </w:rPr>
        <w:t xml:space="preserve">     </w:t>
      </w:r>
      <w:r w:rsidRPr="00DE04E6">
        <w:rPr>
          <w:rFonts w:ascii="Times New Roman" w:hAnsi="Times New Roman"/>
          <w:szCs w:val="21"/>
        </w:rPr>
        <w:t>联，灯泡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1</w:t>
      </w:r>
      <w:r w:rsidRPr="00DE04E6">
        <w:rPr>
          <w:rFonts w:ascii="Times New Roman" w:hAnsi="Times New Roman"/>
          <w:szCs w:val="21"/>
        </w:rPr>
        <w:t>两端的电压为</w:t>
      </w:r>
      <w:r w:rsidRPr="00DE04E6">
        <w:rPr>
          <w:rFonts w:ascii="Times New Roman" w:hAnsi="Times New Roman"/>
          <w:szCs w:val="21"/>
          <w:u w:val="single"/>
        </w:rPr>
        <w:t xml:space="preserve">     </w:t>
      </w:r>
      <w:r w:rsidRPr="00DE04E6">
        <w:rPr>
          <w:rFonts w:ascii="Times New Roman" w:hAnsi="Times New Roman"/>
          <w:szCs w:val="21"/>
        </w:rPr>
        <w:t>V</w:t>
      </w:r>
      <w:r w:rsidRPr="00DE04E6">
        <w:rPr>
          <w:rFonts w:ascii="Times New Roman" w:hAnsi="Times New Roman"/>
          <w:szCs w:val="21"/>
        </w:rPr>
        <w:t>，通过灯泡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2</w:t>
      </w:r>
      <w:r w:rsidRPr="00DE04E6">
        <w:rPr>
          <w:rFonts w:ascii="Times New Roman" w:hAnsi="Times New Roman"/>
          <w:szCs w:val="21"/>
        </w:rPr>
        <w:t>的电流为</w:t>
      </w:r>
      <w:r w:rsidRPr="00DE04E6">
        <w:rPr>
          <w:rFonts w:ascii="Times New Roman" w:hAnsi="Times New Roman"/>
          <w:szCs w:val="21"/>
          <w:u w:val="single"/>
        </w:rPr>
        <w:t xml:space="preserve">    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</w:rPr>
        <w:t>。</w:t>
      </w:r>
    </w:p>
    <w:p w:rsidR="00DE04E6" w:rsidRPr="00DE04E6" w:rsidP="00DE04E6" w14:paraId="5DAF75BF" w14:textId="77777777">
      <w:pPr>
        <w:spacing w:line="360" w:lineRule="auto"/>
        <w:ind w:firstLine="3360" w:firstLineChars="16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1359673" cy="1096803"/>
            <wp:effectExtent l="0" t="0" r="0" b="8255"/>
            <wp:docPr id="1477757225" name="图片 1477757225" descr="@@@410aa797-6c15-4274-a614-cfae98c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72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2274" cy="10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2F45179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 xml:space="preserve">21. </w:t>
      </w:r>
      <w:r w:rsidRPr="00DE04E6">
        <w:rPr>
          <w:rFonts w:ascii="Times New Roman" w:hAnsi="Times New Roman"/>
          <w:szCs w:val="21"/>
        </w:rPr>
        <w:t>如图甲所示是高层建筑的墙体中有三根绞在一起的电线，可以用如图乙</w:t>
      </w:r>
      <w:r w:rsidRPr="00DE04E6">
        <w:rPr>
          <w:rFonts w:ascii="宋体" w:hAnsi="宋体"/>
          <w:kern w:val="0"/>
          <w:szCs w:val="21"/>
        </w:rPr>
        <w:t>所示的“测量仪”连接</w:t>
      </w:r>
      <w:r w:rsidRPr="00DE04E6">
        <w:rPr>
          <w:rFonts w:ascii="Times New Roman" w:hAnsi="Times New Roman"/>
          <w:szCs w:val="21"/>
        </w:rPr>
        <w:t>在</w:t>
      </w:r>
      <w:r w:rsidRPr="00DE04E6">
        <w:rPr>
          <w:rFonts w:ascii="Times New Roman" w:hAnsi="Times New Roman"/>
          <w:i/>
          <w:szCs w:val="21"/>
        </w:rPr>
        <w:t>XYZ</w:t>
      </w:r>
      <w:r w:rsidRPr="00DE04E6">
        <w:rPr>
          <w:rFonts w:ascii="Times New Roman" w:hAnsi="Times New Roman"/>
          <w:szCs w:val="21"/>
        </w:rPr>
        <w:t>端把它们区分开，将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</w:rPr>
        <w:t>和</w:t>
      </w:r>
      <w:r w:rsidRPr="00DE04E6">
        <w:rPr>
          <w:rFonts w:ascii="Times New Roman" w:hAnsi="Times New Roman"/>
          <w:szCs w:val="21"/>
        </w:rPr>
        <w:t>C</w:t>
      </w:r>
      <w:r w:rsidRPr="00DE04E6">
        <w:rPr>
          <w:rFonts w:ascii="Times New Roman" w:hAnsi="Times New Roman"/>
          <w:szCs w:val="21"/>
        </w:rPr>
        <w:t>拧在一起时，</w:t>
      </w:r>
      <w:r w:rsidRPr="00DE04E6">
        <w:rPr>
          <w:rFonts w:ascii="宋体" w:hAnsi="宋体"/>
          <w:kern w:val="0"/>
          <w:szCs w:val="21"/>
        </w:rPr>
        <w:t>当“测量仪”连接</w:t>
      </w:r>
      <w:r w:rsidRPr="00DE04E6">
        <w:rPr>
          <w:rFonts w:ascii="Times New Roman" w:hAnsi="Times New Roman"/>
          <w:szCs w:val="21"/>
        </w:rPr>
        <w:t>在</w:t>
      </w:r>
      <w:r w:rsidRPr="00DE04E6">
        <w:rPr>
          <w:rFonts w:ascii="Times New Roman" w:hAnsi="Times New Roman"/>
          <w:i/>
          <w:szCs w:val="21"/>
        </w:rPr>
        <w:t>X</w:t>
      </w:r>
      <w:r w:rsidRPr="00DE04E6">
        <w:rPr>
          <w:rFonts w:ascii="Times New Roman" w:hAnsi="Times New Roman"/>
          <w:szCs w:val="21"/>
        </w:rPr>
        <w:t>、</w:t>
      </w:r>
      <w:r w:rsidRPr="00DE04E6">
        <w:rPr>
          <w:rFonts w:ascii="Times New Roman" w:hAnsi="Times New Roman"/>
          <w:i/>
          <w:szCs w:val="21"/>
        </w:rPr>
        <w:t>Y</w:t>
      </w:r>
      <w:r w:rsidRPr="00DE04E6">
        <w:rPr>
          <w:rFonts w:ascii="Times New Roman" w:hAnsi="Times New Roman"/>
          <w:szCs w:val="21"/>
        </w:rPr>
        <w:t>两端，灯泡发光，则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是同一根电线，接着拆开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</w:rPr>
        <w:t>和</w:t>
      </w:r>
      <w:r w:rsidRPr="00DE04E6">
        <w:rPr>
          <w:rFonts w:ascii="Times New Roman" w:hAnsi="Times New Roman"/>
          <w:szCs w:val="21"/>
        </w:rPr>
        <w:t>C</w:t>
      </w:r>
      <w:r w:rsidRPr="00DE04E6">
        <w:rPr>
          <w:rFonts w:ascii="Times New Roman" w:hAnsi="Times New Roman"/>
          <w:szCs w:val="21"/>
        </w:rPr>
        <w:t>，将</w:t>
      </w:r>
      <w:r w:rsidRPr="00DE04E6">
        <w:rPr>
          <w:rFonts w:ascii="Times New Roman" w:hAnsi="Times New Roman"/>
          <w:szCs w:val="21"/>
        </w:rPr>
        <w:t>A</w:t>
      </w:r>
      <w:r w:rsidRPr="00DE04E6">
        <w:rPr>
          <w:rFonts w:ascii="Times New Roman" w:hAnsi="Times New Roman"/>
          <w:szCs w:val="21"/>
        </w:rPr>
        <w:t>和</w:t>
      </w:r>
      <w:r w:rsidRPr="00DE04E6">
        <w:rPr>
          <w:rFonts w:ascii="Times New Roman" w:hAnsi="Times New Roman"/>
          <w:szCs w:val="21"/>
        </w:rPr>
        <w:t>B</w:t>
      </w:r>
      <w:r w:rsidRPr="00DE04E6">
        <w:rPr>
          <w:rFonts w:ascii="Times New Roman" w:hAnsi="Times New Roman"/>
          <w:szCs w:val="21"/>
        </w:rPr>
        <w:t>拧在一起，测量仪一端必须与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（选填</w:t>
      </w:r>
      <w:r w:rsidRPr="00DE04E6">
        <w:rPr>
          <w:rFonts w:ascii="宋体" w:hAnsi="宋体"/>
          <w:kern w:val="0"/>
          <w:szCs w:val="21"/>
        </w:rPr>
        <w:t>“</w:t>
      </w:r>
      <w:r w:rsidRPr="00DE04E6">
        <w:rPr>
          <w:rFonts w:ascii="Times New Roman" w:hAnsi="Times New Roman"/>
          <w:i/>
          <w:szCs w:val="21"/>
        </w:rPr>
        <w:t>X</w:t>
      </w:r>
      <w:r w:rsidRPr="00DE04E6">
        <w:rPr>
          <w:rFonts w:ascii="宋体" w:hAnsi="宋体"/>
          <w:kern w:val="0"/>
          <w:szCs w:val="21"/>
        </w:rPr>
        <w:t>”、“</w:t>
      </w:r>
      <w:r w:rsidRPr="00DE04E6">
        <w:rPr>
          <w:rFonts w:ascii="Times New Roman" w:hAnsi="Times New Roman"/>
          <w:i/>
          <w:szCs w:val="21"/>
        </w:rPr>
        <w:t>Y</w:t>
      </w:r>
      <w:r w:rsidRPr="00DE04E6">
        <w:rPr>
          <w:rFonts w:ascii="宋体" w:hAnsi="宋体"/>
          <w:kern w:val="0"/>
          <w:szCs w:val="21"/>
        </w:rPr>
        <w:t>”</w:t>
      </w:r>
      <w:r w:rsidRPr="00DE04E6">
        <w:rPr>
          <w:rFonts w:ascii="Times New Roman" w:hAnsi="Times New Roman"/>
          <w:szCs w:val="21"/>
        </w:rPr>
        <w:t>或</w:t>
      </w:r>
      <w:r w:rsidRPr="00DE04E6">
        <w:rPr>
          <w:rFonts w:ascii="宋体" w:hAnsi="宋体"/>
          <w:kern w:val="0"/>
          <w:szCs w:val="21"/>
        </w:rPr>
        <w:t>“</w:t>
      </w:r>
      <w:r w:rsidRPr="00DE04E6">
        <w:rPr>
          <w:rFonts w:ascii="Times New Roman" w:hAnsi="Times New Roman"/>
          <w:i/>
          <w:szCs w:val="21"/>
        </w:rPr>
        <w:t>Z</w:t>
      </w:r>
      <w:r w:rsidRPr="00DE04E6">
        <w:rPr>
          <w:rFonts w:ascii="宋体" w:hAnsi="宋体"/>
          <w:kern w:val="0"/>
          <w:szCs w:val="21"/>
        </w:rPr>
        <w:t>”</w:t>
      </w:r>
      <w:r w:rsidRPr="00DE04E6">
        <w:rPr>
          <w:rFonts w:ascii="Times New Roman" w:hAnsi="Times New Roman"/>
          <w:szCs w:val="21"/>
        </w:rPr>
        <w:t>）相连，另一端导线连接</w:t>
      </w:r>
      <w:r w:rsidRPr="00DE04E6">
        <w:rPr>
          <w:rFonts w:ascii="Times New Roman" w:hAnsi="Times New Roman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szCs w:val="21"/>
        </w:rPr>
        <w:t>次电路能将导线辨别开。</w:t>
      </w:r>
    </w:p>
    <w:p w:rsidR="00DE04E6" w:rsidRPr="00DE04E6" w:rsidP="00DE04E6" w14:paraId="08A7220D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pacing w:val="-6"/>
          <w:szCs w:val="21"/>
        </w:rPr>
      </w:pPr>
      <w:r w:rsidRPr="00DE04E6">
        <w:rPr>
          <w:rFonts w:ascii="Times New Roman" w:hAnsi="Times New Roman"/>
          <w:noProof/>
          <w:spacing w:val="-6"/>
          <w:szCs w:val="21"/>
        </w:rPr>
        <w:drawing>
          <wp:inline distT="0" distB="0" distL="0" distR="0">
            <wp:extent cx="1598212" cy="1458478"/>
            <wp:effectExtent l="0" t="0" r="2540" b="8890"/>
            <wp:docPr id="1451804350" name="图片 1451804350" descr="@@@095428be-660e-4f20-a3f1-54c3d3982d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3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02075" cy="146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0ED1FB8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 w:hint="eastAsia"/>
          <w:spacing w:val="-6"/>
          <w:szCs w:val="21"/>
        </w:rPr>
        <w:t>22</w:t>
      </w:r>
      <w:r w:rsidRPr="00DE04E6">
        <w:rPr>
          <w:rFonts w:ascii="Times New Roman" w:hAnsi="Times New Roman" w:hint="eastAsia"/>
          <w:bCs/>
          <w:szCs w:val="21"/>
        </w:rPr>
        <w:t xml:space="preserve">. </w:t>
      </w:r>
      <w:r w:rsidRPr="00DE04E6">
        <w:rPr>
          <w:rFonts w:ascii="Times New Roman" w:hAnsi="Times New Roman"/>
          <w:bCs/>
          <w:szCs w:val="21"/>
        </w:rPr>
        <w:t>某活动小组连接了如图所示的电路。</w:t>
      </w:r>
    </w:p>
    <w:p w:rsidR="00DE04E6" w:rsidRPr="00DE04E6" w:rsidP="00DE04E6" w14:paraId="28AC3E38" w14:textId="77777777">
      <w:pPr>
        <w:spacing w:line="360" w:lineRule="auto"/>
        <w:ind w:firstLine="3150" w:firstLineChars="15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419225" cy="1066800"/>
            <wp:effectExtent l="0" t="0" r="0" b="0"/>
            <wp:docPr id="100031" name="图片 100031" descr="@@@75827cdc-0b07-4e6f-9fb5-1bc47bc8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/>
          <w:bCs/>
          <w:szCs w:val="21"/>
        </w:rPr>
        <w:t>  </w:t>
      </w:r>
    </w:p>
    <w:p w:rsidR="00DE04E6" w:rsidRPr="00DE04E6" w:rsidP="00DE04E6" w14:paraId="72DBB6B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/>
          <w:bCs/>
          <w:szCs w:val="21"/>
        </w:rPr>
        <w:t>（</w:t>
      </w:r>
      <w:r w:rsidRPr="00DE04E6">
        <w:rPr>
          <w:rFonts w:ascii="Times New Roman" w:hAnsi="Times New Roman"/>
          <w:bCs/>
          <w:szCs w:val="21"/>
        </w:rPr>
        <w:t>1</w:t>
      </w:r>
      <w:r w:rsidRPr="00DE04E6">
        <w:rPr>
          <w:rFonts w:ascii="Times New Roman" w:hAnsi="Times New Roman"/>
          <w:bCs/>
          <w:szCs w:val="21"/>
        </w:rPr>
        <w:t>）在连接过程中，开关应该是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bCs/>
          <w:szCs w:val="21"/>
        </w:rPr>
        <w:t>（填</w:t>
      </w:r>
      <w:r w:rsidRPr="00DE04E6">
        <w:rPr>
          <w:rFonts w:ascii="宋体" w:hAnsi="宋体"/>
          <w:kern w:val="0"/>
          <w:szCs w:val="21"/>
        </w:rPr>
        <w:t>“断开”或“闭合”）的；</w:t>
      </w:r>
    </w:p>
    <w:p w:rsidR="00DE04E6" w:rsidRPr="00DE04E6" w:rsidP="00DE04E6" w14:paraId="71FCA806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DE04E6">
        <w:rPr>
          <w:rFonts w:ascii="Times New Roman" w:hAnsi="Times New Roman"/>
          <w:bCs/>
          <w:szCs w:val="21"/>
        </w:rPr>
        <w:t>（</w:t>
      </w:r>
      <w:r w:rsidRPr="00DE04E6">
        <w:rPr>
          <w:rFonts w:ascii="Times New Roman" w:hAnsi="Times New Roman"/>
          <w:bCs/>
          <w:szCs w:val="21"/>
        </w:rPr>
        <w:t>2</w:t>
      </w:r>
      <w:r w:rsidRPr="00DE04E6">
        <w:rPr>
          <w:rFonts w:ascii="Times New Roman" w:hAnsi="Times New Roman"/>
          <w:bCs/>
          <w:szCs w:val="21"/>
        </w:rPr>
        <w:t>）如果闭合开关，两个灯泡都将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 </w:t>
      </w:r>
      <w:r w:rsidRPr="00DE04E6">
        <w:rPr>
          <w:rFonts w:ascii="Times New Roman" w:hAnsi="Times New Roman"/>
          <w:bCs/>
          <w:szCs w:val="21"/>
        </w:rPr>
        <w:t>（填</w:t>
      </w:r>
      <w:r w:rsidRPr="00DE04E6">
        <w:rPr>
          <w:rFonts w:ascii="宋体" w:hAnsi="宋体"/>
          <w:kern w:val="0"/>
          <w:szCs w:val="21"/>
        </w:rPr>
        <w:t>“正常发光”或“不发光”）</w:t>
      </w:r>
      <w:r w:rsidRPr="00DE04E6">
        <w:rPr>
          <w:rFonts w:ascii="Times New Roman" w:hAnsi="Times New Roman"/>
          <w:bCs/>
          <w:szCs w:val="21"/>
        </w:rPr>
        <w:t>，出现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</w:t>
      </w:r>
      <w:r w:rsidRPr="00DE04E6">
        <w:rPr>
          <w:rFonts w:ascii="Times New Roman" w:hAnsi="Times New Roman"/>
          <w:bCs/>
          <w:szCs w:val="21"/>
        </w:rPr>
        <w:t>（</w:t>
      </w:r>
      <w:r w:rsidRPr="00DE04E6">
        <w:rPr>
          <w:rFonts w:ascii="宋体" w:hAnsi="宋体"/>
          <w:kern w:val="0"/>
          <w:szCs w:val="21"/>
        </w:rPr>
        <w:t>填“断路”或“短路”）现象；</w:t>
      </w:r>
    </w:p>
    <w:p w:rsidR="00DE04E6" w:rsidRPr="00DE04E6" w:rsidP="00DE04E6" w14:paraId="04C6D49C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bCs/>
          <w:szCs w:val="21"/>
        </w:rPr>
      </w:pPr>
      <w:r w:rsidRPr="00DE04E6">
        <w:rPr>
          <w:rFonts w:ascii="Times New Roman" w:hAnsi="Times New Roman"/>
          <w:bCs/>
          <w:szCs w:val="21"/>
        </w:rPr>
        <w:t>（</w:t>
      </w:r>
      <w:r w:rsidRPr="00DE04E6">
        <w:rPr>
          <w:rFonts w:ascii="Times New Roman" w:hAnsi="Times New Roman"/>
          <w:bCs/>
          <w:szCs w:val="21"/>
        </w:rPr>
        <w:t>3</w:t>
      </w:r>
      <w:r w:rsidRPr="00DE04E6">
        <w:rPr>
          <w:rFonts w:ascii="Times New Roman" w:hAnsi="Times New Roman"/>
          <w:bCs/>
          <w:szCs w:val="21"/>
        </w:rPr>
        <w:t>）发现问题后，甲同学想将电路全部拆散，重新连接，乙同学认为只需拆除</w:t>
      </w:r>
      <w:r w:rsidRPr="00DE04E6">
        <w:rPr>
          <w:rFonts w:ascii="Times New Roman" w:hAnsi="Times New Roman"/>
          <w:bCs/>
          <w:szCs w:val="21"/>
        </w:rPr>
        <w:t>c</w:t>
      </w:r>
      <w:r w:rsidRPr="00DE04E6">
        <w:rPr>
          <w:rFonts w:ascii="Times New Roman" w:hAnsi="Times New Roman"/>
          <w:bCs/>
          <w:szCs w:val="21"/>
        </w:rPr>
        <w:t>这一根导线，就能改成两灯</w:t>
      </w:r>
      <w:r w:rsidRPr="00DE04E6">
        <w:rPr>
          <w:rFonts w:ascii="Times New Roman" w:hAnsi="Times New Roman"/>
          <w:bCs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bCs/>
          <w:szCs w:val="21"/>
        </w:rPr>
        <w:t>（选</w:t>
      </w:r>
      <w:r w:rsidRPr="00DE04E6">
        <w:rPr>
          <w:rFonts w:ascii="宋体" w:hAnsi="宋体"/>
          <w:kern w:val="0"/>
          <w:szCs w:val="21"/>
        </w:rPr>
        <w:t>填“串联”或“并联”）的正确</w:t>
      </w:r>
      <w:r w:rsidRPr="00DE04E6">
        <w:rPr>
          <w:rFonts w:ascii="Times New Roman" w:hAnsi="Times New Roman"/>
          <w:bCs/>
          <w:szCs w:val="21"/>
        </w:rPr>
        <w:t>电路。</w:t>
      </w:r>
    </w:p>
    <w:p w:rsidR="00DE04E6" w:rsidRPr="00DE04E6" w:rsidP="00DE04E6" w14:paraId="5AD723D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DE04E6">
        <w:rPr>
          <w:rFonts w:ascii="Times New Roman" w:eastAsia="黑体" w:hAnsi="Times New Roman"/>
          <w:b/>
          <w:szCs w:val="21"/>
        </w:rPr>
        <w:t>三、解答题（共</w:t>
      </w:r>
      <w:r w:rsidRPr="00DE04E6">
        <w:rPr>
          <w:rFonts w:ascii="Times New Roman" w:eastAsia="黑体" w:hAnsi="Times New Roman"/>
          <w:b/>
          <w:szCs w:val="21"/>
        </w:rPr>
        <w:t>4</w:t>
      </w:r>
      <w:r w:rsidRPr="00DE04E6">
        <w:rPr>
          <w:rFonts w:ascii="Times New Roman" w:eastAsia="黑体" w:hAnsi="Times New Roman" w:hint="eastAsia"/>
          <w:b/>
          <w:szCs w:val="21"/>
        </w:rPr>
        <w:t>6</w:t>
      </w:r>
      <w:r w:rsidRPr="00DE04E6">
        <w:rPr>
          <w:rFonts w:ascii="Times New Roman" w:eastAsia="黑体" w:hAnsi="Times New Roman" w:hint="eastAsia"/>
          <w:b/>
          <w:szCs w:val="21"/>
        </w:rPr>
        <w:t>分</w:t>
      </w:r>
      <w:r w:rsidRPr="00DE04E6">
        <w:rPr>
          <w:rFonts w:ascii="Times New Roman" w:eastAsia="黑体" w:hAnsi="Times New Roman"/>
          <w:b/>
          <w:szCs w:val="21"/>
        </w:rPr>
        <w:t>。</w:t>
      </w:r>
      <w:r w:rsidRPr="00DE04E6">
        <w:rPr>
          <w:rFonts w:ascii="Times New Roman" w:eastAsia="黑体" w:hAnsi="Times New Roman"/>
          <w:b/>
          <w:szCs w:val="21"/>
        </w:rPr>
        <w:t>2</w:t>
      </w:r>
      <w:r w:rsidRPr="00DE04E6">
        <w:rPr>
          <w:rFonts w:ascii="Times New Roman" w:eastAsia="黑体" w:hAnsi="Times New Roman" w:hint="eastAsia"/>
          <w:b/>
          <w:szCs w:val="21"/>
        </w:rPr>
        <w:t>3</w:t>
      </w:r>
      <w:r w:rsidRPr="00DE04E6">
        <w:rPr>
          <w:rFonts w:ascii="Times New Roman" w:eastAsia="黑体" w:hAnsi="Times New Roman"/>
          <w:b/>
          <w:szCs w:val="21"/>
        </w:rPr>
        <w:t>题</w:t>
      </w:r>
      <w:r w:rsidRPr="00DE04E6">
        <w:rPr>
          <w:rFonts w:ascii="Times New Roman" w:eastAsia="黑体" w:hAnsi="Times New Roman"/>
          <w:b/>
          <w:szCs w:val="21"/>
        </w:rPr>
        <w:t>6</w:t>
      </w:r>
      <w:r w:rsidRPr="00DE04E6">
        <w:rPr>
          <w:rFonts w:ascii="Times New Roman" w:eastAsia="黑体" w:hAnsi="Times New Roman"/>
          <w:b/>
          <w:szCs w:val="21"/>
        </w:rPr>
        <w:t>分，</w:t>
      </w:r>
      <w:r w:rsidRPr="00DE04E6">
        <w:rPr>
          <w:rFonts w:ascii="Times New Roman" w:eastAsia="黑体" w:hAnsi="Times New Roman"/>
          <w:b/>
          <w:szCs w:val="21"/>
        </w:rPr>
        <w:t>2</w:t>
      </w:r>
      <w:r w:rsidRPr="00DE04E6">
        <w:rPr>
          <w:rFonts w:ascii="Times New Roman" w:eastAsia="黑体" w:hAnsi="Times New Roman" w:hint="eastAsia"/>
          <w:b/>
          <w:szCs w:val="21"/>
        </w:rPr>
        <w:t>7</w:t>
      </w:r>
      <w:r w:rsidRPr="00DE04E6">
        <w:rPr>
          <w:rFonts w:ascii="Times New Roman" w:eastAsia="黑体" w:hAnsi="Times New Roman"/>
          <w:b/>
          <w:szCs w:val="21"/>
        </w:rPr>
        <w:t>、</w:t>
      </w:r>
      <w:r w:rsidRPr="00DE04E6">
        <w:rPr>
          <w:rFonts w:ascii="Times New Roman" w:eastAsia="黑体" w:hAnsi="Times New Roman"/>
          <w:b/>
          <w:szCs w:val="21"/>
        </w:rPr>
        <w:t>2</w:t>
      </w:r>
      <w:r w:rsidRPr="00DE04E6">
        <w:rPr>
          <w:rFonts w:ascii="Times New Roman" w:eastAsia="黑体" w:hAnsi="Times New Roman" w:hint="eastAsia"/>
          <w:b/>
          <w:szCs w:val="21"/>
        </w:rPr>
        <w:t>8</w:t>
      </w:r>
      <w:r w:rsidRPr="00DE04E6">
        <w:rPr>
          <w:rFonts w:ascii="Times New Roman" w:eastAsia="黑体" w:hAnsi="Times New Roman"/>
          <w:b/>
          <w:szCs w:val="21"/>
        </w:rPr>
        <w:t>题每题</w:t>
      </w:r>
      <w:r w:rsidRPr="00DE04E6">
        <w:rPr>
          <w:rFonts w:ascii="Times New Roman" w:eastAsia="黑体" w:hAnsi="Times New Roman" w:hint="eastAsia"/>
          <w:b/>
          <w:szCs w:val="21"/>
        </w:rPr>
        <w:t>7</w:t>
      </w:r>
      <w:r w:rsidRPr="00DE04E6">
        <w:rPr>
          <w:rFonts w:ascii="Times New Roman" w:eastAsia="黑体" w:hAnsi="Times New Roman"/>
          <w:b/>
          <w:szCs w:val="21"/>
        </w:rPr>
        <w:t>分，其余每空</w:t>
      </w:r>
      <w:r w:rsidRPr="00DE04E6">
        <w:rPr>
          <w:rFonts w:ascii="Times New Roman" w:eastAsia="黑体" w:hAnsi="Times New Roman"/>
          <w:b/>
          <w:szCs w:val="21"/>
        </w:rPr>
        <w:t>1</w:t>
      </w:r>
      <w:r w:rsidRPr="00DE04E6">
        <w:rPr>
          <w:rFonts w:ascii="Times New Roman" w:eastAsia="黑体" w:hAnsi="Times New Roman"/>
          <w:b/>
          <w:szCs w:val="21"/>
        </w:rPr>
        <w:t>分。计算题第</w:t>
      </w:r>
      <w:r w:rsidRPr="00DE04E6">
        <w:rPr>
          <w:rFonts w:ascii="Times New Roman" w:eastAsia="黑体" w:hAnsi="Times New Roman"/>
          <w:b/>
          <w:szCs w:val="21"/>
        </w:rPr>
        <w:t>2</w:t>
      </w:r>
      <w:r w:rsidRPr="00DE04E6">
        <w:rPr>
          <w:rFonts w:ascii="Times New Roman" w:eastAsia="黑体" w:hAnsi="Times New Roman" w:hint="eastAsia"/>
          <w:b/>
          <w:szCs w:val="21"/>
        </w:rPr>
        <w:t>7</w:t>
      </w:r>
      <w:r w:rsidRPr="00DE04E6">
        <w:rPr>
          <w:rFonts w:ascii="Times New Roman" w:eastAsia="黑体" w:hAnsi="Times New Roman"/>
          <w:b/>
          <w:szCs w:val="21"/>
        </w:rPr>
        <w:t>、</w:t>
      </w:r>
      <w:r w:rsidRPr="00DE04E6">
        <w:rPr>
          <w:rFonts w:ascii="Times New Roman" w:eastAsia="黑体" w:hAnsi="Times New Roman"/>
          <w:b/>
          <w:szCs w:val="21"/>
        </w:rPr>
        <w:t>2</w:t>
      </w:r>
      <w:r w:rsidRPr="00DE04E6">
        <w:rPr>
          <w:rFonts w:ascii="Times New Roman" w:eastAsia="黑体" w:hAnsi="Times New Roman" w:hint="eastAsia"/>
          <w:b/>
          <w:szCs w:val="21"/>
        </w:rPr>
        <w:t>8</w:t>
      </w:r>
      <w:r w:rsidRPr="00DE04E6">
        <w:rPr>
          <w:rFonts w:ascii="Times New Roman" w:eastAsia="黑体" w:hAnsi="Times New Roman"/>
          <w:b/>
          <w:szCs w:val="21"/>
        </w:rPr>
        <w:t>题要求写出必要的文字说明、公式和演算过程）</w:t>
      </w:r>
    </w:p>
    <w:p w:rsidR="00DE04E6" w:rsidRPr="00DE04E6" w:rsidP="00DE04E6" w14:paraId="0A86A74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 xml:space="preserve">23. </w:t>
      </w:r>
      <w:r w:rsidRPr="00DE04E6">
        <w:rPr>
          <w:rFonts w:ascii="Times New Roman" w:hAnsi="Times New Roman" w:hint="eastAsia"/>
          <w:szCs w:val="21"/>
        </w:rPr>
        <w:t>按要求作图。</w:t>
      </w:r>
    </w:p>
    <w:p w:rsidR="00DE04E6" w:rsidRPr="00DE04E6" w:rsidP="00DE04E6" w14:paraId="6ACD17A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>（</w:t>
      </w:r>
      <w:r w:rsidRPr="00DE04E6">
        <w:rPr>
          <w:rFonts w:ascii="Times New Roman" w:hAnsi="Times New Roman" w:hint="eastAsia"/>
          <w:szCs w:val="21"/>
        </w:rPr>
        <w:t>1</w:t>
      </w:r>
      <w:r w:rsidRPr="00DE04E6">
        <w:rPr>
          <w:rFonts w:ascii="Times New Roman" w:hAnsi="Times New Roman" w:hint="eastAsia"/>
          <w:szCs w:val="21"/>
        </w:rPr>
        <w:t>）</w:t>
      </w:r>
      <w:r w:rsidRPr="00DE04E6">
        <w:rPr>
          <w:rFonts w:ascii="Times New Roman" w:hAnsi="Times New Roman"/>
          <w:szCs w:val="21"/>
        </w:rPr>
        <w:t>如图所示是未完成连接的实物电路，请在图中用笔画线代替导线按要求完成电路连接。要求：两灯串联，电压表测量小灯泡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2</w:t>
      </w:r>
      <w:r w:rsidRPr="00DE04E6">
        <w:rPr>
          <w:rFonts w:ascii="Times New Roman" w:hAnsi="Times New Roman"/>
          <w:szCs w:val="21"/>
        </w:rPr>
        <w:t>两端电压，导线不能交叉。</w:t>
      </w:r>
    </w:p>
    <w:p w:rsidR="00DE04E6" w:rsidRPr="00DE04E6" w:rsidP="00DE04E6" w14:paraId="591143F9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1661823" cy="1405561"/>
            <wp:effectExtent l="0" t="0" r="0" b="4445"/>
            <wp:docPr id="100003" name="图片 100003" descr="@@@f0f7f65a-5610-443d-bac0-50e1127c5e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41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 w:hint="eastAsia"/>
          <w:szCs w:val="21"/>
        </w:rPr>
        <w:t xml:space="preserve">     </w:t>
      </w:r>
    </w:p>
    <w:p w:rsidR="00DE04E6" w:rsidRPr="00DE04E6" w:rsidP="00DE04E6" w14:paraId="06698D4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 w:hint="eastAsia"/>
          <w:szCs w:val="21"/>
        </w:rPr>
        <w:t>（</w:t>
      </w:r>
      <w:r w:rsidRPr="00DE04E6">
        <w:rPr>
          <w:rFonts w:ascii="Times New Roman" w:hAnsi="Times New Roman" w:hint="eastAsia"/>
          <w:szCs w:val="21"/>
        </w:rPr>
        <w:t>2</w:t>
      </w:r>
      <w:r w:rsidRPr="00DE04E6">
        <w:rPr>
          <w:rFonts w:ascii="Times New Roman" w:hAnsi="Times New Roman" w:hint="eastAsia"/>
          <w:szCs w:val="21"/>
        </w:rPr>
        <w:t>）</w:t>
      </w:r>
      <w:r w:rsidRPr="00DE04E6">
        <w:rPr>
          <w:rFonts w:ascii="Times New Roman" w:hAnsi="Times New Roman"/>
          <w:szCs w:val="21"/>
        </w:rPr>
        <w:t>在如图所示的电路中，根据标出的电流方向，选用电源、电流表、电压表三个元件符号中的两个，分别填进电路图的空缺处，填进后要求灯泡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1</w:t>
      </w:r>
      <w:r w:rsidRPr="00DE04E6">
        <w:rPr>
          <w:rFonts w:ascii="Times New Roman" w:hAnsi="Times New Roman"/>
          <w:szCs w:val="21"/>
        </w:rPr>
        <w:t>和</w:t>
      </w:r>
      <w:r w:rsidRPr="00DE04E6">
        <w:rPr>
          <w:rFonts w:ascii="Times New Roman" w:hAnsi="Times New Roman"/>
          <w:szCs w:val="21"/>
        </w:rPr>
        <w:t>L</w:t>
      </w:r>
      <w:r w:rsidRPr="00DE04E6">
        <w:rPr>
          <w:rFonts w:ascii="Times New Roman" w:hAnsi="Times New Roman"/>
          <w:szCs w:val="21"/>
          <w:vertAlign w:val="subscript"/>
        </w:rPr>
        <w:t>2</w:t>
      </w:r>
      <w:r w:rsidRPr="00DE04E6">
        <w:rPr>
          <w:rFonts w:ascii="Times New Roman" w:hAnsi="Times New Roman"/>
          <w:szCs w:val="21"/>
        </w:rPr>
        <w:t>并联。</w:t>
      </w:r>
    </w:p>
    <w:p w:rsidR="00DE04E6" w:rsidRPr="00DE04E6" w:rsidP="00DE04E6" w14:paraId="1A5DFD97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szCs w:val="21"/>
        </w:rPr>
      </w:pPr>
      <w:r w:rsidRPr="00DE04E6">
        <w:rPr>
          <w:rFonts w:ascii="Times New Roman" w:hAnsi="Times New Roman"/>
          <w:noProof/>
          <w:szCs w:val="21"/>
        </w:rPr>
        <w:drawing>
          <wp:inline distT="0" distB="0" distL="0" distR="0">
            <wp:extent cx="1423284" cy="1055985"/>
            <wp:effectExtent l="0" t="0" r="5715" b="0"/>
            <wp:docPr id="626514446" name="图片 626514446" descr="@@@b352f849-e521-42e0-b49e-3f55f93b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144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26641" cy="105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/>
          <w:szCs w:val="21"/>
        </w:rPr>
        <w:t>  </w:t>
      </w:r>
      <w:r w:rsidRPr="00DE04E6">
        <w:rPr>
          <w:rFonts w:ascii="Times New Roman" w:hAnsi="Times New Roman" w:hint="eastAsia"/>
          <w:szCs w:val="21"/>
        </w:rPr>
        <w:t xml:space="preserve">       </w:t>
      </w:r>
    </w:p>
    <w:p w:rsidR="00DE04E6" w:rsidRPr="00DE04E6" w:rsidP="00DE04E6" w14:paraId="22D65C0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>24</w:t>
      </w:r>
      <w:r w:rsidRPr="00DE04E6">
        <w:rPr>
          <w:rFonts w:ascii="Times New Roman" w:hAnsi="Times New Roman"/>
          <w:kern w:val="0"/>
          <w:szCs w:val="21"/>
        </w:rPr>
        <w:t>．小华只利用两节新的干电池，一个电压</w:t>
      </w:r>
      <w:r w:rsidRPr="00DE04E6">
        <w:rPr>
          <w:rFonts w:ascii="宋体" w:hAnsi="宋体"/>
          <w:kern w:val="0"/>
          <w:szCs w:val="21"/>
        </w:rPr>
        <w:t>表，“</w:t>
      </w:r>
      <w:r>
        <w:rPr>
          <w:rFonts w:ascii="Times New Roman" w:hAnsi="Times New Roman"/>
          <w:kern w:val="0"/>
          <w:szCs w:val="21"/>
        </w:rPr>
        <w:object>
          <v:shape id="_x0000_i1033" type="#_x0000_t75" alt="eqId131776ed0ff557b72cb47e7b98f9465d" style="width:48.6pt;height:12.6pt" o:ole="">
            <v:imagedata r:id="rId39" o:title="eqId131776ed0ff557b72cb47e7b98f9465d"/>
          </v:shape>
          <o:OLEObject Type="Embed" ProgID="Equation.DSMT4" ShapeID="_x0000_i1033" DrawAspect="Content" ObjectID="_1814264857" r:id="rId40"/>
        </w:object>
      </w:r>
      <w:r w:rsidRPr="00DE04E6">
        <w:rPr>
          <w:rFonts w:ascii="宋体" w:hAnsi="宋体"/>
          <w:kern w:val="0"/>
          <w:szCs w:val="21"/>
        </w:rPr>
        <w:t>”的灯，“</w:t>
      </w:r>
      <w:r>
        <w:rPr>
          <w:rFonts w:ascii="Times New Roman" w:hAnsi="Times New Roman"/>
          <w:kern w:val="0"/>
          <w:szCs w:val="21"/>
        </w:rPr>
        <w:object>
          <v:shape id="_x0000_i1034" type="#_x0000_t75" alt="eqIdf1d1a81ffe06063f08cbfedfb6282d3f" style="width:48.6pt;height:12.6pt" o:ole="">
            <v:imagedata r:id="rId41" o:title="eqIdf1d1a81ffe06063f08cbfedfb6282d3f"/>
          </v:shape>
          <o:OLEObject Type="Embed" ProgID="Equation.DSMT4" ShapeID="_x0000_i1034" DrawAspect="Content" ObjectID="_1814264858" r:id="rId42"/>
        </w:object>
      </w:r>
      <w:r w:rsidRPr="00DE04E6">
        <w:rPr>
          <w:rFonts w:ascii="宋体" w:hAnsi="宋体"/>
          <w:kern w:val="0"/>
          <w:szCs w:val="21"/>
        </w:rPr>
        <w:t>”的</w:t>
      </w:r>
      <w:r w:rsidRPr="00DE04E6">
        <w:rPr>
          <w:rFonts w:ascii="Times New Roman" w:hAnsi="Times New Roman"/>
          <w:kern w:val="0"/>
          <w:szCs w:val="21"/>
        </w:rPr>
        <w:t>灯一个额定电压为</w:t>
      </w:r>
      <w:r>
        <w:rPr>
          <w:rFonts w:ascii="Times New Roman" w:hAnsi="Times New Roman"/>
          <w:kern w:val="0"/>
          <w:szCs w:val="21"/>
        </w:rPr>
        <w:object>
          <v:shape id="_x0000_i1035" type="#_x0000_t75" alt="eqId4d64b26bd3eaeebadf07fef49e260282" style="width:16.35pt;height:12.6pt" o:ole="">
            <v:imagedata r:id="rId43" o:title="eqId4d64b26bd3eaeebadf07fef49e260282"/>
          </v:shape>
          <o:OLEObject Type="Embed" ProgID="Equation.DSMT4" ShapeID="_x0000_i1035" DrawAspect="Content" ObjectID="_1814264859" r:id="rId44"/>
        </w:object>
      </w:r>
      <w:r w:rsidRPr="00DE04E6">
        <w:rPr>
          <w:rFonts w:ascii="Times New Roman" w:hAnsi="Times New Roman"/>
          <w:kern w:val="0"/>
          <w:szCs w:val="21"/>
        </w:rPr>
        <w:t>的小风扇，开关和导线若干，探究串联电路的电压特点。</w:t>
      </w:r>
    </w:p>
    <w:p w:rsidR="00DE04E6" w:rsidRPr="00DE04E6" w:rsidP="00DE04E6" w14:paraId="14964288" w14:textId="77777777">
      <w:pPr>
        <w:spacing w:after="120"/>
        <w:ind w:firstLine="1050" w:firstLineChars="500"/>
        <w:rPr>
          <w:rFonts w:ascii="Times New Roman" w:hAnsi="Times New Roman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216550" cy="1076321"/>
            <wp:effectExtent l="0" t="0" r="3175" b="0"/>
            <wp:docPr id="888741482" name="图片 888741482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1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219" cy="1085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 w:hint="eastAsia"/>
          <w:kern w:val="0"/>
          <w:szCs w:val="21"/>
        </w:rPr>
        <w:t xml:space="preserve">       </w:t>
      </w: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669540" cy="850790"/>
            <wp:effectExtent l="0" t="0" r="0" b="6985"/>
            <wp:docPr id="636951304" name="图片 636951304" descr="@@@58f1881e-503a-46d5-a354-8e71616f37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 cstate="hq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28" cy="85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4E6" w:rsidRPr="00DE04E6" w:rsidP="00DE04E6" w14:paraId="63830CC8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>甲</w:t>
      </w:r>
      <w:r w:rsidRPr="00DE04E6">
        <w:rPr>
          <w:rFonts w:ascii="Times New Roman" w:hAnsi="Times New Roman" w:hint="eastAsia"/>
          <w:kern w:val="0"/>
          <w:szCs w:val="21"/>
        </w:rPr>
        <w:t xml:space="preserve">                          </w:t>
      </w:r>
      <w:r w:rsidRPr="00DE04E6">
        <w:rPr>
          <w:rFonts w:ascii="Times New Roman" w:hAnsi="Times New Roman" w:hint="eastAsia"/>
          <w:kern w:val="0"/>
          <w:szCs w:val="21"/>
        </w:rPr>
        <w:t>乙</w:t>
      </w:r>
      <w:r w:rsidRPr="00DE04E6">
        <w:rPr>
          <w:rFonts w:ascii="Times New Roman" w:hAnsi="Times New Roman" w:hint="eastAsia"/>
          <w:kern w:val="0"/>
          <w:szCs w:val="21"/>
        </w:rPr>
        <w:t xml:space="preserve">               </w:t>
      </w:r>
      <w:r w:rsidRPr="00DE04E6">
        <w:rPr>
          <w:rFonts w:ascii="Times New Roman" w:hAnsi="Times New Roman" w:hint="eastAsia"/>
          <w:kern w:val="0"/>
          <w:szCs w:val="21"/>
        </w:rPr>
        <w:t>丙</w:t>
      </w:r>
    </w:p>
    <w:p w:rsidR="00DE04E6" w:rsidRPr="00DE04E6" w:rsidP="00DE04E6" w14:paraId="358E496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1</w:t>
      </w:r>
      <w:r w:rsidRPr="00DE04E6">
        <w:rPr>
          <w:rFonts w:ascii="Times New Roman" w:hAnsi="Times New Roman" w:hint="eastAsia"/>
          <w:kern w:val="0"/>
          <w:szCs w:val="21"/>
        </w:rPr>
        <w:t>）</w:t>
      </w:r>
      <w:r w:rsidRPr="00DE04E6">
        <w:rPr>
          <w:rFonts w:ascii="Times New Roman" w:hAnsi="Times New Roman"/>
          <w:kern w:val="0"/>
          <w:szCs w:val="21"/>
        </w:rPr>
        <w:t>闭合开关前，小华发现电压表指针如图</w:t>
      </w:r>
      <w:r w:rsidRPr="00DE04E6">
        <w:rPr>
          <w:rFonts w:ascii="Times New Roman" w:hAnsi="Times New Roman" w:hint="eastAsia"/>
          <w:kern w:val="0"/>
          <w:szCs w:val="21"/>
        </w:rPr>
        <w:t>乙</w:t>
      </w:r>
      <w:r w:rsidRPr="00DE04E6">
        <w:rPr>
          <w:rFonts w:ascii="Times New Roman" w:hAnsi="Times New Roman"/>
          <w:kern w:val="0"/>
          <w:szCs w:val="21"/>
        </w:rPr>
        <w:t>所示，他必须进行的操作是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E04E6">
        <w:rPr>
          <w:rFonts w:ascii="Times New Roman" w:hAnsi="Times New Roman"/>
          <w:kern w:val="0"/>
          <w:szCs w:val="21"/>
        </w:rPr>
        <w:t>；如果在闭合开关后，电压表指针如</w:t>
      </w:r>
      <w:r w:rsidRPr="00DE04E6">
        <w:rPr>
          <w:rFonts w:ascii="Times New Roman" w:hAnsi="Times New Roman" w:hint="eastAsia"/>
          <w:kern w:val="0"/>
          <w:szCs w:val="21"/>
        </w:rPr>
        <w:t>乙</w:t>
      </w:r>
      <w:r w:rsidRPr="00DE04E6">
        <w:rPr>
          <w:rFonts w:ascii="Times New Roman" w:hAnsi="Times New Roman"/>
          <w:kern w:val="0"/>
          <w:szCs w:val="21"/>
        </w:rPr>
        <w:t>所示，则原因是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    </w:t>
      </w:r>
      <w:r w:rsidRPr="00DE04E6">
        <w:rPr>
          <w:rFonts w:ascii="Times New Roman" w:hAnsi="Times New Roman"/>
          <w:kern w:val="0"/>
          <w:szCs w:val="21"/>
        </w:rPr>
        <w:t>。</w:t>
      </w:r>
    </w:p>
    <w:p w:rsidR="00DE04E6" w:rsidRPr="00DE04E6" w:rsidP="00DE04E6" w14:paraId="2EA2816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）调整完毕后，闭合开关，两灯均不亮，电压表示数为</w:t>
      </w:r>
      <w:r>
        <w:rPr>
          <w:rFonts w:ascii="Times New Roman" w:hAnsi="Times New Roman"/>
          <w:kern w:val="0"/>
          <w:szCs w:val="21"/>
        </w:rPr>
        <w:object>
          <v:shape id="_x0000_i1036" type="#_x0000_t75" alt="eqId4d64b26bd3eaeebadf07fef49e260282" style="width:16.35pt;height:12.6pt" o:ole="">
            <v:imagedata r:id="rId43" o:title="eqId4d64b26bd3eaeebadf07fef49e260282"/>
          </v:shape>
          <o:OLEObject Type="Embed" ProgID="Equation.DSMT4" ShapeID="_x0000_i1036" DrawAspect="Content" ObjectID="_1814264860" r:id="rId47"/>
        </w:object>
      </w:r>
      <w:r w:rsidRPr="00DE04E6">
        <w:rPr>
          <w:rFonts w:ascii="Times New Roman" w:hAnsi="Times New Roman"/>
          <w:kern w:val="0"/>
          <w:szCs w:val="21"/>
        </w:rPr>
        <w:t>，若只有一处故障，出现上述现象的原因可能是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2B4A505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）排除故障后，测得电压表示数如图</w:t>
      </w:r>
      <w:r w:rsidRPr="00DE04E6">
        <w:rPr>
          <w:rFonts w:ascii="Times New Roman" w:hAnsi="Times New Roman" w:hint="eastAsia"/>
          <w:kern w:val="0"/>
          <w:szCs w:val="21"/>
        </w:rPr>
        <w:t>丙</w:t>
      </w:r>
      <w:r w:rsidRPr="00DE04E6">
        <w:rPr>
          <w:rFonts w:ascii="Times New Roman" w:hAnsi="Times New Roman"/>
          <w:kern w:val="0"/>
          <w:szCs w:val="21"/>
        </w:rPr>
        <w:t>所示，则</w:t>
      </w:r>
      <w:r w:rsidRPr="00DE04E6">
        <w:rPr>
          <w:rFonts w:ascii="Times New Roman" w:hAnsi="Times New Roman"/>
          <w:i/>
          <w:kern w:val="0"/>
          <w:szCs w:val="21"/>
        </w:rPr>
        <w:t>AB</w:t>
      </w:r>
      <w:r w:rsidRPr="00DE04E6">
        <w:rPr>
          <w:rFonts w:ascii="Times New Roman" w:hAnsi="Times New Roman"/>
          <w:kern w:val="0"/>
          <w:szCs w:val="21"/>
        </w:rPr>
        <w:t>两点间电压</w:t>
      </w:r>
      <w:r>
        <w:rPr>
          <w:rFonts w:ascii="Times New Roman" w:hAnsi="Times New Roman"/>
          <w:kern w:val="0"/>
          <w:szCs w:val="21"/>
        </w:rPr>
        <w:object>
          <v:shape id="_x0000_i1037" type="#_x0000_t75" alt="eqId606293350eaae655773448cd18783b5f" style="width:21.95pt;height:16.35pt" o:ole="">
            <v:imagedata r:id="rId48" o:title="eqId606293350eaae655773448cd18783b5f"/>
          </v:shape>
          <o:OLEObject Type="Embed" ProgID="Equation.DSMT4" ShapeID="_x0000_i1037" DrawAspect="Content" ObjectID="_1814264861" r:id="rId49"/>
        </w:objec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DE04E6">
        <w:rPr>
          <w:rFonts w:ascii="Times New Roman" w:hAnsi="Times New Roman"/>
          <w:kern w:val="0"/>
          <w:szCs w:val="21"/>
        </w:rPr>
        <w:t>V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5CF8D4D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4</w:t>
      </w:r>
      <w:r w:rsidRPr="00DE04E6">
        <w:rPr>
          <w:rFonts w:ascii="Times New Roman" w:hAnsi="Times New Roman"/>
          <w:kern w:val="0"/>
          <w:szCs w:val="21"/>
        </w:rPr>
        <w:t>）为了简化操作步骤，小华仅将电压表一侧的导线从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kern w:val="0"/>
          <w:szCs w:val="21"/>
        </w:rPr>
        <w:t>点改至</w:t>
      </w:r>
      <w:r w:rsidRPr="00DE04E6">
        <w:rPr>
          <w:rFonts w:ascii="Times New Roman" w:hAnsi="Times New Roman"/>
          <w:i/>
          <w:kern w:val="0"/>
          <w:szCs w:val="21"/>
        </w:rPr>
        <w:t>C</w:t>
      </w:r>
      <w:r w:rsidRPr="00DE04E6">
        <w:rPr>
          <w:rFonts w:ascii="Times New Roman" w:hAnsi="Times New Roman"/>
          <w:kern w:val="0"/>
          <w:szCs w:val="21"/>
        </w:rPr>
        <w:t>点，记录测得的电压</w:t>
      </w:r>
      <w:r>
        <w:rPr>
          <w:rFonts w:ascii="Times New Roman" w:hAnsi="Times New Roman"/>
          <w:kern w:val="0"/>
          <w:szCs w:val="21"/>
        </w:rPr>
        <w:object>
          <v:shape id="_x0000_i1038" type="#_x0000_t75" alt="eqIdf833a7beb83820ecede0234c671f1878" style="width:14.05pt;height:15.45pt" o:ole="">
            <v:imagedata r:id="rId50" o:title="eqIdf833a7beb83820ecede0234c671f1878"/>
          </v:shape>
          <o:OLEObject Type="Embed" ProgID="Equation.DSMT4" ShapeID="_x0000_i1038" DrawAspect="Content" ObjectID="_1814264862" r:id="rId51"/>
        </w:object>
      </w:r>
      <w:r w:rsidRPr="00DE04E6">
        <w:rPr>
          <w:rFonts w:ascii="Times New Roman" w:hAnsi="Times New Roman"/>
          <w:kern w:val="0"/>
          <w:szCs w:val="21"/>
        </w:rPr>
        <w:t>，再将另一侧导线从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kern w:val="0"/>
          <w:szCs w:val="21"/>
        </w:rPr>
        <w:t>，记录测得电压</w:t>
      </w:r>
      <w:r>
        <w:rPr>
          <w:rFonts w:ascii="Times New Roman" w:hAnsi="Times New Roman"/>
          <w:kern w:val="0"/>
          <w:szCs w:val="21"/>
        </w:rPr>
        <w:object>
          <v:shape id="_x0000_i1039" type="#_x0000_t75" alt="eqId1121190db07ad1d64015a3dc4873d65d" style="width:13.1pt;height:16.35pt" o:ole="">
            <v:imagedata r:id="rId52" o:title="eqId1121190db07ad1d64015a3dc4873d65d"/>
          </v:shape>
          <o:OLEObject Type="Embed" ProgID="Equation.DSMT4" ShapeID="_x0000_i1039" DrawAspect="Content" ObjectID="_1814264863" r:id="rId53"/>
        </w:object>
      </w:r>
      <w:r w:rsidRPr="00DE04E6">
        <w:rPr>
          <w:rFonts w:ascii="Times New Roman" w:hAnsi="Times New Roman"/>
          <w:kern w:val="0"/>
          <w:szCs w:val="21"/>
        </w:rPr>
        <w:t>，比较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DE04E6">
        <w:rPr>
          <w:rFonts w:ascii="Times New Roman" w:hAnsi="Times New Roman"/>
          <w:kern w:val="0"/>
          <w:szCs w:val="21"/>
        </w:rPr>
        <w:t>两者的关系，可以初步得出串联电路的电压特点；</w:t>
      </w:r>
    </w:p>
    <w:p w:rsidR="00DE04E6" w:rsidRPr="00DE04E6" w:rsidP="00DE04E6" w14:paraId="510B62D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5</w:t>
      </w:r>
      <w:r w:rsidRPr="00DE04E6">
        <w:rPr>
          <w:rFonts w:ascii="Times New Roman" w:hAnsi="Times New Roman"/>
          <w:kern w:val="0"/>
          <w:szCs w:val="21"/>
        </w:rPr>
        <w:t>）为了使结论具有普遍性，利用现有器材，下一步的操作是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DE04E6">
        <w:rPr>
          <w:rFonts w:ascii="Times New Roman" w:hAnsi="Times New Roman"/>
          <w:kern w:val="0"/>
          <w:szCs w:val="21"/>
        </w:rPr>
        <w:t>。</w:t>
      </w:r>
    </w:p>
    <w:p w:rsidR="00DE04E6" w:rsidRPr="00DE04E6" w:rsidP="00DE04E6" w14:paraId="3CDC17F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 xml:space="preserve">25. </w:t>
      </w:r>
      <w:r w:rsidRPr="00DE04E6">
        <w:rPr>
          <w:rFonts w:ascii="Times New Roman" w:hAnsi="Times New Roman"/>
          <w:kern w:val="0"/>
          <w:szCs w:val="21"/>
        </w:rPr>
        <w:t>为了探究并联电路的电流规律，小星同学设计了如图甲所示的电路进行实验。</w:t>
      </w:r>
    </w:p>
    <w:p w:rsidR="00DE04E6" w:rsidRPr="00DE04E6" w:rsidP="00DE04E6" w14:paraId="62913A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714567" cy="1192696"/>
            <wp:effectExtent l="0" t="0" r="635" b="7620"/>
            <wp:docPr id="100041" name="图片 100041" descr="@@@01c75f77-307e-489a-8662-0effa110f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9901" cy="119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786EAE3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1</w:t>
      </w:r>
      <w:r w:rsidRPr="00DE04E6">
        <w:rPr>
          <w:rFonts w:ascii="Times New Roman" w:hAnsi="Times New Roman"/>
          <w:kern w:val="0"/>
          <w:szCs w:val="21"/>
        </w:rPr>
        <w:t>）图乙实物图中，电流表测量图甲中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（填</w:t>
      </w:r>
      <w:r w:rsidRPr="00DE04E6">
        <w:rPr>
          <w:rFonts w:ascii="宋体" w:hAnsi="宋体"/>
          <w:kern w:val="0"/>
          <w:szCs w:val="21"/>
        </w:rPr>
        <w:t>“</w:t>
      </w:r>
      <w:r w:rsidRPr="00DE04E6">
        <w:rPr>
          <w:rFonts w:ascii="Times New Roman" w:hAnsi="Times New Roman"/>
          <w:i/>
          <w:kern w:val="0"/>
          <w:szCs w:val="21"/>
        </w:rPr>
        <w:t>A</w:t>
      </w:r>
      <w:r w:rsidRPr="00DE04E6">
        <w:rPr>
          <w:rFonts w:ascii="宋体" w:hAnsi="宋体"/>
          <w:kern w:val="0"/>
          <w:szCs w:val="21"/>
        </w:rPr>
        <w:t>”、“</w:t>
      </w:r>
      <w:r w:rsidRPr="00DE04E6">
        <w:rPr>
          <w:rFonts w:ascii="Times New Roman" w:hAnsi="Times New Roman"/>
          <w:i/>
          <w:kern w:val="0"/>
          <w:szCs w:val="21"/>
        </w:rPr>
        <w:t>B</w:t>
      </w:r>
      <w:r w:rsidRPr="00DE04E6">
        <w:rPr>
          <w:rFonts w:ascii="宋体" w:hAnsi="宋体"/>
          <w:kern w:val="0"/>
          <w:szCs w:val="21"/>
        </w:rPr>
        <w:t>”或“</w:t>
      </w:r>
      <w:r w:rsidRPr="00DE04E6">
        <w:rPr>
          <w:rFonts w:ascii="Times New Roman" w:hAnsi="Times New Roman"/>
          <w:i/>
          <w:kern w:val="0"/>
          <w:szCs w:val="21"/>
        </w:rPr>
        <w:t>C</w:t>
      </w:r>
      <w:r w:rsidRPr="00DE04E6">
        <w:rPr>
          <w:rFonts w:ascii="宋体" w:hAnsi="宋体"/>
          <w:kern w:val="0"/>
          <w:szCs w:val="21"/>
        </w:rPr>
        <w:t>”</w:t>
      </w:r>
      <w:r w:rsidRPr="00DE04E6">
        <w:rPr>
          <w:rFonts w:ascii="Times New Roman" w:hAnsi="Times New Roman"/>
          <w:kern w:val="0"/>
          <w:szCs w:val="21"/>
        </w:rPr>
        <w:t>）处电流；</w:t>
      </w:r>
    </w:p>
    <w:p w:rsidR="00DE04E6" w:rsidRPr="00DE04E6" w:rsidP="00DE04E6" w14:paraId="491E6BB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）在测量电流的过程中，闭合开关前电流表的指针出现了如图丙所示的情况，出现该现象的原因是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2F172F8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）在排除故障后，电流表测量</w:t>
      </w:r>
      <w:r w:rsidRPr="00DE04E6">
        <w:rPr>
          <w:rFonts w:ascii="Times New Roman" w:hAnsi="Times New Roman"/>
          <w:i/>
          <w:kern w:val="0"/>
          <w:szCs w:val="21"/>
        </w:rPr>
        <w:t>C</w:t>
      </w:r>
      <w:r w:rsidRPr="00DE04E6">
        <w:rPr>
          <w:rFonts w:ascii="Times New Roman" w:hAnsi="Times New Roman"/>
          <w:kern w:val="0"/>
          <w:szCs w:val="21"/>
        </w:rPr>
        <w:t>处电流的示数如图丁所示，则电流表的示数为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DE04E6">
        <w:rPr>
          <w:rFonts w:ascii="Times New Roman" w:hAnsi="Times New Roman"/>
          <w:kern w:val="0"/>
          <w:szCs w:val="21"/>
        </w:rPr>
        <w:t>A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27867AE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4</w:t>
      </w:r>
      <w:r w:rsidRPr="00DE04E6">
        <w:rPr>
          <w:rFonts w:ascii="Times New Roman" w:hAnsi="Times New Roman"/>
          <w:kern w:val="0"/>
          <w:szCs w:val="21"/>
        </w:rPr>
        <w:t>）小星接着测量</w:t>
      </w:r>
      <w:r w:rsidRPr="00DE04E6">
        <w:rPr>
          <w:rFonts w:ascii="Times New Roman" w:hAnsi="Times New Roman"/>
          <w:i/>
          <w:kern w:val="0"/>
          <w:szCs w:val="21"/>
        </w:rPr>
        <w:t>A</w:t>
      </w:r>
      <w:r w:rsidRPr="00DE04E6">
        <w:rPr>
          <w:rFonts w:ascii="Times New Roman" w:hAnsi="Times New Roman"/>
          <w:i/>
          <w:kern w:val="0"/>
          <w:szCs w:val="21"/>
        </w:rPr>
        <w:t>、</w:t>
      </w:r>
      <w:r w:rsidRPr="00DE04E6">
        <w:rPr>
          <w:rFonts w:ascii="Times New Roman" w:hAnsi="Times New Roman"/>
          <w:i/>
          <w:kern w:val="0"/>
          <w:szCs w:val="21"/>
        </w:rPr>
        <w:t>B</w:t>
      </w:r>
      <w:r w:rsidRPr="00DE04E6">
        <w:rPr>
          <w:rFonts w:ascii="Times New Roman" w:hAnsi="Times New Roman"/>
          <w:kern w:val="0"/>
          <w:szCs w:val="21"/>
        </w:rPr>
        <w:t>两处电流并把数据记录在表中，如表所示。他便得出结论：在并联电路中，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（用文字描述）；同组的小王认为实验次数太少，应该更换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宋体" w:hAnsi="宋体"/>
          <w:kern w:val="0"/>
          <w:szCs w:val="21"/>
        </w:rPr>
        <w:t>填“不同”或“相同”）规</w:t>
      </w:r>
      <w:r w:rsidRPr="00DE04E6">
        <w:rPr>
          <w:rFonts w:ascii="Times New Roman" w:hAnsi="Times New Roman"/>
          <w:kern w:val="0"/>
          <w:szCs w:val="21"/>
        </w:rPr>
        <w:t>格的小灯泡重复多次实验，同时，小王指出表格设计不规范，存在问题为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。</w:t>
      </w:r>
    </w:p>
    <w:tbl>
      <w:tblPr>
        <w:tblW w:w="7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983"/>
        <w:gridCol w:w="1954"/>
        <w:gridCol w:w="1954"/>
        <w:gridCol w:w="1984"/>
      </w:tblGrid>
      <w:tr w14:paraId="32086269" w14:textId="77777777" w:rsidTr="00E908C7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6D24A56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31E9A1C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E04E6">
              <w:rPr>
                <w:rFonts w:ascii="Times New Roman" w:hAnsi="Times New Roman"/>
                <w:i/>
                <w:kern w:val="0"/>
                <w:szCs w:val="21"/>
              </w:rPr>
              <w:t>A</w:t>
            </w:r>
            <w:r w:rsidRPr="00DE04E6">
              <w:rPr>
                <w:rFonts w:ascii="Times New Roman" w:hAnsi="Times New Roman"/>
                <w:kern w:val="0"/>
                <w:szCs w:val="21"/>
              </w:rPr>
              <w:t>点的电流</w:t>
            </w:r>
            <w:r w:rsidRPr="00DE04E6">
              <w:rPr>
                <w:rFonts w:ascii="Times New Roman" w:hAnsi="Times New Roman"/>
                <w:i/>
                <w:iCs/>
                <w:kern w:val="0"/>
                <w:szCs w:val="21"/>
              </w:rPr>
              <w:t>I</w:t>
            </w:r>
            <w:r w:rsidRPr="00DE04E6">
              <w:rPr>
                <w:rFonts w:ascii="Times New Roman" w:hAnsi="Times New Roman"/>
                <w:i/>
                <w:iCs/>
                <w:kern w:val="0"/>
                <w:szCs w:val="21"/>
                <w:vertAlign w:val="subscript"/>
              </w:rPr>
              <w:t>A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6AF02ED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E04E6">
              <w:rPr>
                <w:rFonts w:ascii="Times New Roman" w:hAnsi="Times New Roman"/>
                <w:i/>
                <w:kern w:val="0"/>
                <w:szCs w:val="21"/>
              </w:rPr>
              <w:t>B</w:t>
            </w:r>
            <w:r w:rsidRPr="00DE04E6">
              <w:rPr>
                <w:rFonts w:ascii="Times New Roman" w:hAnsi="Times New Roman"/>
                <w:kern w:val="0"/>
                <w:szCs w:val="21"/>
              </w:rPr>
              <w:t>点的电流</w:t>
            </w:r>
            <w:r w:rsidRPr="00DE04E6">
              <w:rPr>
                <w:rFonts w:ascii="Times New Roman" w:hAnsi="Times New Roman"/>
                <w:i/>
                <w:iCs/>
                <w:kern w:val="0"/>
                <w:szCs w:val="21"/>
              </w:rPr>
              <w:t>I</w:t>
            </w:r>
            <w:r w:rsidRPr="00DE04E6">
              <w:rPr>
                <w:rFonts w:ascii="Times New Roman" w:hAnsi="Times New Roman" w:hint="eastAsia"/>
                <w:i/>
                <w:iCs/>
                <w:kern w:val="0"/>
                <w:szCs w:val="21"/>
                <w:vertAlign w:val="subscript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1B41453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E04E6">
              <w:rPr>
                <w:rFonts w:ascii="Times New Roman" w:hAnsi="Times New Roman"/>
                <w:i/>
                <w:kern w:val="0"/>
                <w:szCs w:val="21"/>
              </w:rPr>
              <w:t>C</w:t>
            </w:r>
            <w:r w:rsidRPr="00DE04E6">
              <w:rPr>
                <w:rFonts w:ascii="Times New Roman" w:hAnsi="Times New Roman"/>
                <w:kern w:val="0"/>
                <w:szCs w:val="21"/>
              </w:rPr>
              <w:t>点的电流</w:t>
            </w:r>
            <w:r w:rsidRPr="00DE04E6">
              <w:rPr>
                <w:rFonts w:ascii="Times New Roman" w:hAnsi="Times New Roman"/>
                <w:i/>
                <w:iCs/>
                <w:kern w:val="0"/>
                <w:szCs w:val="21"/>
              </w:rPr>
              <w:t>I</w:t>
            </w:r>
            <w:r w:rsidRPr="00DE04E6">
              <w:rPr>
                <w:rFonts w:ascii="Times New Roman" w:hAnsi="Times New Roman" w:hint="eastAsia"/>
                <w:i/>
                <w:iCs/>
                <w:kern w:val="0"/>
                <w:szCs w:val="21"/>
                <w:vertAlign w:val="subscript"/>
              </w:rPr>
              <w:t>C</w:t>
            </w:r>
          </w:p>
        </w:tc>
      </w:tr>
      <w:tr w14:paraId="18C8E72B" w14:textId="77777777" w:rsidTr="00E908C7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06B4286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E04E6">
              <w:rPr>
                <w:rFonts w:ascii="Times New Roman" w:hAnsi="Times New Roman"/>
                <w:kern w:val="0"/>
                <w:szCs w:val="21"/>
              </w:rPr>
              <w:t>测量结果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487F554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E04E6">
              <w:rPr>
                <w:rFonts w:ascii="Times New Roman" w:hAnsi="Times New Roman"/>
                <w:kern w:val="0"/>
                <w:szCs w:val="21"/>
              </w:rPr>
              <w:t>0.66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57F77EC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DE04E6">
              <w:rPr>
                <w:rFonts w:ascii="Times New Roman" w:hAnsi="Times New Roman"/>
                <w:kern w:val="0"/>
                <w:szCs w:val="21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4CC7670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73B3B6B4" w14:textId="77777777" w:rsidTr="00E908C7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6E590BC0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6924A841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3E57A7D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43CEE854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  <w:tr w14:paraId="2630B563" w14:textId="77777777" w:rsidTr="00E908C7">
        <w:tblPrEx>
          <w:tblW w:w="7875" w:type="dxa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50750F9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35E361B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6F2908E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DE04E6" w:rsidRPr="00DE04E6" w:rsidP="00DE04E6" w14:paraId="1447EBE0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</w:p>
        </w:tc>
      </w:tr>
    </w:tbl>
    <w:p w:rsidR="00DE04E6" w:rsidRPr="00DE04E6" w:rsidP="00DE04E6" w14:paraId="35AB559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DE04E6" w:rsidRPr="00DE04E6" w:rsidP="00DE04E6" w14:paraId="08FFEF7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>26</w:t>
      </w:r>
      <w:r w:rsidRPr="00DE04E6">
        <w:rPr>
          <w:rFonts w:ascii="Times New Roman" w:hAnsi="Times New Roman"/>
          <w:kern w:val="0"/>
          <w:szCs w:val="21"/>
        </w:rPr>
        <w:t>．某小组同学学习完成电路知识后，做了如下实验。</w:t>
      </w:r>
    </w:p>
    <w:p w:rsidR="00DE04E6" w:rsidRPr="00DE04E6" w:rsidP="00DE04E6" w14:paraId="5D920E4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1</w:t>
      </w:r>
      <w:r w:rsidRPr="00DE04E6">
        <w:rPr>
          <w:rFonts w:ascii="Times New Roman" w:hAnsi="Times New Roman" w:hint="eastAsia"/>
          <w:kern w:val="0"/>
          <w:szCs w:val="21"/>
        </w:rPr>
        <w:t>）</w:t>
      </w:r>
      <w:r w:rsidRPr="00DE04E6">
        <w:rPr>
          <w:rFonts w:ascii="Times New Roman" w:hAnsi="Times New Roman"/>
          <w:kern w:val="0"/>
          <w:szCs w:val="21"/>
        </w:rPr>
        <w:t>他们想用一个新电池、一根导线点亮一个完好的灯泡，其中三位同学连接的电路如图</w:t>
      </w:r>
      <w:r w:rsidRPr="00DE04E6">
        <w:rPr>
          <w:rFonts w:ascii="Times New Roman" w:hAnsi="Times New Roman"/>
          <w:kern w:val="0"/>
          <w:szCs w:val="21"/>
        </w:rPr>
        <w:t>1</w:t>
      </w:r>
      <w:r w:rsidRPr="00DE04E6">
        <w:rPr>
          <w:rFonts w:ascii="Times New Roman" w:hAnsi="Times New Roman"/>
          <w:kern w:val="0"/>
          <w:szCs w:val="21"/>
        </w:rPr>
        <w:t>所示，小灯泡能够发光的是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DE04E6">
        <w:rPr>
          <w:rFonts w:ascii="Times New Roman" w:hAnsi="Times New Roman"/>
          <w:kern w:val="0"/>
          <w:szCs w:val="21"/>
        </w:rPr>
        <w:t>，会出现短路的是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（以上</w:t>
      </w:r>
      <w:r w:rsidRPr="00DE04E6">
        <w:rPr>
          <w:rFonts w:ascii="宋体" w:hAnsi="宋体"/>
          <w:kern w:val="0"/>
          <w:szCs w:val="21"/>
        </w:rPr>
        <w:t>两空均选填“</w:t>
      </w:r>
      <w:r w:rsidRPr="00DE04E6">
        <w:rPr>
          <w:rFonts w:ascii="Times New Roman" w:hAnsi="Times New Roman"/>
          <w:kern w:val="0"/>
          <w:szCs w:val="21"/>
        </w:rPr>
        <w:t>A</w:t>
      </w:r>
      <w:r w:rsidRPr="00DE04E6">
        <w:rPr>
          <w:rFonts w:ascii="宋体" w:hAnsi="宋体"/>
          <w:kern w:val="0"/>
          <w:szCs w:val="21"/>
        </w:rPr>
        <w:t>”、“</w:t>
      </w:r>
      <w:r w:rsidRPr="00DE04E6">
        <w:rPr>
          <w:rFonts w:ascii="Times New Roman" w:hAnsi="Times New Roman"/>
          <w:kern w:val="0"/>
          <w:szCs w:val="21"/>
        </w:rPr>
        <w:t>B</w:t>
      </w:r>
      <w:r w:rsidRPr="00DE04E6">
        <w:rPr>
          <w:rFonts w:ascii="宋体" w:hAnsi="宋体"/>
          <w:kern w:val="0"/>
          <w:szCs w:val="21"/>
        </w:rPr>
        <w:t>”或“</w:t>
      </w:r>
      <w:r w:rsidRPr="00DE04E6">
        <w:rPr>
          <w:rFonts w:ascii="Times New Roman" w:hAnsi="Times New Roman"/>
          <w:kern w:val="0"/>
          <w:szCs w:val="21"/>
        </w:rPr>
        <w:t>C</w:t>
      </w:r>
      <w:r w:rsidRPr="00DE04E6">
        <w:rPr>
          <w:rFonts w:ascii="宋体" w:hAnsi="宋体"/>
          <w:kern w:val="0"/>
          <w:szCs w:val="21"/>
        </w:rPr>
        <w:t>”</w:t>
      </w:r>
      <w:r w:rsidRPr="00DE04E6">
        <w:rPr>
          <w:rFonts w:ascii="Times New Roman" w:hAnsi="Times New Roman"/>
          <w:kern w:val="0"/>
          <w:szCs w:val="21"/>
        </w:rPr>
        <w:t xml:space="preserve"> </w:t>
      </w:r>
      <w:r w:rsidRPr="00DE04E6">
        <w:rPr>
          <w:rFonts w:ascii="Times New Roman" w:hAnsi="Times New Roman"/>
          <w:kern w:val="0"/>
          <w:szCs w:val="21"/>
        </w:rPr>
        <w:t>）；</w:t>
      </w:r>
    </w:p>
    <w:p w:rsidR="00DE04E6" w:rsidRPr="00DE04E6" w:rsidP="00DE04E6" w14:paraId="473BA605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219325" cy="1428750"/>
            <wp:effectExtent l="0" t="0" r="0" b="0"/>
            <wp:docPr id="398270124" name="图片 398270124" descr="@@@b0ef887c-a978-4656-ab1b-8e016c922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7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565CE5E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）小华连接了如图</w:t>
      </w:r>
      <w:r w:rsidRPr="00DE04E6">
        <w:rPr>
          <w:rFonts w:ascii="Times New Roman" w:hAnsi="Times New Roman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所</w:t>
      </w:r>
      <w:r w:rsidRPr="00DE04E6">
        <w:rPr>
          <w:rFonts w:ascii="宋体" w:hAnsi="宋体"/>
          <w:kern w:val="0"/>
          <w:szCs w:val="21"/>
        </w:rPr>
        <w:t>示的电路探究“并联电路的特点”，她为</w:t>
      </w:r>
      <w:r w:rsidRPr="00DE04E6">
        <w:rPr>
          <w:rFonts w:ascii="Times New Roman" w:hAnsi="Times New Roman"/>
          <w:kern w:val="0"/>
          <w:szCs w:val="21"/>
        </w:rPr>
        <w:t>了探究</w:t>
      </w:r>
      <w:r w:rsidRPr="00DE04E6">
        <w:rPr>
          <w:rFonts w:ascii="Times New Roman" w:hAnsi="Times New Roman"/>
          <w:kern w:val="0"/>
          <w:szCs w:val="21"/>
        </w:rPr>
        <w:t>S₂</w:t>
      </w:r>
      <w:r w:rsidRPr="00DE04E6">
        <w:rPr>
          <w:rFonts w:ascii="Times New Roman" w:hAnsi="Times New Roman"/>
          <w:kern w:val="0"/>
          <w:szCs w:val="21"/>
        </w:rPr>
        <w:t>的控制作用，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应</w:t>
      </w:r>
    </w:p>
    <w:p w:rsidR="00DE04E6" w:rsidRPr="00DE04E6" w:rsidP="00DE04E6" w14:paraId="44EDCCAD" w14:textId="77777777">
      <w:pPr>
        <w:spacing w:line="360" w:lineRule="auto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DE04E6">
        <w:rPr>
          <w:rFonts w:ascii="Times New Roman" w:hAnsi="Times New Roman"/>
          <w:kern w:val="0"/>
          <w:szCs w:val="21"/>
        </w:rPr>
        <w:t>（选</w:t>
      </w:r>
      <w:r w:rsidRPr="00DE04E6">
        <w:rPr>
          <w:rFonts w:ascii="宋体" w:hAnsi="宋体"/>
          <w:kern w:val="0"/>
          <w:szCs w:val="21"/>
        </w:rPr>
        <w:t xml:space="preserve">填“闭合”或“断开”） </w:t>
      </w:r>
      <w:r w:rsidRPr="00DE04E6">
        <w:rPr>
          <w:rFonts w:ascii="Times New Roman" w:hAnsi="Times New Roman"/>
          <w:kern w:val="0"/>
          <w:szCs w:val="21"/>
        </w:rPr>
        <w:t>，再通过改变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的状态观察两灯发光情况，发现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断开时，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亮、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不亮，可以得出并联电路支路开关的作用，也能得出并联电路的用电器彼此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影响</w:t>
      </w:r>
      <w:r w:rsidRPr="00DE04E6">
        <w:rPr>
          <w:rFonts w:ascii="宋体" w:hAnsi="宋体"/>
          <w:kern w:val="0"/>
          <w:szCs w:val="21"/>
        </w:rPr>
        <w:t>（选填“相互”或“互不”） ；</w:t>
      </w:r>
    </w:p>
    <w:p w:rsidR="00DE04E6" w:rsidRPr="00DE04E6" w:rsidP="00DE04E6" w14:paraId="71D1F44B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370856" cy="1602188"/>
            <wp:effectExtent l="0" t="0" r="1270" b="0"/>
            <wp:docPr id="259658338" name="图片 259658338" descr="@@@0f974f48-568f-4d9a-bc5f-d12e70852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83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75031" cy="160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4E6">
        <w:rPr>
          <w:rFonts w:ascii="Times New Roman" w:hAnsi="Times New Roman"/>
          <w:kern w:val="0"/>
          <w:szCs w:val="21"/>
        </w:rPr>
        <w:t xml:space="preserve"> </w:t>
      </w:r>
      <w:r w:rsidRPr="00DE04E6">
        <w:rPr>
          <w:rFonts w:ascii="Times New Roman" w:hAnsi="Times New Roman" w:hint="eastAsia"/>
          <w:kern w:val="0"/>
          <w:szCs w:val="21"/>
        </w:rPr>
        <w:t xml:space="preserve">     </w:t>
      </w:r>
      <w:r w:rsidRPr="00DE04E6">
        <w:rPr>
          <w:rFonts w:ascii="Times New Roman" w:hAnsi="Times New Roman" w:hint="eastAsia"/>
          <w:noProof/>
          <w:kern w:val="0"/>
          <w:szCs w:val="21"/>
        </w:rPr>
        <w:t xml:space="preserve"> </w:t>
      </w: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325757" cy="1336073"/>
            <wp:effectExtent l="0" t="0" r="0" b="0"/>
            <wp:docPr id="1356337732" name="图片 1356337732" descr="@@@2bbcf084-3fb0-49fd-8095-c02ca2ba79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3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39178" cy="13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1E95CD3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）小明用两个小灯泡设计一个电学实验盒，如图</w:t>
      </w:r>
      <w:r w:rsidRPr="00DE04E6">
        <w:rPr>
          <w:rFonts w:ascii="Times New Roman" w:hAnsi="Times New Roman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所示，闭合开关时，两只小灯泡都亮了；断开开关，两灯泡又同时熄灭，根据此现象可知两灯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 </w:t>
      </w:r>
      <w:r w:rsidRPr="00DE04E6">
        <w:rPr>
          <w:rFonts w:ascii="Times New Roman" w:hAnsi="Times New Roman"/>
          <w:kern w:val="0"/>
          <w:szCs w:val="21"/>
        </w:rPr>
        <w:t>（选</w:t>
      </w:r>
      <w:r w:rsidRPr="00DE04E6">
        <w:rPr>
          <w:rFonts w:ascii="宋体" w:hAnsi="宋体"/>
          <w:kern w:val="0"/>
          <w:szCs w:val="21"/>
        </w:rPr>
        <w:t xml:space="preserve">填“一定串联”或“不一定串联”） </w:t>
      </w:r>
      <w:r w:rsidRPr="00DE04E6">
        <w:rPr>
          <w:rFonts w:ascii="Times New Roman" w:hAnsi="Times New Roman"/>
          <w:kern w:val="0"/>
          <w:szCs w:val="21"/>
        </w:rPr>
        <w:t>。当他用图</w:t>
      </w:r>
      <w:r w:rsidRPr="00DE04E6">
        <w:rPr>
          <w:rFonts w:ascii="Times New Roman" w:hAnsi="Times New Roman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所示元件并联接到图</w:t>
      </w:r>
      <w:r w:rsidRPr="00DE04E6">
        <w:rPr>
          <w:rFonts w:ascii="Times New Roman" w:hAnsi="Times New Roman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中</w:t>
      </w:r>
      <w:r w:rsidRPr="00DE04E6">
        <w:rPr>
          <w:rFonts w:ascii="Times New Roman" w:hAnsi="Times New Roman"/>
          <w:i/>
          <w:iCs/>
          <w:kern w:val="0"/>
          <w:szCs w:val="21"/>
        </w:rPr>
        <w:t>CD</w:t>
      </w:r>
      <w:r w:rsidRPr="00DE04E6">
        <w:rPr>
          <w:rFonts w:ascii="Times New Roman" w:hAnsi="Times New Roman"/>
          <w:kern w:val="0"/>
          <w:szCs w:val="21"/>
        </w:rPr>
        <w:t>两端，短时间闭合开关，发现两个小灯泡均不亮，拆下此导线，两灯均发光。则它们是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联的</w:t>
      </w:r>
      <w:r w:rsidRPr="00DE04E6">
        <w:rPr>
          <w:rFonts w:ascii="Times New Roman" w:hAnsi="Times New Roman" w:hint="eastAsia"/>
          <w:kern w:val="0"/>
          <w:szCs w:val="21"/>
        </w:rPr>
        <w:t>。</w:t>
      </w:r>
    </w:p>
    <w:p w:rsidR="00DE04E6" w:rsidRPr="00DE04E6" w:rsidP="00DE04E6" w14:paraId="73EEAD7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 xml:space="preserve">27. </w:t>
      </w:r>
      <w:r w:rsidRPr="00DE04E6">
        <w:rPr>
          <w:rFonts w:ascii="Times New Roman" w:hAnsi="Times New Roman"/>
          <w:kern w:val="0"/>
          <w:szCs w:val="21"/>
        </w:rPr>
        <w:t>如图所示，当开关</w:t>
      </w:r>
      <w:r>
        <w:rPr>
          <w:rFonts w:ascii="Times New Roman" w:hAnsi="Times New Roman"/>
          <w:kern w:val="0"/>
          <w:szCs w:val="21"/>
        </w:rPr>
        <w:object>
          <v:shape id="_x0000_i1040" type="#_x0000_t75" alt="eqIda454a2c91ace8ef50412a6adf91f8086" style="width:8.9pt;height:11.2pt" o:ole="">
            <v:imagedata r:id="rId58" o:title="eqIda454a2c91ace8ef50412a6adf91f8086"/>
          </v:shape>
          <o:OLEObject Type="Embed" ProgID="Equation.DSMT4" ShapeID="_x0000_i1040" DrawAspect="Content" ObjectID="_1814264864" r:id="rId59"/>
        </w:object>
      </w:r>
      <w:r w:rsidRPr="00DE04E6">
        <w:rPr>
          <w:rFonts w:ascii="Times New Roman" w:hAnsi="Times New Roman"/>
          <w:kern w:val="0"/>
          <w:szCs w:val="21"/>
        </w:rPr>
        <w:t>闭合时，两只电流表</w:t>
      </w:r>
      <w:r>
        <w:rPr>
          <w:rFonts w:ascii="Times New Roman" w:hAnsi="Times New Roman"/>
          <w:kern w:val="0"/>
          <w:szCs w:val="21"/>
        </w:rPr>
        <w:object>
          <v:shape id="_x0000_i1041" type="#_x0000_t75" alt="eqIdacf35aa115963656d885b6440d6caa2c" style="width:14.05pt;height:16.35pt" o:ole="">
            <v:imagedata r:id="rId60" o:title="eqIdacf35aa115963656d885b6440d6caa2c"/>
          </v:shape>
          <o:OLEObject Type="Embed" ProgID="Equation.DSMT4" ShapeID="_x0000_i1041" DrawAspect="Content" ObjectID="_1814264865" r:id="rId61"/>
        </w:object>
      </w:r>
      <w:r w:rsidRPr="00DE04E6">
        <w:rPr>
          <w:rFonts w:ascii="Times New Roman" w:hAnsi="Times New Roman"/>
          <w:kern w:val="0"/>
          <w:szCs w:val="21"/>
        </w:rPr>
        <w:t>、</w:t>
      </w:r>
      <w:r>
        <w:rPr>
          <w:rFonts w:ascii="Times New Roman" w:hAnsi="Times New Roman"/>
          <w:kern w:val="0"/>
          <w:szCs w:val="21"/>
        </w:rPr>
        <w:object>
          <v:shape id="_x0000_i1042" type="#_x0000_t75" alt="eqIdc9e65b2e896a5c2371ef4d17d58d2709" style="width:14.95pt;height:16.35pt" o:ole="">
            <v:imagedata r:id="rId62" o:title="eqIdc9e65b2e896a5c2371ef4d17d58d2709"/>
          </v:shape>
          <o:OLEObject Type="Embed" ProgID="Equation.DSMT4" ShapeID="_x0000_i1042" DrawAspect="Content" ObjectID="_1814264866" r:id="rId63"/>
        </w:object>
      </w:r>
      <w:r w:rsidRPr="00DE04E6">
        <w:rPr>
          <w:rFonts w:ascii="Times New Roman" w:hAnsi="Times New Roman"/>
          <w:kern w:val="0"/>
          <w:szCs w:val="21"/>
        </w:rPr>
        <w:t>的示数分别如图所示。问：</w:t>
      </w:r>
    </w:p>
    <w:p w:rsidR="00DE04E6" w:rsidRPr="00DE04E6" w:rsidP="00DE04E6" w14:paraId="2680A88F" w14:textId="77777777">
      <w:pPr>
        <w:spacing w:line="360" w:lineRule="auto"/>
        <w:ind w:firstLine="1260" w:firstLineChars="6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222142" cy="888498"/>
            <wp:effectExtent l="0" t="0" r="6985" b="6985"/>
            <wp:docPr id="241207630" name="图片 241207630" descr="@@@ac1c9fd5-a1e1-486f-b3fe-0cb012901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076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67350" cy="8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30CF4DFE" w14:textId="30A9C2F6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/>
          <w:kern w:val="0"/>
          <w:szCs w:val="21"/>
        </w:rPr>
        <w:t>1</w:t>
      </w:r>
      <w:r w:rsidRPr="00DE04E6">
        <w:rPr>
          <w:rFonts w:ascii="Times New Roman" w:hAnsi="Times New Roman"/>
          <w:kern w:val="0"/>
          <w:szCs w:val="21"/>
        </w:rPr>
        <w:t>）电流表</w:t>
      </w:r>
      <w:r>
        <w:rPr>
          <w:rFonts w:ascii="Times New Roman" w:hAnsi="Times New Roman" w:hint="eastAsia"/>
          <w:kern w:val="0"/>
          <w:szCs w:val="21"/>
        </w:rPr>
        <w:t>A</w:t>
      </w:r>
      <w:r w:rsidRPr="00DE04E6">
        <w:rPr>
          <w:rFonts w:ascii="Times New Roman" w:hAnsi="Times New Roman" w:hint="eastAsia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读数是多少</w:t>
      </w:r>
      <w:r w:rsidRPr="00DE04E6">
        <w:rPr>
          <w:rFonts w:ascii="Times New Roman" w:hAnsi="Times New Roman"/>
          <w:kern w:val="0"/>
          <w:szCs w:val="21"/>
        </w:rPr>
        <w:t>A</w:t>
      </w:r>
      <w:r w:rsidRPr="00DE04E6">
        <w:rPr>
          <w:rFonts w:ascii="Times New Roman" w:hAnsi="Times New Roman"/>
          <w:kern w:val="0"/>
          <w:szCs w:val="21"/>
        </w:rPr>
        <w:t>？</w:t>
      </w:r>
    </w:p>
    <w:p w:rsidR="00DE04E6" w:rsidRPr="00DE04E6" w:rsidP="00DE04E6" w14:paraId="1BEFCD29" w14:textId="37161FC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）通过灯泡</w:t>
      </w:r>
      <w:r>
        <w:rPr>
          <w:rFonts w:ascii="Times New Roman" w:hAnsi="Times New Roman" w:hint="eastAsia"/>
          <w:kern w:val="0"/>
          <w:szCs w:val="21"/>
        </w:rPr>
        <w:t>L</w:t>
      </w:r>
      <w:r w:rsidRPr="00DE04E6">
        <w:rPr>
          <w:rFonts w:ascii="Times New Roman" w:hAnsi="Times New Roman" w:hint="eastAsia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的电流是多少</w:t>
      </w:r>
      <w:r w:rsidRPr="00DE04E6">
        <w:rPr>
          <w:rFonts w:ascii="Times New Roman" w:hAnsi="Times New Roman"/>
          <w:kern w:val="0"/>
          <w:szCs w:val="21"/>
        </w:rPr>
        <w:t>A</w:t>
      </w:r>
      <w:r w:rsidRPr="00DE04E6">
        <w:rPr>
          <w:rFonts w:ascii="Times New Roman" w:hAnsi="Times New Roman"/>
          <w:kern w:val="0"/>
          <w:szCs w:val="21"/>
        </w:rPr>
        <w:t>？</w:t>
      </w:r>
    </w:p>
    <w:p w:rsidR="00DE04E6" w:rsidRPr="00DE04E6" w:rsidP="00DE04E6" w14:paraId="599E67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DE04E6" w:rsidRPr="00DE04E6" w:rsidP="00DE04E6" w14:paraId="2CE615A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 xml:space="preserve">28. </w:t>
      </w:r>
      <w:r w:rsidRPr="00DE04E6">
        <w:rPr>
          <w:rFonts w:ascii="Times New Roman" w:hAnsi="Times New Roman"/>
          <w:kern w:val="0"/>
          <w:szCs w:val="21"/>
        </w:rPr>
        <w:t>如图甲所示的电路中，电源电压为</w:t>
      </w:r>
      <w:r w:rsidRPr="00DE04E6">
        <w:rPr>
          <w:rFonts w:ascii="Times New Roman" w:hAnsi="Times New Roman"/>
          <w:kern w:val="0"/>
          <w:szCs w:val="21"/>
        </w:rPr>
        <w:t>3V</w:t>
      </w:r>
      <w:r w:rsidRPr="00DE04E6">
        <w:rPr>
          <w:rFonts w:ascii="Times New Roman" w:hAnsi="Times New Roman"/>
          <w:kern w:val="0"/>
          <w:szCs w:val="21"/>
        </w:rPr>
        <w:t>且保持不变，当只闭合开关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时，电压表的示数如图乙所示，问：</w:t>
      </w:r>
    </w:p>
    <w:p w:rsidR="00DE04E6" w:rsidRPr="00DE04E6" w:rsidP="00DE04E6" w14:paraId="11DA87C2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857500" cy="1657350"/>
            <wp:effectExtent l="0" t="0" r="0" b="0"/>
            <wp:docPr id="264152438" name="图片 264152438" descr="@@@8df5c99e-dd60-4482-b189-78e1ba82ee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52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0796E54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/>
          <w:kern w:val="0"/>
          <w:szCs w:val="21"/>
        </w:rPr>
        <w:t>1</w:t>
      </w:r>
      <w:r w:rsidRPr="00DE04E6">
        <w:rPr>
          <w:rFonts w:ascii="Times New Roman" w:hAnsi="Times New Roman"/>
          <w:kern w:val="0"/>
          <w:szCs w:val="21"/>
        </w:rPr>
        <w:t>）当只闭合开关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时，灯泡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两端的电压分别为多少？</w:t>
      </w:r>
    </w:p>
    <w:p w:rsidR="00DE04E6" w:rsidRPr="00DE04E6" w:rsidP="00DE04E6" w14:paraId="42E5EF4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）当只闭合开关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3</w:t>
      </w:r>
      <w:r w:rsidRPr="00DE04E6">
        <w:rPr>
          <w:rFonts w:ascii="Times New Roman" w:hAnsi="Times New Roman"/>
          <w:kern w:val="0"/>
          <w:szCs w:val="21"/>
        </w:rPr>
        <w:t>时，电流表</w:t>
      </w:r>
      <w:r w:rsidRPr="00DE04E6">
        <w:rPr>
          <w:rFonts w:ascii="Times New Roman" w:hAnsi="Times New Roman"/>
          <w:kern w:val="0"/>
          <w:szCs w:val="21"/>
        </w:rPr>
        <w:t>A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A</w:t>
      </w:r>
      <w:r w:rsidRPr="00DE04E6">
        <w:rPr>
          <w:rFonts w:ascii="Times New Roman" w:hAnsi="Times New Roman"/>
          <w:kern w:val="0"/>
          <w:szCs w:val="21"/>
        </w:rPr>
        <w:t>的示数分别为</w:t>
      </w:r>
      <w:r w:rsidRPr="00DE04E6">
        <w:rPr>
          <w:rFonts w:ascii="Times New Roman" w:hAnsi="Times New Roman"/>
          <w:kern w:val="0"/>
          <w:szCs w:val="21"/>
        </w:rPr>
        <w:t>0.28A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0.5A</w:t>
      </w:r>
      <w:r w:rsidRPr="00DE04E6">
        <w:rPr>
          <w:rFonts w:ascii="Times New Roman" w:hAnsi="Times New Roman"/>
          <w:kern w:val="0"/>
          <w:szCs w:val="21"/>
        </w:rPr>
        <w:t>，通过灯泡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的电流分别为多少？</w:t>
      </w:r>
    </w:p>
    <w:p w:rsidR="00DE04E6" w:rsidRPr="00DE04E6" w:rsidP="00DE04E6" w14:paraId="0A18D8D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 w:hint="eastAsia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）为了安全能将开关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、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3</w:t>
      </w:r>
      <w:r w:rsidRPr="00DE04E6">
        <w:rPr>
          <w:rFonts w:ascii="Times New Roman" w:hAnsi="Times New Roman"/>
          <w:kern w:val="0"/>
          <w:szCs w:val="21"/>
        </w:rPr>
        <w:t>同时闭合吗？若不小心将开关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、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S</w:t>
      </w:r>
      <w:r w:rsidRPr="00DE04E6">
        <w:rPr>
          <w:rFonts w:ascii="Times New Roman" w:hAnsi="Times New Roman"/>
          <w:kern w:val="0"/>
          <w:szCs w:val="21"/>
          <w:vertAlign w:val="subscript"/>
        </w:rPr>
        <w:t>3</w:t>
      </w:r>
      <w:r w:rsidRPr="00DE04E6">
        <w:rPr>
          <w:rFonts w:ascii="Times New Roman" w:hAnsi="Times New Roman"/>
          <w:kern w:val="0"/>
          <w:szCs w:val="21"/>
        </w:rPr>
        <w:t>同时闭合，将会发生和看到什么现象？</w:t>
      </w:r>
    </w:p>
    <w:p w:rsidR="00DE04E6" w:rsidRPr="00DE04E6" w:rsidP="00DE04E6" w14:paraId="7642D75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</w:p>
    <w:p w:rsidR="00DE04E6" w:rsidRPr="00DE04E6" w:rsidP="00DE04E6" w14:paraId="7D4B0EE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 w:hint="eastAsia"/>
          <w:kern w:val="0"/>
          <w:szCs w:val="21"/>
        </w:rPr>
        <w:t>29</w:t>
      </w:r>
      <w:r w:rsidRPr="00DE04E6">
        <w:rPr>
          <w:rFonts w:ascii="Times New Roman" w:hAnsi="Times New Roman" w:hint="eastAsia"/>
          <w:kern w:val="0"/>
          <w:szCs w:val="21"/>
        </w:rPr>
        <w:t>．</w:t>
      </w:r>
      <w:r w:rsidRPr="00DE04E6">
        <w:rPr>
          <w:rFonts w:ascii="Times New Roman" w:hAnsi="Times New Roman"/>
          <w:kern w:val="0"/>
          <w:szCs w:val="21"/>
        </w:rPr>
        <w:t>小明设计的电路图如图甲，小灯泡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和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的额定电压分别为</w:t>
      </w:r>
      <w:r w:rsidRPr="00DE04E6">
        <w:rPr>
          <w:rFonts w:ascii="Times New Roman" w:hAnsi="Times New Roman"/>
          <w:kern w:val="0"/>
          <w:szCs w:val="21"/>
        </w:rPr>
        <w:t>2.5V</w:t>
      </w:r>
      <w:r w:rsidRPr="00DE04E6">
        <w:rPr>
          <w:rFonts w:ascii="Times New Roman" w:hAnsi="Times New Roman"/>
          <w:kern w:val="0"/>
          <w:szCs w:val="21"/>
        </w:rPr>
        <w:t>、</w:t>
      </w:r>
      <w:r w:rsidRPr="00DE04E6">
        <w:rPr>
          <w:rFonts w:ascii="Times New Roman" w:hAnsi="Times New Roman"/>
          <w:kern w:val="0"/>
          <w:szCs w:val="21"/>
        </w:rPr>
        <w:t>1.5V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43876AB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/>
          <w:kern w:val="0"/>
          <w:szCs w:val="21"/>
        </w:rPr>
        <w:t>1</w:t>
      </w:r>
      <w:r w:rsidRPr="00DE04E6">
        <w:rPr>
          <w:rFonts w:ascii="Times New Roman" w:hAnsi="Times New Roman"/>
          <w:kern w:val="0"/>
          <w:szCs w:val="21"/>
        </w:rPr>
        <w:t>）根据电路实物图，在乙图方框内画出对应的电路图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3D14D9C0" w14:textId="77777777"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228439" cy="1406769"/>
            <wp:effectExtent l="0" t="0" r="1270" b="3175"/>
            <wp:docPr id="1047236324" name="图片 1047236324" descr="@@@edff816e-4f17-4978-b7d7-f1022f29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363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6660" cy="141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4E6" w:rsidRPr="00DE04E6" w:rsidP="00DE04E6" w14:paraId="63F25F3C" w14:textId="77777777">
      <w:pPr>
        <w:spacing w:line="360" w:lineRule="auto"/>
        <w:ind w:firstLine="420" w:firstLineChars="200"/>
        <w:jc w:val="left"/>
        <w:textAlignment w:val="center"/>
        <w:rPr>
          <w:rFonts w:ascii="宋体" w:hAnsi="宋体" w:hint="eastAsia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/>
          <w:kern w:val="0"/>
          <w:szCs w:val="21"/>
        </w:rPr>
        <w:t>2</w:t>
      </w:r>
      <w:r w:rsidRPr="00DE04E6">
        <w:rPr>
          <w:rFonts w:ascii="Times New Roman" w:hAnsi="Times New Roman"/>
          <w:kern w:val="0"/>
          <w:szCs w:val="21"/>
        </w:rPr>
        <w:t>）电路正确连接后，闭合开关，两灯发光，如图丙电压表</w:t>
      </w:r>
      <w:r w:rsidRPr="00DE04E6">
        <w:rPr>
          <w:rFonts w:ascii="Times New Roman" w:hAnsi="Times New Roman"/>
          <w:kern w:val="0"/>
          <w:szCs w:val="21"/>
        </w:rPr>
        <w:t>V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的示数为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，</w:t>
      </w:r>
      <w:r w:rsidRPr="00DE04E6">
        <w:rPr>
          <w:rFonts w:ascii="Times New Roman" w:hAnsi="Times New Roman"/>
          <w:kern w:val="0"/>
          <w:szCs w:val="21"/>
        </w:rPr>
        <w:t>V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的示数为</w:t>
      </w:r>
      <w:r w:rsidRPr="00DE04E6">
        <w:rPr>
          <w:rFonts w:ascii="Times New Roman" w:hAnsi="Times New Roman"/>
          <w:kern w:val="0"/>
          <w:szCs w:val="21"/>
        </w:rPr>
        <w:t>2.8V</w:t>
      </w:r>
      <w:r w:rsidRPr="00DE04E6">
        <w:rPr>
          <w:rFonts w:ascii="Times New Roman" w:hAnsi="Times New Roman"/>
          <w:kern w:val="0"/>
          <w:szCs w:val="21"/>
        </w:rPr>
        <w:t>，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是否正常发光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；</w:t>
      </w:r>
      <w:r w:rsidRPr="00DE04E6">
        <w:rPr>
          <w:rFonts w:ascii="宋体" w:hAnsi="宋体"/>
          <w:kern w:val="0"/>
          <w:szCs w:val="21"/>
        </w:rPr>
        <w:t>（选填“正常”或“不正常”）</w:t>
      </w:r>
    </w:p>
    <w:p w:rsidR="00DE04E6" w:rsidRPr="00DE04E6" w:rsidP="00DE04E6" w14:paraId="643C5B6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Times New Roman" w:hAnsi="Times New Roman"/>
          <w:kern w:val="0"/>
          <w:szCs w:val="21"/>
        </w:rPr>
        <w:t>（</w:t>
      </w:r>
      <w:r w:rsidRPr="00DE04E6">
        <w:rPr>
          <w:rFonts w:ascii="Times New Roman" w:hAnsi="Times New Roman"/>
          <w:kern w:val="0"/>
          <w:szCs w:val="21"/>
        </w:rPr>
        <w:t>3</w:t>
      </w:r>
      <w:r w:rsidRPr="00DE04E6">
        <w:rPr>
          <w:rFonts w:ascii="Times New Roman" w:hAnsi="Times New Roman"/>
          <w:kern w:val="0"/>
          <w:szCs w:val="21"/>
        </w:rPr>
        <w:t>）小明将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换成额定电压为</w:t>
      </w:r>
      <w:r w:rsidRPr="00DE04E6">
        <w:rPr>
          <w:rFonts w:ascii="Times New Roman" w:hAnsi="Times New Roman"/>
          <w:kern w:val="0"/>
          <w:szCs w:val="21"/>
        </w:rPr>
        <w:t>2.5V</w:t>
      </w:r>
      <w:r w:rsidRPr="00DE04E6">
        <w:rPr>
          <w:rFonts w:ascii="Times New Roman" w:hAnsi="Times New Roman"/>
          <w:kern w:val="0"/>
          <w:szCs w:val="21"/>
        </w:rPr>
        <w:t>的</w:t>
      </w:r>
      <w:r w:rsidRPr="00DE04E6">
        <w:rPr>
          <w:rFonts w:ascii="Times New Roman" w:hAnsi="Times New Roman"/>
          <w:kern w:val="0"/>
          <w:szCs w:val="21"/>
        </w:rPr>
        <w:t>LED</w:t>
      </w:r>
      <w:r w:rsidRPr="00DE04E6">
        <w:rPr>
          <w:rFonts w:ascii="Times New Roman" w:hAnsi="Times New Roman"/>
          <w:kern w:val="0"/>
          <w:szCs w:val="21"/>
        </w:rPr>
        <w:t>，闭合开关后发现</w:t>
      </w:r>
      <w:r w:rsidRPr="00DE04E6">
        <w:rPr>
          <w:rFonts w:ascii="Times New Roman" w:hAnsi="Times New Roman"/>
          <w:kern w:val="0"/>
          <w:szCs w:val="21"/>
        </w:rPr>
        <w:t>LED</w:t>
      </w:r>
      <w:r w:rsidRPr="00DE04E6">
        <w:rPr>
          <w:rFonts w:ascii="Times New Roman" w:hAnsi="Times New Roman"/>
          <w:kern w:val="0"/>
          <w:szCs w:val="21"/>
        </w:rPr>
        <w:t>亮，而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不亮；</w:t>
      </w:r>
    </w:p>
    <w:p w:rsidR="00DE04E6" w:rsidRPr="00DE04E6" w:rsidP="00DE04E6" w14:paraId="7A8AAF9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宋体" w:hAnsi="宋体" w:cs="Cambria Math"/>
          <w:kern w:val="0"/>
          <w:szCs w:val="21"/>
        </w:rPr>
        <w:t>①</w:t>
      </w:r>
      <w:r w:rsidRPr="00DE04E6">
        <w:rPr>
          <w:rFonts w:ascii="宋体" w:hAnsi="宋体"/>
          <w:kern w:val="0"/>
          <w:szCs w:val="21"/>
        </w:rPr>
        <w:t>小</w:t>
      </w:r>
      <w:r w:rsidRPr="00DE04E6">
        <w:rPr>
          <w:rFonts w:ascii="Times New Roman" w:hAnsi="Times New Roman"/>
          <w:kern w:val="0"/>
          <w:szCs w:val="21"/>
        </w:rPr>
        <w:t>明认为此时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烧断，他判断是否正确？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，依据是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DE04E6">
        <w:rPr>
          <w:rFonts w:ascii="Times New Roman" w:hAnsi="Times New Roman" w:hint="eastAsia"/>
          <w:kern w:val="0"/>
          <w:szCs w:val="21"/>
          <w:u w:val="single"/>
        </w:rPr>
        <w:t xml:space="preserve">   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</w:t>
      </w:r>
      <w:r w:rsidRPr="00DE04E6">
        <w:rPr>
          <w:rFonts w:ascii="Times New Roman" w:hAnsi="Times New Roman"/>
          <w:kern w:val="0"/>
          <w:szCs w:val="21"/>
        </w:rPr>
        <w:t>；</w:t>
      </w:r>
    </w:p>
    <w:p w:rsidR="00DE04E6" w:rsidRPr="00DE04E6" w:rsidP="00DE04E6" w14:paraId="357F30C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DE04E6">
        <w:rPr>
          <w:rFonts w:ascii="宋体" w:hAnsi="宋体" w:cs="Cambria Math"/>
          <w:kern w:val="0"/>
          <w:szCs w:val="21"/>
        </w:rPr>
        <w:t>②</w:t>
      </w:r>
      <w:r w:rsidRPr="00DE04E6">
        <w:rPr>
          <w:rFonts w:ascii="Times New Roman" w:hAnsi="Times New Roman"/>
          <w:kern w:val="0"/>
          <w:szCs w:val="21"/>
        </w:rPr>
        <w:t>小芳认为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两端电压不够，将图甲中的电池增至三节，闭合开关，结果两灯不亮，此时</w:t>
      </w:r>
      <w:r w:rsidRPr="00DE04E6">
        <w:rPr>
          <w:rFonts w:ascii="Times New Roman" w:hAnsi="Times New Roman"/>
          <w:kern w:val="0"/>
          <w:szCs w:val="21"/>
        </w:rPr>
        <w:t>V</w:t>
      </w:r>
      <w:r w:rsidRPr="00DE04E6">
        <w:rPr>
          <w:rFonts w:ascii="Times New Roman" w:hAnsi="Times New Roman"/>
          <w:kern w:val="0"/>
          <w:szCs w:val="21"/>
          <w:vertAlign w:val="subscript"/>
        </w:rPr>
        <w:t>1</w:t>
      </w:r>
      <w:r w:rsidRPr="00DE04E6">
        <w:rPr>
          <w:rFonts w:ascii="Times New Roman" w:hAnsi="Times New Roman"/>
          <w:kern w:val="0"/>
          <w:szCs w:val="21"/>
        </w:rPr>
        <w:t>、</w:t>
      </w:r>
      <w:r w:rsidRPr="00DE04E6">
        <w:rPr>
          <w:rFonts w:ascii="Times New Roman" w:hAnsi="Times New Roman"/>
          <w:kern w:val="0"/>
          <w:szCs w:val="21"/>
        </w:rPr>
        <w:t>V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Times New Roman" w:hAnsi="Times New Roman"/>
          <w:kern w:val="0"/>
          <w:szCs w:val="21"/>
        </w:rPr>
        <w:t>的示数均为</w:t>
      </w:r>
      <w:r w:rsidRPr="00DE04E6">
        <w:rPr>
          <w:rFonts w:ascii="Times New Roman" w:hAnsi="Times New Roman"/>
          <w:kern w:val="0"/>
          <w:szCs w:val="21"/>
        </w:rPr>
        <w:t>4.4V</w:t>
      </w:r>
      <w:r w:rsidRPr="00DE04E6">
        <w:rPr>
          <w:rFonts w:ascii="Times New Roman" w:hAnsi="Times New Roman"/>
          <w:kern w:val="0"/>
          <w:szCs w:val="21"/>
        </w:rPr>
        <w:t>，这可能是</w:t>
      </w:r>
      <w:r w:rsidRPr="00DE04E6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DE04E6">
        <w:rPr>
          <w:rFonts w:ascii="Times New Roman" w:hAnsi="Times New Roman"/>
          <w:kern w:val="0"/>
          <w:szCs w:val="21"/>
        </w:rPr>
        <w:t>烧断（</w:t>
      </w:r>
      <w:r w:rsidRPr="00DE04E6">
        <w:rPr>
          <w:rFonts w:ascii="宋体" w:hAnsi="宋体"/>
          <w:kern w:val="0"/>
          <w:szCs w:val="21"/>
        </w:rPr>
        <w:t>选填“</w:t>
      </w:r>
      <w:r w:rsidRPr="00DE04E6">
        <w:rPr>
          <w:rFonts w:ascii="Times New Roman" w:hAnsi="Times New Roman"/>
          <w:kern w:val="0"/>
          <w:szCs w:val="21"/>
        </w:rPr>
        <w:t>LED</w:t>
      </w:r>
      <w:r w:rsidRPr="00DE04E6">
        <w:rPr>
          <w:rFonts w:ascii="宋体" w:hAnsi="宋体"/>
          <w:kern w:val="0"/>
          <w:szCs w:val="21"/>
        </w:rPr>
        <w:t>”或“</w:t>
      </w:r>
      <w:r w:rsidRPr="00DE04E6">
        <w:rPr>
          <w:rFonts w:ascii="Times New Roman" w:hAnsi="Times New Roman"/>
          <w:kern w:val="0"/>
          <w:szCs w:val="21"/>
        </w:rPr>
        <w:t>L</w:t>
      </w:r>
      <w:r w:rsidRPr="00DE04E6">
        <w:rPr>
          <w:rFonts w:ascii="Times New Roman" w:hAnsi="Times New Roman"/>
          <w:kern w:val="0"/>
          <w:szCs w:val="21"/>
          <w:vertAlign w:val="subscript"/>
        </w:rPr>
        <w:t>2</w:t>
      </w:r>
      <w:r w:rsidRPr="00DE04E6">
        <w:rPr>
          <w:rFonts w:ascii="宋体" w:hAnsi="宋体"/>
          <w:kern w:val="0"/>
          <w:szCs w:val="21"/>
        </w:rPr>
        <w:t>”</w:t>
      </w:r>
      <w:r w:rsidRPr="00DE04E6">
        <w:rPr>
          <w:rFonts w:ascii="Times New Roman" w:hAnsi="Times New Roman"/>
          <w:kern w:val="0"/>
          <w:szCs w:val="21"/>
        </w:rPr>
        <w:t>）。</w:t>
      </w:r>
    </w:p>
    <w:p w:rsidR="00944EED" w:rsidRPr="00921D36" w:rsidP="00DE04E6" w14:paraId="5E7CCEC6" w14:textId="77777777"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2C8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F1D6D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1DC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45D9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0136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6DD2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141C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4E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oleObject" Target="embeddings/oleObject1.bin" /><Relationship Id="rId12" Type="http://schemas.openxmlformats.org/officeDocument/2006/relationships/image" Target="media/image7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8.wmf" /><Relationship Id="rId15" Type="http://schemas.openxmlformats.org/officeDocument/2006/relationships/oleObject" Target="embeddings/oleObject3.bin" /><Relationship Id="rId16" Type="http://schemas.openxmlformats.org/officeDocument/2006/relationships/oleObject" Target="embeddings/oleObject4.bin" /><Relationship Id="rId17" Type="http://schemas.openxmlformats.org/officeDocument/2006/relationships/image" Target="media/image9.png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oleObject" Target="embeddings/oleObject7.bin" /><Relationship Id="rId23" Type="http://schemas.openxmlformats.org/officeDocument/2006/relationships/oleObject" Target="embeddings/oleObject8.bin" /><Relationship Id="rId24" Type="http://schemas.openxmlformats.org/officeDocument/2006/relationships/image" Target="media/image12.png" /><Relationship Id="rId25" Type="http://schemas.openxmlformats.org/officeDocument/2006/relationships/image" Target="media/image13.png" /><Relationship Id="rId26" Type="http://schemas.openxmlformats.org/officeDocument/2006/relationships/image" Target="media/image14.png" /><Relationship Id="rId27" Type="http://schemas.openxmlformats.org/officeDocument/2006/relationships/image" Target="media/image15.png" /><Relationship Id="rId28" Type="http://schemas.openxmlformats.org/officeDocument/2006/relationships/image" Target="media/image16.png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1" Type="http://schemas.openxmlformats.org/officeDocument/2006/relationships/image" Target="media/image19.png" /><Relationship Id="rId32" Type="http://schemas.openxmlformats.org/officeDocument/2006/relationships/image" Target="media/image20.png" /><Relationship Id="rId33" Type="http://schemas.openxmlformats.org/officeDocument/2006/relationships/image" Target="media/image21.png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image" Target="media/image24.png" /><Relationship Id="rId37" Type="http://schemas.openxmlformats.org/officeDocument/2006/relationships/image" Target="media/image25.jpeg" /><Relationship Id="rId38" Type="http://schemas.openxmlformats.org/officeDocument/2006/relationships/image" Target="media/image26.png" /><Relationship Id="rId39" Type="http://schemas.openxmlformats.org/officeDocument/2006/relationships/image" Target="media/image2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1" Type="http://schemas.openxmlformats.org/officeDocument/2006/relationships/image" Target="media/image28.wmf" /><Relationship Id="rId42" Type="http://schemas.openxmlformats.org/officeDocument/2006/relationships/oleObject" Target="embeddings/oleObject10.bin" /><Relationship Id="rId43" Type="http://schemas.openxmlformats.org/officeDocument/2006/relationships/image" Target="media/image29.wmf" /><Relationship Id="rId44" Type="http://schemas.openxmlformats.org/officeDocument/2006/relationships/oleObject" Target="embeddings/oleObject11.bin" /><Relationship Id="rId45" Type="http://schemas.openxmlformats.org/officeDocument/2006/relationships/image" Target="media/image30.png" /><Relationship Id="rId46" Type="http://schemas.openxmlformats.org/officeDocument/2006/relationships/image" Target="media/image31.png" /><Relationship Id="rId47" Type="http://schemas.openxmlformats.org/officeDocument/2006/relationships/oleObject" Target="embeddings/oleObject12.bin" /><Relationship Id="rId48" Type="http://schemas.openxmlformats.org/officeDocument/2006/relationships/image" Target="media/image32.wmf" /><Relationship Id="rId49" Type="http://schemas.openxmlformats.org/officeDocument/2006/relationships/oleObject" Target="embeddings/oleObject13.bin" /><Relationship Id="rId5" Type="http://schemas.openxmlformats.org/officeDocument/2006/relationships/image" Target="media/image1.png" /><Relationship Id="rId50" Type="http://schemas.openxmlformats.org/officeDocument/2006/relationships/image" Target="media/image33.wmf" /><Relationship Id="rId51" Type="http://schemas.openxmlformats.org/officeDocument/2006/relationships/oleObject" Target="embeddings/oleObject14.bin" /><Relationship Id="rId52" Type="http://schemas.openxmlformats.org/officeDocument/2006/relationships/image" Target="media/image34.wmf" /><Relationship Id="rId53" Type="http://schemas.openxmlformats.org/officeDocument/2006/relationships/oleObject" Target="embeddings/oleObject15.bin" /><Relationship Id="rId54" Type="http://schemas.openxmlformats.org/officeDocument/2006/relationships/image" Target="media/image35.png" /><Relationship Id="rId55" Type="http://schemas.openxmlformats.org/officeDocument/2006/relationships/image" Target="media/image36.png" /><Relationship Id="rId56" Type="http://schemas.openxmlformats.org/officeDocument/2006/relationships/image" Target="media/image37.png" /><Relationship Id="rId57" Type="http://schemas.openxmlformats.org/officeDocument/2006/relationships/image" Target="media/image38.png" /><Relationship Id="rId58" Type="http://schemas.openxmlformats.org/officeDocument/2006/relationships/image" Target="media/image39.wmf" /><Relationship Id="rId59" Type="http://schemas.openxmlformats.org/officeDocument/2006/relationships/oleObject" Target="embeddings/oleObject16.bin" /><Relationship Id="rId6" Type="http://schemas.openxmlformats.org/officeDocument/2006/relationships/image" Target="media/image2.png" /><Relationship Id="rId60" Type="http://schemas.openxmlformats.org/officeDocument/2006/relationships/image" Target="media/image40.wmf" /><Relationship Id="rId61" Type="http://schemas.openxmlformats.org/officeDocument/2006/relationships/oleObject" Target="embeddings/oleObject17.bin" /><Relationship Id="rId62" Type="http://schemas.openxmlformats.org/officeDocument/2006/relationships/image" Target="media/image41.wmf" /><Relationship Id="rId63" Type="http://schemas.openxmlformats.org/officeDocument/2006/relationships/oleObject" Target="embeddings/oleObject18.bin" /><Relationship Id="rId64" Type="http://schemas.openxmlformats.org/officeDocument/2006/relationships/image" Target="media/image42.png" /><Relationship Id="rId65" Type="http://schemas.openxmlformats.org/officeDocument/2006/relationships/image" Target="media/image43.png" /><Relationship Id="rId66" Type="http://schemas.openxmlformats.org/officeDocument/2006/relationships/image" Target="media/image44.png" /><Relationship Id="rId67" Type="http://schemas.openxmlformats.org/officeDocument/2006/relationships/theme" Target="theme/theme1.xml" /><Relationship Id="rId68" Type="http://schemas.openxmlformats.org/officeDocument/2006/relationships/numbering" Target="numbering.xml" /><Relationship Id="rId69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2708</Words>
  <Characters>2899</Characters>
  <Application>Microsoft Office Word</Application>
  <DocSecurity>0</DocSecurity>
  <Lines>107</Lines>
  <Paragraphs>114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15</cp:revision>
  <dcterms:created xsi:type="dcterms:W3CDTF">2025-07-02T05:07:00Z</dcterms:created>
  <dcterms:modified xsi:type="dcterms:W3CDTF">2025-07-17T05:36:00Z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