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1.0 -->
  <w:body>
    <w:p w:rsidR="00704DF2" w:rsidRPr="00704DF2" w:rsidP="00704DF2" w14:paraId="794C40D5" w14:textId="22462F5F">
      <w:pPr>
        <w:spacing w:line="360" w:lineRule="auto"/>
        <w:jc w:val="center"/>
        <w:textAlignment w:val="center"/>
        <w:rPr>
          <w:rFonts w:ascii="Times New Roman" w:hAnsi="Times New Roman"/>
          <w:b/>
          <w:bCs/>
          <w:sz w:val="32"/>
          <w:szCs w:val="32"/>
        </w:rPr>
      </w:pPr>
      <w:r w:rsidRPr="00704DF2">
        <w:rPr>
          <w:rFonts w:ascii="Times New Roman" w:hAnsi="Times New Roman"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11252200</wp:posOffset>
            </wp:positionV>
            <wp:extent cx="266700" cy="254000"/>
            <wp:wrapNone/>
            <wp:docPr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r w:rsidRPr="00704DF2">
        <w:rPr>
          <w:rFonts w:ascii="Times New Roman" w:hAnsi="Times New Roman" w:hint="eastAsia"/>
          <w:b/>
          <w:bCs/>
          <w:sz w:val="32"/>
          <w:szCs w:val="32"/>
        </w:rPr>
        <w:t>2025-2026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>学年</w:t>
      </w:r>
      <w:r>
        <w:rPr>
          <w:rFonts w:ascii="Times New Roman" w:hAnsi="Times New Roman" w:hint="eastAsia"/>
          <w:b/>
          <w:bCs/>
          <w:sz w:val="32"/>
          <w:szCs w:val="32"/>
        </w:rPr>
        <w:t>九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>年级上册物理单元检测卷</w:t>
      </w:r>
    </w:p>
    <w:p w:rsidR="00704DF2" w:rsidP="00704DF2" w14:paraId="0C3EDA11" w14:textId="13B41728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704DF2">
        <w:rPr>
          <w:rFonts w:ascii="Times New Roman" w:hAnsi="Times New Roman" w:hint="eastAsia"/>
          <w:b/>
          <w:bCs/>
          <w:sz w:val="32"/>
          <w:szCs w:val="32"/>
        </w:rPr>
        <w:t>第十二单元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 xml:space="preserve"> </w:t>
      </w:r>
      <w:r w:rsidRPr="00565FFE" w:rsidR="00565FFE">
        <w:rPr>
          <w:rFonts w:ascii="Times New Roman" w:hAnsi="Times New Roman" w:hint="eastAsia"/>
          <w:b/>
          <w:bCs/>
          <w:sz w:val="32"/>
          <w:szCs w:val="32"/>
        </w:rPr>
        <w:t>基础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>卷</w:t>
      </w:r>
    </w:p>
    <w:p w:rsidR="00804E3A" w:rsidRPr="0069746D" w:rsidP="00704DF2" w14:paraId="0612C3D4" w14:textId="7D67A55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69746D">
        <w:rPr>
          <w:rFonts w:hint="eastAsia"/>
          <w:sz w:val="28"/>
          <w:szCs w:val="28"/>
        </w:rPr>
        <w:t>建议用时：</w:t>
      </w:r>
      <w:r w:rsidRPr="0069746D" w:rsidR="00944EED">
        <w:rPr>
          <w:rFonts w:ascii="Times New Roman" w:hAnsi="Times New Roman" w:hint="eastAsia"/>
          <w:sz w:val="28"/>
          <w:szCs w:val="28"/>
        </w:rPr>
        <w:t>9</w:t>
      </w:r>
      <w:r w:rsidRPr="0069746D">
        <w:rPr>
          <w:rFonts w:ascii="Times New Roman" w:hAnsi="Times New Roman"/>
          <w:sz w:val="28"/>
          <w:szCs w:val="28"/>
        </w:rPr>
        <w:t>0</w:t>
      </w:r>
      <w:r w:rsidRPr="0069746D">
        <w:rPr>
          <w:rFonts w:ascii="Times New Roman" w:hAnsi="Times New Roman"/>
          <w:sz w:val="28"/>
          <w:szCs w:val="28"/>
        </w:rPr>
        <w:t>分钟，满分：</w:t>
      </w:r>
      <w:r w:rsidRPr="0069746D" w:rsidR="00944EED">
        <w:rPr>
          <w:rFonts w:ascii="Times New Roman" w:hAnsi="Times New Roman" w:hint="eastAsia"/>
          <w:sz w:val="28"/>
          <w:szCs w:val="28"/>
        </w:rPr>
        <w:t>10</w:t>
      </w:r>
      <w:r w:rsidRPr="0069746D">
        <w:rPr>
          <w:rFonts w:ascii="Times New Roman" w:hAnsi="Times New Roman"/>
          <w:sz w:val="28"/>
          <w:szCs w:val="28"/>
        </w:rPr>
        <w:t>0</w:t>
      </w:r>
      <w:r w:rsidRPr="0069746D">
        <w:rPr>
          <w:rFonts w:ascii="Times New Roman" w:hAnsi="Times New Roman"/>
          <w:sz w:val="28"/>
          <w:szCs w:val="28"/>
        </w:rPr>
        <w:t>分</w:t>
      </w:r>
    </w:p>
    <w:bookmarkEnd w:id="0"/>
    <w:p w:rsidR="00944EED" w:rsidRPr="00944EED" w:rsidP="00944EED" w14:paraId="144F651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color w:val="000000"/>
          <w:szCs w:val="21"/>
        </w:rPr>
      </w:pPr>
      <w:r w:rsidRPr="00944EED">
        <w:rPr>
          <w:rFonts w:ascii="Times New Roman" w:eastAsia="黑体" w:hAnsi="Times New Roman"/>
          <w:b/>
          <w:color w:val="000000"/>
          <w:szCs w:val="21"/>
        </w:rPr>
        <w:t>一、选择题</w:t>
      </w:r>
      <w:r w:rsidRPr="00944EED">
        <w:rPr>
          <w:rFonts w:ascii="Times New Roman" w:eastAsia="黑体" w:hAnsi="Times New Roman"/>
          <w:b/>
          <w:color w:val="000000"/>
          <w:szCs w:val="21"/>
        </w:rPr>
        <w:t xml:space="preserve"> </w:t>
      </w:r>
      <w:r w:rsidRPr="00944EED">
        <w:rPr>
          <w:rFonts w:ascii="Times New Roman" w:eastAsia="黑体" w:hAnsi="Times New Roman"/>
          <w:b/>
          <w:color w:val="000000"/>
          <w:szCs w:val="21"/>
        </w:rPr>
        <w:t>（每题</w:t>
      </w:r>
      <w:r w:rsidRPr="00944EED">
        <w:rPr>
          <w:rFonts w:ascii="Times New Roman" w:eastAsia="黑体" w:hAnsi="Times New Roman"/>
          <w:b/>
          <w:color w:val="000000"/>
          <w:szCs w:val="21"/>
        </w:rPr>
        <w:t>2</w:t>
      </w:r>
      <w:r w:rsidRPr="00944EED">
        <w:rPr>
          <w:rFonts w:ascii="Times New Roman" w:eastAsia="黑体" w:hAnsi="Times New Roman"/>
          <w:b/>
          <w:color w:val="000000"/>
          <w:szCs w:val="21"/>
        </w:rPr>
        <w:t>分，共</w:t>
      </w:r>
      <w:r w:rsidRPr="00944EED">
        <w:rPr>
          <w:rFonts w:ascii="Times New Roman" w:eastAsia="黑体" w:hAnsi="Times New Roman"/>
          <w:b/>
          <w:color w:val="000000"/>
          <w:szCs w:val="21"/>
        </w:rPr>
        <w:t>24</w:t>
      </w:r>
      <w:r w:rsidRPr="00944EED">
        <w:rPr>
          <w:rFonts w:ascii="Times New Roman" w:eastAsia="黑体" w:hAnsi="Times New Roman"/>
          <w:b/>
          <w:color w:val="000000"/>
          <w:szCs w:val="21"/>
        </w:rPr>
        <w:t>分，每小题给出的四个选项中只有一个正确）</w:t>
      </w:r>
    </w:p>
    <w:p w:rsidR="005F58AC" w:rsidRPr="005F58AC" w:rsidP="005F58AC" w14:paraId="316FB92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 w:hint="eastAsia"/>
          <w:color w:val="000000"/>
        </w:rPr>
        <w:t>1</w:t>
      </w:r>
      <w:r w:rsidRPr="005F58AC">
        <w:rPr>
          <w:rFonts w:ascii="Times New Roman" w:hAnsi="Times New Roman" w:hint="eastAsia"/>
          <w:color w:val="000000"/>
        </w:rPr>
        <w:t>．</w:t>
      </w:r>
      <w:r w:rsidRPr="005F58AC">
        <w:rPr>
          <w:rFonts w:ascii="Times New Roman" w:hAnsi="Times New Roman"/>
          <w:color w:val="000000"/>
        </w:rPr>
        <w:t>如图所示，</w:t>
      </w:r>
      <w:r w:rsidRPr="005F58AC">
        <w:rPr>
          <w:rFonts w:ascii="Times New Roman" w:hAnsi="Times New Roman"/>
          <w:color w:val="000000"/>
        </w:rPr>
        <w:t>2025</w:t>
      </w:r>
      <w:r w:rsidRPr="005F58AC">
        <w:rPr>
          <w:rFonts w:ascii="Times New Roman" w:hAnsi="Times New Roman"/>
          <w:color w:val="000000"/>
        </w:rPr>
        <w:t>年</w:t>
      </w:r>
      <w:r w:rsidRPr="005F58AC">
        <w:rPr>
          <w:rFonts w:ascii="Times New Roman" w:hAnsi="Times New Roman"/>
          <w:color w:val="000000"/>
        </w:rPr>
        <w:t>5</w:t>
      </w:r>
      <w:r w:rsidRPr="005F58AC">
        <w:rPr>
          <w:rFonts w:ascii="Times New Roman" w:hAnsi="Times New Roman"/>
          <w:color w:val="000000"/>
        </w:rPr>
        <w:t>月</w:t>
      </w:r>
      <w:r w:rsidRPr="005F58AC">
        <w:rPr>
          <w:rFonts w:ascii="Times New Roman" w:hAnsi="Times New Roman"/>
          <w:color w:val="000000"/>
        </w:rPr>
        <w:t>3</w:t>
      </w:r>
      <w:r w:rsidRPr="005F58AC">
        <w:rPr>
          <w:rFonts w:ascii="Times New Roman" w:hAnsi="Times New Roman"/>
          <w:color w:val="000000"/>
        </w:rPr>
        <w:t>日，陈芋汐在跳水世界杯女子</w:t>
      </w:r>
      <w:r w:rsidRPr="005F58AC">
        <w:rPr>
          <w:rFonts w:ascii="Times New Roman" w:hAnsi="Times New Roman"/>
          <w:color w:val="000000"/>
        </w:rPr>
        <w:t>10</w:t>
      </w:r>
      <w:r w:rsidRPr="005F58AC">
        <w:rPr>
          <w:rFonts w:ascii="Times New Roman" w:hAnsi="Times New Roman"/>
          <w:color w:val="000000"/>
        </w:rPr>
        <w:t>米台的比赛中，以出色的成绩获得冠军。她在空中加速下落的过程中（　　）</w:t>
      </w:r>
    </w:p>
    <w:p w:rsidR="005F58AC" w:rsidRPr="005F58AC" w:rsidP="005F58AC" w14:paraId="261FC432" w14:textId="77777777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noProof/>
          <w:color w:val="000000"/>
        </w:rPr>
        <w:drawing>
          <wp:inline distT="0" distB="0" distL="0" distR="0">
            <wp:extent cx="1390650" cy="1170181"/>
            <wp:effectExtent l="0" t="0" r="0" b="0"/>
            <wp:docPr id="100007" name="图片 100007" descr="@@@a9a1d5a1-1f49-427b-b609-a8b7ab0bc1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6038" cy="11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2BB68BA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A</w:t>
      </w:r>
      <w:r w:rsidRPr="005F58AC">
        <w:rPr>
          <w:rFonts w:ascii="Times New Roman" w:hAnsi="Times New Roman"/>
          <w:color w:val="000000"/>
        </w:rPr>
        <w:t>．动能不变</w:t>
      </w:r>
      <w:r w:rsidRPr="005F58AC">
        <w:rPr>
          <w:rFonts w:ascii="Times New Roman" w:hAnsi="Times New Roman" w:hint="eastAsia"/>
          <w:color w:val="000000"/>
        </w:rPr>
        <w:t xml:space="preserve">       </w:t>
      </w:r>
      <w:r w:rsidRPr="005F58AC">
        <w:rPr>
          <w:rFonts w:ascii="Times New Roman" w:hAnsi="Times New Roman"/>
          <w:color w:val="000000"/>
        </w:rPr>
        <w:t>B</w:t>
      </w:r>
      <w:r w:rsidRPr="005F58AC">
        <w:rPr>
          <w:rFonts w:ascii="Times New Roman" w:hAnsi="Times New Roman"/>
          <w:color w:val="000000"/>
        </w:rPr>
        <w:t>．动能变大</w:t>
      </w:r>
      <w:r w:rsidRPr="005F58AC">
        <w:rPr>
          <w:rFonts w:ascii="Times New Roman" w:hAnsi="Times New Roman" w:hint="eastAsia"/>
          <w:color w:val="000000"/>
        </w:rPr>
        <w:t xml:space="preserve">     </w:t>
      </w:r>
      <w:r w:rsidRPr="005F58AC">
        <w:rPr>
          <w:rFonts w:ascii="Times New Roman" w:hAnsi="Times New Roman"/>
          <w:color w:val="000000"/>
        </w:rPr>
        <w:t>C</w:t>
      </w:r>
      <w:r w:rsidRPr="005F58AC">
        <w:rPr>
          <w:rFonts w:ascii="Times New Roman" w:hAnsi="Times New Roman"/>
          <w:color w:val="000000"/>
        </w:rPr>
        <w:t>．重力势能变大</w:t>
      </w:r>
      <w:r w:rsidRPr="005F58AC">
        <w:rPr>
          <w:rFonts w:ascii="Times New Roman" w:hAnsi="Times New Roman" w:hint="eastAsia"/>
          <w:color w:val="000000"/>
        </w:rPr>
        <w:t xml:space="preserve">   </w:t>
      </w:r>
      <w:r w:rsidRPr="005F58AC">
        <w:rPr>
          <w:rFonts w:ascii="Times New Roman" w:hAnsi="Times New Roman"/>
          <w:color w:val="000000"/>
        </w:rPr>
        <w:t>D</w:t>
      </w:r>
      <w:r w:rsidRPr="005F58AC">
        <w:rPr>
          <w:rFonts w:ascii="Times New Roman" w:hAnsi="Times New Roman"/>
          <w:color w:val="000000"/>
        </w:rPr>
        <w:t>．机械能变大</w:t>
      </w:r>
    </w:p>
    <w:p w:rsidR="005F58AC" w:rsidRPr="005F58AC" w:rsidP="005F58AC" w14:paraId="151774A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 w:hint="eastAsia"/>
          <w:color w:val="000000"/>
        </w:rPr>
        <w:t xml:space="preserve">2. </w:t>
      </w:r>
      <w:r w:rsidRPr="005F58AC">
        <w:rPr>
          <w:rFonts w:ascii="Times New Roman" w:hAnsi="Times New Roman"/>
          <w:color w:val="000000"/>
        </w:rPr>
        <w:t>在试管内装些水，用橡胶塞塞住管口，将水加热一段时间，橡胶塞被推出，管</w:t>
      </w:r>
      <w:r w:rsidRPr="005F58AC">
        <w:rPr>
          <w:rFonts w:ascii="宋体" w:hAnsi="宋体"/>
          <w:kern w:val="0"/>
          <w:szCs w:val="21"/>
        </w:rPr>
        <w:t>口出现大量“白气”，如图所示。下列说法正确的</w:t>
      </w:r>
      <w:r w:rsidRPr="005F58AC">
        <w:rPr>
          <w:rFonts w:ascii="Times New Roman" w:hAnsi="Times New Roman"/>
          <w:color w:val="000000"/>
        </w:rPr>
        <w:t>是（　　）</w:t>
      </w:r>
    </w:p>
    <w:p w:rsidR="005F58AC" w:rsidRPr="005F58AC" w:rsidP="005F58AC" w14:paraId="3FE42535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noProof/>
          <w:color w:val="000000"/>
        </w:rPr>
        <w:drawing>
          <wp:inline distT="0" distB="0" distL="0" distR="0">
            <wp:extent cx="1076325" cy="1314450"/>
            <wp:effectExtent l="0" t="0" r="0" b="0"/>
            <wp:docPr id="1584005904" name="图片 1584005904" descr="@@@cdd0796c-7cbc-4960-a259-3be70d987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059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2E742E9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A</w:t>
      </w:r>
      <w:r w:rsidRPr="005F58AC">
        <w:rPr>
          <w:rFonts w:ascii="Times New Roman" w:hAnsi="Times New Roman"/>
          <w:color w:val="000000"/>
        </w:rPr>
        <w:t>．水变热的过程，其内能是通过做功的方式改变的</w:t>
      </w:r>
    </w:p>
    <w:p w:rsidR="005F58AC" w:rsidRPr="005F58AC" w:rsidP="005F58AC" w14:paraId="3A2CCDA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B</w:t>
      </w:r>
      <w:r w:rsidRPr="005F58AC">
        <w:rPr>
          <w:rFonts w:ascii="Times New Roman" w:hAnsi="Times New Roman"/>
          <w:color w:val="000000"/>
        </w:rPr>
        <w:t>．橡胶塞被推出的过程中，水的内能全部转化为塞子的机械能</w:t>
      </w:r>
    </w:p>
    <w:p w:rsidR="005F58AC" w:rsidRPr="005F58AC" w:rsidP="005F58AC" w14:paraId="63DAFF6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C</w:t>
      </w:r>
      <w:r w:rsidRPr="005F58AC">
        <w:rPr>
          <w:rFonts w:ascii="Times New Roman" w:hAnsi="Times New Roman"/>
          <w:color w:val="000000"/>
        </w:rPr>
        <w:t>．水蒸气推出橡胶塞的过程中，水蒸气的内能减小</w:t>
      </w:r>
    </w:p>
    <w:p w:rsidR="005F58AC" w:rsidRPr="005F58AC" w:rsidP="005F58AC" w14:paraId="6384C39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D</w:t>
      </w:r>
      <w:r w:rsidRPr="005F58AC">
        <w:rPr>
          <w:rFonts w:ascii="Times New Roman" w:hAnsi="Times New Roman"/>
          <w:color w:val="000000"/>
        </w:rPr>
        <w:t>．管口出现的</w:t>
      </w:r>
      <w:r w:rsidRPr="005F58AC">
        <w:rPr>
          <w:rFonts w:ascii="Times New Roman" w:hAnsi="Times New Roman"/>
          <w:color w:val="000000"/>
        </w:rPr>
        <w:t>“</w:t>
      </w:r>
      <w:r w:rsidRPr="005F58AC">
        <w:rPr>
          <w:rFonts w:ascii="Times New Roman" w:hAnsi="Times New Roman"/>
          <w:color w:val="000000"/>
        </w:rPr>
        <w:t>白气</w:t>
      </w:r>
      <w:r w:rsidRPr="005F58AC">
        <w:rPr>
          <w:rFonts w:ascii="Times New Roman" w:hAnsi="Times New Roman"/>
          <w:color w:val="000000"/>
        </w:rPr>
        <w:t>”</w:t>
      </w:r>
      <w:r w:rsidRPr="005F58AC">
        <w:rPr>
          <w:rFonts w:ascii="Times New Roman" w:hAnsi="Times New Roman"/>
          <w:color w:val="000000"/>
        </w:rPr>
        <w:t>是试管内的水直接汽化形成的</w:t>
      </w:r>
    </w:p>
    <w:p w:rsidR="005F58AC" w:rsidRPr="005F58AC" w:rsidP="005F58AC" w14:paraId="774F97D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 w:hint="eastAsia"/>
          <w:color w:val="000000"/>
        </w:rPr>
        <w:t xml:space="preserve">3. </w:t>
      </w:r>
      <w:r w:rsidRPr="005F58AC">
        <w:rPr>
          <w:rFonts w:ascii="Times New Roman" w:hAnsi="Times New Roman"/>
          <w:color w:val="000000"/>
        </w:rPr>
        <w:t>下列事例中，利用水的比热容大这一特性的是（　　）</w:t>
      </w:r>
    </w:p>
    <w:p w:rsidR="005F58AC" w:rsidRPr="005F58AC" w:rsidP="005F58AC" w14:paraId="43822C1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A</w:t>
      </w:r>
      <w:r w:rsidRPr="005F58AC">
        <w:rPr>
          <w:rFonts w:ascii="Times New Roman" w:hAnsi="Times New Roman"/>
          <w:color w:val="000000"/>
        </w:rPr>
        <w:t>．在北方冬天，菜窖里放几桶水可以防止菜被冻坏</w:t>
      </w:r>
    </w:p>
    <w:p w:rsidR="005F58AC" w:rsidRPr="005F58AC" w:rsidP="005F58AC" w14:paraId="73E14AE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B</w:t>
      </w:r>
      <w:r w:rsidRPr="005F58AC">
        <w:rPr>
          <w:rFonts w:ascii="Times New Roman" w:hAnsi="Times New Roman"/>
          <w:color w:val="000000"/>
        </w:rPr>
        <w:t>．发热病人用沾水的湿毛巾擦身降温</w:t>
      </w:r>
    </w:p>
    <w:p w:rsidR="005F58AC" w:rsidRPr="005F58AC" w:rsidP="005F58AC" w14:paraId="2504ACF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C</w:t>
      </w:r>
      <w:r w:rsidRPr="005F58AC">
        <w:rPr>
          <w:rFonts w:ascii="Times New Roman" w:hAnsi="Times New Roman"/>
          <w:color w:val="000000"/>
        </w:rPr>
        <w:t>．汽车的发动机用水降温</w:t>
      </w:r>
    </w:p>
    <w:p w:rsidR="005F58AC" w:rsidRPr="005F58AC" w:rsidP="005F58AC" w14:paraId="3F6C0FD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D</w:t>
      </w:r>
      <w:r w:rsidRPr="005F58AC">
        <w:rPr>
          <w:rFonts w:ascii="Times New Roman" w:hAnsi="Times New Roman"/>
          <w:color w:val="000000"/>
        </w:rPr>
        <w:t>．长期不下雨时，环卫部门会在马路上进行撒水和喷水</w:t>
      </w:r>
    </w:p>
    <w:p w:rsidR="005F58AC" w:rsidRPr="005F58AC" w:rsidP="005F58AC" w14:paraId="2FA886F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 w:hint="eastAsia"/>
          <w:color w:val="000000"/>
        </w:rPr>
        <w:t>4</w:t>
      </w:r>
      <w:r w:rsidRPr="005F58AC">
        <w:rPr>
          <w:rFonts w:ascii="Times New Roman" w:hAnsi="Times New Roman"/>
          <w:color w:val="000000"/>
        </w:rPr>
        <w:t>．低空经济时代已经正式拉开序幕。如图为正在运输货物的无人机，下列关于无人机运输货物时的说法正确的是（　　）</w:t>
      </w:r>
    </w:p>
    <w:p w:rsidR="005F58AC" w:rsidRPr="005F58AC" w:rsidP="005F58AC" w14:paraId="6F4EA617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noProof/>
          <w:color w:val="000000"/>
        </w:rPr>
        <w:drawing>
          <wp:inline distT="0" distB="0" distL="0" distR="0">
            <wp:extent cx="1219200" cy="971550"/>
            <wp:effectExtent l="0" t="0" r="0" b="0"/>
            <wp:docPr id="1707096027" name="图片 1707096027" descr="@@@c136d15f-95e7-42c1-959c-b487a1fae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96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3746C3E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A</w:t>
      </w:r>
      <w:r w:rsidRPr="005F58AC">
        <w:rPr>
          <w:rFonts w:ascii="Times New Roman" w:hAnsi="Times New Roman"/>
          <w:color w:val="000000"/>
        </w:rPr>
        <w:t>．无人机上升过程中，货物的重力势能可能减小</w:t>
      </w:r>
    </w:p>
    <w:p w:rsidR="005F58AC" w:rsidRPr="005F58AC" w:rsidP="005F58AC" w14:paraId="30D759C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B</w:t>
      </w:r>
      <w:r w:rsidRPr="005F58AC">
        <w:rPr>
          <w:rFonts w:ascii="Times New Roman" w:hAnsi="Times New Roman"/>
          <w:color w:val="000000"/>
        </w:rPr>
        <w:t>．无人机在某一高度悬停时，货物的机械能一定为零</w:t>
      </w:r>
    </w:p>
    <w:p w:rsidR="005F58AC" w:rsidRPr="005F58AC" w:rsidP="005F58AC" w14:paraId="509CED3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C</w:t>
      </w:r>
      <w:r w:rsidRPr="005F58AC">
        <w:rPr>
          <w:rFonts w:ascii="Times New Roman" w:hAnsi="Times New Roman"/>
          <w:color w:val="000000"/>
        </w:rPr>
        <w:t>．无人机水平匀速飞行时，货物的机械能保持不变</w:t>
      </w:r>
    </w:p>
    <w:p w:rsidR="005F58AC" w:rsidRPr="005F58AC" w:rsidP="005F58AC" w14:paraId="2F45CF8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D</w:t>
      </w:r>
      <w:r w:rsidRPr="005F58AC">
        <w:rPr>
          <w:rFonts w:ascii="Times New Roman" w:hAnsi="Times New Roman"/>
          <w:color w:val="000000"/>
        </w:rPr>
        <w:t>．无人机下降过程中，货物的动能一定增大</w:t>
      </w:r>
    </w:p>
    <w:p w:rsidR="005F58AC" w:rsidRPr="005F58AC" w:rsidP="005F58AC" w14:paraId="2436E80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 w:hint="eastAsia"/>
          <w:color w:val="000000"/>
        </w:rPr>
        <w:t xml:space="preserve">5. </w:t>
      </w:r>
      <w:r w:rsidRPr="005F58AC">
        <w:rPr>
          <w:rFonts w:ascii="Times New Roman" w:hAnsi="Times New Roman"/>
          <w:color w:val="000000"/>
        </w:rPr>
        <w:t>扬州</w:t>
      </w:r>
      <w:r w:rsidRPr="005F58AC">
        <w:rPr>
          <w:rFonts w:ascii="宋体" w:hAnsi="宋体"/>
          <w:kern w:val="0"/>
          <w:szCs w:val="21"/>
        </w:rPr>
        <w:t>“运河十二景”之一的瓜洲古渡</w:t>
      </w:r>
      <w:r w:rsidRPr="005F58AC">
        <w:rPr>
          <w:rFonts w:ascii="Times New Roman" w:hAnsi="Times New Roman"/>
          <w:color w:val="000000"/>
        </w:rPr>
        <w:t>公园内铸有一镇水铁牛，造型生动，体格威武，与两侧江水相映生辉，下列说法正确的是（　　）</w:t>
      </w:r>
    </w:p>
    <w:p w:rsidR="005F58AC" w:rsidRPr="005F58AC" w:rsidP="005F58AC" w14:paraId="6971002E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noProof/>
          <w:color w:val="000000"/>
        </w:rPr>
        <w:drawing>
          <wp:inline distT="0" distB="0" distL="0" distR="0">
            <wp:extent cx="1585356" cy="1176231"/>
            <wp:effectExtent l="0" t="0" r="0" b="5080"/>
            <wp:docPr id="1636385772" name="图片 1636385772" descr="@@@f43f9091-ef2a-477c-bdc7-ae71ce15c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857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1208" cy="118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2F20CD2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A</w:t>
      </w:r>
      <w:r w:rsidRPr="005F58AC">
        <w:rPr>
          <w:rFonts w:ascii="Times New Roman" w:hAnsi="Times New Roman"/>
          <w:color w:val="000000"/>
        </w:rPr>
        <w:t>．春光明媚，铁牛表面因做功温度升高</w:t>
      </w:r>
      <w:r w:rsidRPr="005F58AC">
        <w:rPr>
          <w:rFonts w:ascii="Times New Roman" w:hAnsi="Times New Roman" w:hint="eastAsia"/>
          <w:color w:val="000000"/>
        </w:rPr>
        <w:t xml:space="preserve">  </w:t>
      </w:r>
      <w:r w:rsidRPr="005F58AC">
        <w:rPr>
          <w:rFonts w:ascii="Times New Roman" w:hAnsi="Times New Roman"/>
          <w:color w:val="000000"/>
        </w:rPr>
        <w:t>B</w:t>
      </w:r>
      <w:r w:rsidRPr="005F58AC">
        <w:rPr>
          <w:rFonts w:ascii="Times New Roman" w:hAnsi="Times New Roman"/>
          <w:color w:val="000000"/>
        </w:rPr>
        <w:t>．炎炎夏日，铁牛升温比江水快</w:t>
      </w:r>
    </w:p>
    <w:p w:rsidR="005F58AC" w:rsidRPr="005F58AC" w:rsidP="005F58AC" w14:paraId="186B7FA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C</w:t>
      </w:r>
      <w:r w:rsidRPr="005F58AC">
        <w:rPr>
          <w:rFonts w:ascii="Times New Roman" w:hAnsi="Times New Roman"/>
          <w:color w:val="000000"/>
        </w:rPr>
        <w:t>．秋风萧瑟，铁牛含有的热量变小</w:t>
      </w:r>
      <w:r w:rsidRPr="005F58AC">
        <w:rPr>
          <w:rFonts w:ascii="Times New Roman" w:hAnsi="Times New Roman" w:hint="eastAsia"/>
          <w:color w:val="000000"/>
        </w:rPr>
        <w:t xml:space="preserve">      </w:t>
      </w:r>
      <w:r w:rsidRPr="005F58AC">
        <w:rPr>
          <w:rFonts w:ascii="Times New Roman" w:hAnsi="Times New Roman"/>
          <w:color w:val="000000"/>
        </w:rPr>
        <w:t>D</w:t>
      </w:r>
      <w:r w:rsidRPr="005F58AC">
        <w:rPr>
          <w:rFonts w:ascii="Times New Roman" w:hAnsi="Times New Roman"/>
          <w:color w:val="000000"/>
        </w:rPr>
        <w:t>．凛冽寒冬，铁牛内能可能等于零</w:t>
      </w:r>
    </w:p>
    <w:p w:rsidR="005F58AC" w:rsidRPr="005F58AC" w:rsidP="005F58AC" w14:paraId="6F0DEB4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 w:hint="eastAsia"/>
          <w:color w:val="000000"/>
        </w:rPr>
        <w:t xml:space="preserve">6. </w:t>
      </w:r>
      <w:r w:rsidRPr="005F58AC">
        <w:rPr>
          <w:rFonts w:ascii="Times New Roman" w:hAnsi="Times New Roman"/>
          <w:color w:val="000000"/>
        </w:rPr>
        <w:t>如图是单缸四冲程汽油机工作循环中的一个冲程，它是（</w:t>
      </w:r>
      <w:r w:rsidRPr="005F58AC">
        <w:rPr>
          <w:rFonts w:ascii="Times New Roman" w:hAnsi="Times New Roman"/>
          <w:color w:val="000000"/>
        </w:rPr>
        <w:t>   </w:t>
      </w:r>
      <w:r w:rsidRPr="005F58AC">
        <w:rPr>
          <w:rFonts w:ascii="Times New Roman" w:hAnsi="Times New Roman"/>
          <w:color w:val="000000"/>
        </w:rPr>
        <w:t>）</w:t>
      </w:r>
    </w:p>
    <w:p w:rsidR="005F58AC" w:rsidRPr="005F58AC" w:rsidP="000079A2" w14:paraId="040733E6" w14:textId="77777777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noProof/>
          <w:color w:val="000000"/>
        </w:rPr>
        <w:drawing>
          <wp:inline distT="0" distB="0" distL="0" distR="0">
            <wp:extent cx="876300" cy="1562100"/>
            <wp:effectExtent l="0" t="0" r="0" b="0"/>
            <wp:docPr id="100013" name="图片 100013" descr="@@@6e4c15f8-b93e-4235-9422-e80e2adb7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235EA7D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5F58AC">
        <w:rPr>
          <w:rFonts w:ascii="Times New Roman" w:hAnsi="Times New Roman"/>
          <w:color w:val="000000"/>
        </w:rPr>
        <w:t>A</w:t>
      </w:r>
      <w:r w:rsidRPr="005F58AC">
        <w:rPr>
          <w:rFonts w:ascii="Times New Roman" w:hAnsi="Times New Roman"/>
          <w:color w:val="000000"/>
        </w:rPr>
        <w:t>．吸气冲程</w:t>
      </w:r>
      <w:r w:rsidRPr="005F58AC">
        <w:rPr>
          <w:rFonts w:ascii="Times New Roman" w:hAnsi="Times New Roman"/>
          <w:color w:val="000000"/>
        </w:rPr>
        <w:tab/>
      </w:r>
      <w:r w:rsidRPr="005F58AC">
        <w:rPr>
          <w:rFonts w:ascii="Times New Roman" w:hAnsi="Times New Roman" w:hint="eastAsia"/>
          <w:color w:val="000000"/>
        </w:rPr>
        <w:t xml:space="preserve">  </w:t>
      </w:r>
      <w:r w:rsidRPr="005F58AC">
        <w:rPr>
          <w:rFonts w:ascii="Times New Roman" w:hAnsi="Times New Roman"/>
          <w:color w:val="000000"/>
        </w:rPr>
        <w:t>B</w:t>
      </w:r>
      <w:r w:rsidRPr="005F58AC">
        <w:rPr>
          <w:rFonts w:ascii="Times New Roman" w:hAnsi="Times New Roman"/>
          <w:color w:val="000000"/>
        </w:rPr>
        <w:t>．压缩冲程</w:t>
      </w:r>
      <w:r w:rsidRPr="005F58AC">
        <w:rPr>
          <w:rFonts w:ascii="Times New Roman" w:hAnsi="Times New Roman"/>
          <w:color w:val="000000"/>
        </w:rPr>
        <w:tab/>
      </w:r>
      <w:r w:rsidRPr="005F58AC">
        <w:rPr>
          <w:rFonts w:ascii="Times New Roman" w:hAnsi="Times New Roman" w:hint="eastAsia"/>
          <w:color w:val="000000"/>
        </w:rPr>
        <w:t xml:space="preserve"> </w:t>
      </w:r>
      <w:r w:rsidRPr="005F58AC">
        <w:rPr>
          <w:rFonts w:ascii="Times New Roman" w:hAnsi="Times New Roman"/>
          <w:color w:val="000000"/>
        </w:rPr>
        <w:t>C</w:t>
      </w:r>
      <w:r w:rsidRPr="005F58AC">
        <w:rPr>
          <w:rFonts w:ascii="Times New Roman" w:hAnsi="Times New Roman"/>
          <w:color w:val="000000"/>
        </w:rPr>
        <w:t>．做功冲程</w:t>
      </w:r>
      <w:r w:rsidRPr="005F58AC">
        <w:rPr>
          <w:rFonts w:ascii="Times New Roman" w:hAnsi="Times New Roman"/>
          <w:color w:val="000000"/>
        </w:rPr>
        <w:tab/>
        <w:t>D</w:t>
      </w:r>
      <w:r w:rsidRPr="005F58AC">
        <w:rPr>
          <w:rFonts w:ascii="Times New Roman" w:hAnsi="Times New Roman"/>
          <w:color w:val="000000"/>
        </w:rPr>
        <w:t>．排气冲程</w:t>
      </w:r>
    </w:p>
    <w:p w:rsidR="005F58AC" w:rsidRPr="005F58AC" w:rsidP="005F58AC" w14:paraId="0159C02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Cs/>
        </w:rPr>
      </w:pPr>
      <w:r w:rsidRPr="005F58AC">
        <w:rPr>
          <w:rFonts w:ascii="Times New Roman" w:hAnsi="Times New Roman" w:hint="eastAsia"/>
          <w:iCs/>
        </w:rPr>
        <w:t xml:space="preserve">7. </w:t>
      </w:r>
      <w:r w:rsidRPr="005F58AC">
        <w:rPr>
          <w:rFonts w:ascii="Times New Roman" w:hAnsi="Times New Roman"/>
          <w:iCs/>
        </w:rPr>
        <w:t>如图所示，用热水壶在天然气灶上烧水的过程中（　　）</w:t>
      </w:r>
    </w:p>
    <w:p w:rsidR="005F58AC" w:rsidRPr="005F58AC" w:rsidP="005F58AC" w14:paraId="6B2DFC06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iCs/>
        </w:rPr>
      </w:pPr>
      <w:r w:rsidRPr="005F58AC">
        <w:rPr>
          <w:rFonts w:ascii="Times New Roman" w:hAnsi="Times New Roman"/>
          <w:iCs/>
          <w:noProof/>
        </w:rPr>
        <w:drawing>
          <wp:inline distT="0" distB="0" distL="0" distR="0">
            <wp:extent cx="990311" cy="976313"/>
            <wp:effectExtent l="0" t="0" r="635" b="0"/>
            <wp:docPr id="100017" name="图片 100017" descr="@@@f446da52-7727-4fcd-9bf9-3f3035bf65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 cstate="screen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76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58AC" w:rsidRPr="005F58AC" w:rsidP="005F58AC" w14:paraId="5E2A5A2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Cs/>
        </w:rPr>
      </w:pPr>
      <w:r w:rsidRPr="005F58AC">
        <w:rPr>
          <w:rFonts w:ascii="Times New Roman" w:hAnsi="Times New Roman"/>
          <w:iCs/>
        </w:rPr>
        <w:t>A</w:t>
      </w:r>
      <w:r w:rsidRPr="005F58AC">
        <w:rPr>
          <w:rFonts w:ascii="Times New Roman" w:hAnsi="Times New Roman"/>
          <w:iCs/>
        </w:rPr>
        <w:t>．水的温度越高，含有的热量越多</w:t>
      </w:r>
      <w:r w:rsidRPr="005F58AC">
        <w:rPr>
          <w:rFonts w:ascii="Times New Roman" w:hAnsi="Times New Roman" w:hint="eastAsia"/>
          <w:iCs/>
        </w:rPr>
        <w:t xml:space="preserve">   </w:t>
      </w:r>
      <w:r w:rsidRPr="005F58AC">
        <w:rPr>
          <w:rFonts w:ascii="Times New Roman" w:hAnsi="Times New Roman"/>
          <w:iCs/>
        </w:rPr>
        <w:t>B</w:t>
      </w:r>
      <w:r w:rsidRPr="005F58AC">
        <w:rPr>
          <w:rFonts w:ascii="Times New Roman" w:hAnsi="Times New Roman"/>
          <w:iCs/>
        </w:rPr>
        <w:t>．通过热传递的方式改变水的内能</w:t>
      </w:r>
    </w:p>
    <w:p w:rsidR="005F58AC" w:rsidRPr="005F58AC" w:rsidP="005F58AC" w14:paraId="19D2809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Cs/>
        </w:rPr>
      </w:pPr>
      <w:r w:rsidRPr="005F58AC">
        <w:rPr>
          <w:rFonts w:ascii="Times New Roman" w:hAnsi="Times New Roman"/>
          <w:iCs/>
        </w:rPr>
        <w:t>C</w:t>
      </w:r>
      <w:r w:rsidRPr="005F58AC">
        <w:rPr>
          <w:rFonts w:ascii="Times New Roman" w:hAnsi="Times New Roman"/>
          <w:iCs/>
        </w:rPr>
        <w:t>．</w:t>
      </w:r>
      <w:r w:rsidRPr="005F58AC">
        <w:rPr>
          <w:rFonts w:ascii="宋体" w:hAnsi="宋体"/>
          <w:kern w:val="0"/>
          <w:szCs w:val="21"/>
        </w:rPr>
        <w:t>“白气”是从</w:t>
      </w:r>
      <w:r w:rsidRPr="005F58AC">
        <w:rPr>
          <w:rFonts w:ascii="Times New Roman" w:hAnsi="Times New Roman"/>
          <w:iCs/>
        </w:rPr>
        <w:t>壶嘴冒出的水蒸气</w:t>
      </w:r>
      <w:r w:rsidRPr="005F58AC">
        <w:rPr>
          <w:rFonts w:ascii="Times New Roman" w:hAnsi="Times New Roman" w:hint="eastAsia"/>
          <w:iCs/>
        </w:rPr>
        <w:t xml:space="preserve">   </w:t>
      </w:r>
      <w:r w:rsidRPr="005F58AC">
        <w:rPr>
          <w:rFonts w:ascii="Times New Roman" w:hAnsi="Times New Roman"/>
          <w:iCs/>
        </w:rPr>
        <w:t>D</w:t>
      </w:r>
      <w:r w:rsidRPr="005F58AC">
        <w:rPr>
          <w:rFonts w:ascii="Times New Roman" w:hAnsi="Times New Roman"/>
          <w:iCs/>
        </w:rPr>
        <w:t>．天然气燃烧越充分，热值越大</w:t>
      </w:r>
    </w:p>
    <w:p w:rsidR="005F58AC" w:rsidRPr="005F58AC" w:rsidP="005F58AC" w14:paraId="3B9BC73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/>
          <w:szCs w:val="21"/>
        </w:rPr>
        <w:t>8</w:t>
      </w:r>
      <w:r w:rsidRPr="005F58AC">
        <w:rPr>
          <w:rFonts w:ascii="Times New Roman" w:hAnsi="Times New Roman"/>
          <w:szCs w:val="21"/>
        </w:rPr>
        <w:t>．运载火箭采用液态氢作为火箭的燃料，原因是液态氢具有（　　）</w:t>
      </w:r>
    </w:p>
    <w:p w:rsidR="005F58AC" w:rsidRPr="005F58AC" w:rsidP="005F58AC" w14:paraId="6236892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/>
          <w:szCs w:val="21"/>
        </w:rPr>
        <w:t>A</w:t>
      </w:r>
      <w:r w:rsidRPr="005F58AC">
        <w:rPr>
          <w:rFonts w:ascii="Times New Roman" w:hAnsi="Times New Roman"/>
          <w:szCs w:val="21"/>
        </w:rPr>
        <w:t>．较大的热值</w:t>
      </w:r>
      <w:r w:rsidRPr="005F58AC">
        <w:rPr>
          <w:rFonts w:ascii="Times New Roman" w:hAnsi="Times New Roman"/>
          <w:szCs w:val="21"/>
        </w:rPr>
        <w:tab/>
        <w:t>B</w:t>
      </w:r>
      <w:r w:rsidRPr="005F58AC">
        <w:rPr>
          <w:rFonts w:ascii="Times New Roman" w:hAnsi="Times New Roman"/>
          <w:szCs w:val="21"/>
        </w:rPr>
        <w:t>．较低的沸点</w:t>
      </w:r>
      <w:r w:rsidRPr="005F58AC">
        <w:rPr>
          <w:rFonts w:ascii="Times New Roman" w:hAnsi="Times New Roman"/>
          <w:szCs w:val="21"/>
        </w:rPr>
        <w:tab/>
        <w:t>C</w:t>
      </w:r>
      <w:r w:rsidRPr="005F58AC">
        <w:rPr>
          <w:rFonts w:ascii="Times New Roman" w:hAnsi="Times New Roman"/>
          <w:szCs w:val="21"/>
        </w:rPr>
        <w:t>．较大的比热容</w:t>
      </w:r>
      <w:r w:rsidRPr="005F58AC">
        <w:rPr>
          <w:rFonts w:ascii="Times New Roman" w:hAnsi="Times New Roman" w:hint="eastAsia"/>
          <w:szCs w:val="21"/>
        </w:rPr>
        <w:t xml:space="preserve"> </w:t>
      </w:r>
      <w:r w:rsidRPr="005F58AC">
        <w:rPr>
          <w:rFonts w:ascii="Times New Roman" w:hAnsi="Times New Roman"/>
          <w:szCs w:val="21"/>
        </w:rPr>
        <w:tab/>
        <w:t>D</w:t>
      </w:r>
      <w:r w:rsidRPr="005F58AC">
        <w:rPr>
          <w:rFonts w:ascii="Times New Roman" w:hAnsi="Times New Roman"/>
          <w:szCs w:val="21"/>
        </w:rPr>
        <w:t>．较高的凝固点</w:t>
      </w:r>
    </w:p>
    <w:p w:rsidR="005F58AC" w:rsidRPr="005F58AC" w:rsidP="005F58AC" w14:paraId="6139A1B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 w:hint="eastAsia"/>
          <w:szCs w:val="21"/>
        </w:rPr>
        <w:t xml:space="preserve">9. </w:t>
      </w:r>
      <w:r w:rsidRPr="005F58AC">
        <w:rPr>
          <w:rFonts w:ascii="Times New Roman" w:hAnsi="Times New Roman"/>
          <w:szCs w:val="21"/>
        </w:rPr>
        <w:t>古代原始人在生活中学会了钻木取火．以下四个事例中能量转化与之相同的是（　　）</w:t>
      </w:r>
    </w:p>
    <w:p w:rsidR="005F58AC" w:rsidRPr="005F58AC" w:rsidP="005F58AC" w14:paraId="7AFEF5C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/>
          <w:noProof/>
          <w:szCs w:val="21"/>
        </w:rPr>
        <w:drawing>
          <wp:inline distT="0" distB="0" distL="0" distR="0">
            <wp:extent cx="4943475" cy="1709426"/>
            <wp:effectExtent l="0" t="0" r="0" b="5080"/>
            <wp:docPr id="100021" name="图片 100021" descr="@@@f680671a-3115-4ec2-b0a4-259f4c6f0c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4291" cy="171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2227A18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/>
          <w:szCs w:val="21"/>
        </w:rPr>
        <w:t>A</w:t>
      </w:r>
      <w:r w:rsidRPr="005F58AC">
        <w:rPr>
          <w:rFonts w:ascii="Times New Roman" w:hAnsi="Times New Roman"/>
          <w:szCs w:val="21"/>
        </w:rPr>
        <w:t>．甲、丙</w:t>
      </w:r>
      <w:r w:rsidRPr="005F58AC">
        <w:rPr>
          <w:rFonts w:ascii="Times New Roman" w:hAnsi="Times New Roman"/>
          <w:szCs w:val="21"/>
        </w:rPr>
        <w:tab/>
      </w:r>
      <w:r w:rsidRPr="005F58AC">
        <w:rPr>
          <w:rFonts w:ascii="Times New Roman" w:hAnsi="Times New Roman" w:hint="eastAsia"/>
          <w:szCs w:val="21"/>
        </w:rPr>
        <w:t xml:space="preserve"> </w:t>
      </w:r>
      <w:r w:rsidRPr="005F58AC">
        <w:rPr>
          <w:rFonts w:ascii="Times New Roman" w:hAnsi="Times New Roman"/>
          <w:szCs w:val="21"/>
        </w:rPr>
        <w:t>B</w:t>
      </w:r>
      <w:r w:rsidRPr="005F58AC">
        <w:rPr>
          <w:rFonts w:ascii="Times New Roman" w:hAnsi="Times New Roman"/>
          <w:szCs w:val="21"/>
        </w:rPr>
        <w:t>．甲、丁</w:t>
      </w:r>
      <w:r w:rsidRPr="005F58AC">
        <w:rPr>
          <w:rFonts w:ascii="Times New Roman" w:hAnsi="Times New Roman"/>
          <w:szCs w:val="21"/>
        </w:rPr>
        <w:tab/>
      </w:r>
      <w:r w:rsidRPr="005F58AC">
        <w:rPr>
          <w:rFonts w:ascii="Times New Roman" w:hAnsi="Times New Roman" w:hint="eastAsia"/>
          <w:szCs w:val="21"/>
        </w:rPr>
        <w:t xml:space="preserve"> </w:t>
      </w:r>
      <w:r w:rsidRPr="005F58AC">
        <w:rPr>
          <w:rFonts w:ascii="Times New Roman" w:hAnsi="Times New Roman"/>
          <w:szCs w:val="21"/>
        </w:rPr>
        <w:t>C</w:t>
      </w:r>
      <w:r w:rsidRPr="005F58AC">
        <w:rPr>
          <w:rFonts w:ascii="Times New Roman" w:hAnsi="Times New Roman"/>
          <w:szCs w:val="21"/>
        </w:rPr>
        <w:t>．乙、丙</w:t>
      </w:r>
      <w:r w:rsidRPr="005F58AC">
        <w:rPr>
          <w:rFonts w:ascii="Times New Roman" w:hAnsi="Times New Roman"/>
          <w:szCs w:val="21"/>
        </w:rPr>
        <w:tab/>
      </w:r>
      <w:r w:rsidRPr="005F58AC">
        <w:rPr>
          <w:rFonts w:ascii="Times New Roman" w:hAnsi="Times New Roman" w:hint="eastAsia"/>
          <w:szCs w:val="21"/>
        </w:rPr>
        <w:t xml:space="preserve"> </w:t>
      </w:r>
      <w:r w:rsidRPr="005F58AC">
        <w:rPr>
          <w:rFonts w:ascii="Times New Roman" w:hAnsi="Times New Roman"/>
          <w:szCs w:val="21"/>
        </w:rPr>
        <w:t>D</w:t>
      </w:r>
      <w:r w:rsidRPr="005F58AC">
        <w:rPr>
          <w:rFonts w:ascii="Times New Roman" w:hAnsi="Times New Roman"/>
          <w:szCs w:val="21"/>
        </w:rPr>
        <w:t>．乙、丁</w:t>
      </w:r>
    </w:p>
    <w:p w:rsidR="005F58AC" w:rsidRPr="005F58AC" w:rsidP="005F58AC" w14:paraId="656C371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5F58AC">
        <w:rPr>
          <w:rFonts w:ascii="Times New Roman" w:hAnsi="Times New Roman" w:hint="eastAsia"/>
          <w:szCs w:val="21"/>
        </w:rPr>
        <w:t>10</w:t>
      </w:r>
      <w:r w:rsidRPr="005F58AC">
        <w:rPr>
          <w:rFonts w:ascii="Times New Roman" w:hAnsi="Times New Roman" w:hint="eastAsia"/>
          <w:szCs w:val="21"/>
        </w:rPr>
        <w:t>．</w:t>
      </w:r>
      <w:r w:rsidRPr="005F58AC">
        <w:rPr>
          <w:rFonts w:ascii="Times New Roman" w:hAnsi="Times New Roman"/>
        </w:rPr>
        <w:t>2024</w:t>
      </w:r>
      <w:r w:rsidRPr="005F58AC">
        <w:rPr>
          <w:rFonts w:ascii="Times New Roman" w:hAnsi="Times New Roman"/>
        </w:rPr>
        <w:t>年</w:t>
      </w:r>
      <w:r w:rsidRPr="005F58AC">
        <w:rPr>
          <w:rFonts w:ascii="Times New Roman" w:hAnsi="Times New Roman"/>
        </w:rPr>
        <w:t>4</w:t>
      </w:r>
      <w:r w:rsidRPr="005F58AC">
        <w:rPr>
          <w:rFonts w:ascii="Times New Roman" w:hAnsi="Times New Roman"/>
        </w:rPr>
        <w:t>月</w:t>
      </w:r>
      <w:r w:rsidRPr="005F58AC">
        <w:rPr>
          <w:rFonts w:ascii="Times New Roman" w:hAnsi="Times New Roman"/>
        </w:rPr>
        <w:t>20</w:t>
      </w:r>
      <w:r w:rsidRPr="005F58AC">
        <w:rPr>
          <w:rFonts w:ascii="Times New Roman" w:hAnsi="Times New Roman"/>
        </w:rPr>
        <w:t>日，我国研制的全球首款本体热效率达</w:t>
      </w:r>
      <w:r w:rsidRPr="005F58AC">
        <w:rPr>
          <w:rFonts w:ascii="Times New Roman" w:hAnsi="Times New Roman"/>
        </w:rPr>
        <w:t>53.09%</w:t>
      </w:r>
      <w:r w:rsidRPr="005F58AC">
        <w:rPr>
          <w:rFonts w:ascii="Times New Roman" w:hAnsi="Times New Roman"/>
        </w:rPr>
        <w:t>的柴油机正式亮相世界内燃机大会，刷新了柴油机热效率的世界纪录。下列有关内燃机的说法中正确的是（　　）</w:t>
      </w:r>
    </w:p>
    <w:p w:rsidR="005F58AC" w:rsidRPr="005F58AC" w:rsidP="005F58AC" w14:paraId="0389798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5F58AC">
        <w:rPr>
          <w:rFonts w:ascii="Times New Roman" w:hAnsi="Times New Roman"/>
        </w:rPr>
        <w:t>A</w:t>
      </w:r>
      <w:r w:rsidRPr="005F58AC">
        <w:rPr>
          <w:rFonts w:ascii="Times New Roman" w:hAnsi="Times New Roman"/>
        </w:rPr>
        <w:t>．随着技术越来越先进，内燃机的效率可以达到</w:t>
      </w:r>
      <w:r w:rsidRPr="005F58AC">
        <w:rPr>
          <w:rFonts w:ascii="Times New Roman" w:hAnsi="Times New Roman"/>
        </w:rPr>
        <w:t>100%</w:t>
      </w:r>
    </w:p>
    <w:p w:rsidR="005F58AC" w:rsidRPr="005F58AC" w:rsidP="005F58AC" w14:paraId="4C079DD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5F58AC">
        <w:rPr>
          <w:rFonts w:ascii="Times New Roman" w:hAnsi="Times New Roman"/>
        </w:rPr>
        <w:t>B</w:t>
      </w:r>
      <w:r w:rsidRPr="005F58AC">
        <w:rPr>
          <w:rFonts w:ascii="Times New Roman" w:hAnsi="Times New Roman"/>
        </w:rPr>
        <w:t>．汽油机在做功冲程中将内能转化为机械能</w:t>
      </w:r>
    </w:p>
    <w:p w:rsidR="005F58AC" w:rsidRPr="005F58AC" w:rsidP="005F58AC" w14:paraId="5B3EEF4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5F58AC">
        <w:rPr>
          <w:rFonts w:ascii="Times New Roman" w:hAnsi="Times New Roman"/>
        </w:rPr>
        <w:t>C</w:t>
      </w:r>
      <w:r w:rsidRPr="005F58AC">
        <w:rPr>
          <w:rFonts w:ascii="Times New Roman" w:hAnsi="Times New Roman"/>
        </w:rPr>
        <w:t>．尾气的柴油味越浓说明柴油燃烧越充分</w:t>
      </w:r>
    </w:p>
    <w:p w:rsidR="005F58AC" w:rsidRPr="005F58AC" w:rsidP="005F58AC" w14:paraId="186DB2F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5F58AC">
        <w:rPr>
          <w:rFonts w:ascii="Times New Roman" w:hAnsi="Times New Roman"/>
        </w:rPr>
        <w:t>D</w:t>
      </w:r>
      <w:r w:rsidRPr="005F58AC">
        <w:rPr>
          <w:rFonts w:ascii="Times New Roman" w:hAnsi="Times New Roman"/>
        </w:rPr>
        <w:t>．用水作为发动机的冷却液，主要原因是水的流动性好，容易发生热交换</w:t>
      </w:r>
    </w:p>
    <w:p w:rsidR="005F58AC" w:rsidRPr="005F58AC" w:rsidP="005F58AC" w14:paraId="437838A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5F58AC">
        <w:rPr>
          <w:rFonts w:ascii="Times New Roman" w:hAnsi="Times New Roman" w:hint="eastAsia"/>
        </w:rPr>
        <w:t xml:space="preserve">11. </w:t>
      </w:r>
      <w:r w:rsidRPr="005F58AC">
        <w:rPr>
          <w:rFonts w:ascii="Times New Roman" w:hAnsi="Times New Roman"/>
        </w:rPr>
        <w:t>如图所示是一个香薰炉，点燃炉内蜡烛加热香薰液，一会儿，房间内充满了香气。对该过程分析正确的是（　　）</w:t>
      </w:r>
    </w:p>
    <w:p w:rsidR="005F58AC" w:rsidRPr="005F58AC" w:rsidP="005F58AC" w14:paraId="76212C1C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</w:rPr>
      </w:pPr>
      <w:r w:rsidRPr="005F58AC">
        <w:rPr>
          <w:rFonts w:ascii="Times New Roman" w:hAnsi="Times New Roman"/>
          <w:noProof/>
        </w:rPr>
        <w:drawing>
          <wp:inline distT="0" distB="0" distL="0" distR="0">
            <wp:extent cx="1085850" cy="790575"/>
            <wp:effectExtent l="0" t="0" r="0" b="0"/>
            <wp:docPr id="100029" name="图片 100029" descr="@@@5b700e4a-8e22-4d54-9528-632f0a58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0079A2" w14:paraId="102B4098" w14:textId="040B9CE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5F58AC">
        <w:rPr>
          <w:rFonts w:ascii="Times New Roman" w:hAnsi="Times New Roman"/>
        </w:rPr>
        <w:t>A</w:t>
      </w:r>
      <w:r w:rsidRPr="005F58AC">
        <w:rPr>
          <w:rFonts w:ascii="Times New Roman" w:hAnsi="Times New Roman"/>
        </w:rPr>
        <w:t>．蜡烛燃烧将内能转化为化学能</w:t>
      </w:r>
      <w:r w:rsidR="000079A2">
        <w:rPr>
          <w:rFonts w:ascii="Times New Roman" w:hAnsi="Times New Roman" w:hint="eastAsia"/>
        </w:rPr>
        <w:t xml:space="preserve">            </w:t>
      </w:r>
      <w:r w:rsidRPr="005F58AC">
        <w:rPr>
          <w:rFonts w:ascii="Times New Roman" w:hAnsi="Times New Roman"/>
        </w:rPr>
        <w:t>B</w:t>
      </w:r>
      <w:r w:rsidRPr="005F58AC">
        <w:rPr>
          <w:rFonts w:ascii="Times New Roman" w:hAnsi="Times New Roman"/>
        </w:rPr>
        <w:t>．加热香薰液使其热量增大</w:t>
      </w:r>
    </w:p>
    <w:p w:rsidR="005F58AC" w:rsidRPr="005F58AC" w:rsidP="000079A2" w14:paraId="19BE22F6" w14:textId="05BB22F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5F58AC">
        <w:rPr>
          <w:rFonts w:ascii="Times New Roman" w:hAnsi="Times New Roman"/>
        </w:rPr>
        <w:t>C</w:t>
      </w:r>
      <w:r w:rsidRPr="005F58AC">
        <w:rPr>
          <w:rFonts w:ascii="Times New Roman" w:hAnsi="Times New Roman"/>
        </w:rPr>
        <w:t>．炉内蜡烛加热香薰液减慢了分子热运动</w:t>
      </w:r>
      <w:r w:rsidR="000079A2">
        <w:rPr>
          <w:rFonts w:ascii="Times New Roman" w:hAnsi="Times New Roman" w:hint="eastAsia"/>
        </w:rPr>
        <w:t xml:space="preserve">    </w:t>
      </w:r>
      <w:r w:rsidRPr="005F58AC">
        <w:rPr>
          <w:rFonts w:ascii="Times New Roman" w:hAnsi="Times New Roman"/>
        </w:rPr>
        <w:t>D</w:t>
      </w:r>
      <w:r w:rsidRPr="005F58AC">
        <w:rPr>
          <w:rFonts w:ascii="Times New Roman" w:hAnsi="Times New Roman"/>
        </w:rPr>
        <w:t>．香气弥漫是扩散现象</w:t>
      </w:r>
    </w:p>
    <w:p w:rsidR="005F58AC" w:rsidRPr="005F58AC" w:rsidP="005F58AC" w14:paraId="2E4FFC6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5F58AC">
        <w:rPr>
          <w:rFonts w:ascii="Times New Roman" w:hAnsi="Times New Roman"/>
        </w:rPr>
        <w:t>1</w:t>
      </w:r>
      <w:r w:rsidRPr="005F58AC">
        <w:rPr>
          <w:rFonts w:ascii="Times New Roman" w:hAnsi="Times New Roman" w:hint="eastAsia"/>
        </w:rPr>
        <w:t>2</w:t>
      </w:r>
      <w:r w:rsidRPr="005F58AC">
        <w:rPr>
          <w:rFonts w:ascii="Times New Roman" w:hAnsi="Times New Roman"/>
        </w:rPr>
        <w:t>．如图所示，从</w:t>
      </w:r>
      <w:r w:rsidRPr="005F58AC">
        <w:rPr>
          <w:rFonts w:ascii="Times New Roman" w:hAnsi="Times New Roman"/>
          <w:i/>
        </w:rPr>
        <w:t>A</w:t>
      </w:r>
      <w:r w:rsidRPr="005F58AC">
        <w:rPr>
          <w:rFonts w:ascii="Times New Roman" w:hAnsi="Times New Roman"/>
        </w:rPr>
        <w:t>点沿水平桌面自由滚落的小球运动轨迹如虚线所示，</w:t>
      </w:r>
      <w:r w:rsidRPr="005F58AC">
        <w:rPr>
          <w:rFonts w:ascii="Times New Roman" w:hAnsi="Times New Roman"/>
        </w:rPr>
        <w:t>C</w:t>
      </w:r>
      <w:r w:rsidRPr="005F58AC">
        <w:rPr>
          <w:rFonts w:ascii="Times New Roman" w:hAnsi="Times New Roman"/>
        </w:rPr>
        <w:t>、</w:t>
      </w:r>
      <w:r w:rsidRPr="005F58AC">
        <w:rPr>
          <w:rFonts w:ascii="Times New Roman" w:hAnsi="Times New Roman"/>
          <w:i/>
        </w:rPr>
        <w:t>F</w:t>
      </w:r>
      <w:r w:rsidRPr="005F58AC">
        <w:rPr>
          <w:rFonts w:ascii="Times New Roman" w:hAnsi="Times New Roman"/>
        </w:rPr>
        <w:t>两处等高，</w:t>
      </w:r>
      <w:r w:rsidRPr="005F58AC">
        <w:rPr>
          <w:rFonts w:ascii="Times New Roman" w:hAnsi="Times New Roman"/>
          <w:i/>
        </w:rPr>
        <w:t>D</w:t>
      </w:r>
      <w:r w:rsidRPr="005F58AC">
        <w:rPr>
          <w:rFonts w:ascii="Times New Roman" w:hAnsi="Times New Roman"/>
        </w:rPr>
        <w:t>为球与水平地面的接触点。关于小球下列说法正确的是（　　）</w:t>
      </w:r>
    </w:p>
    <w:p w:rsidR="005F58AC" w:rsidRPr="005F58AC" w:rsidP="005F58AC" w14:paraId="4D91D3E1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</w:rPr>
      </w:pPr>
      <w:r w:rsidRPr="005F58AC">
        <w:rPr>
          <w:rFonts w:ascii="Times New Roman" w:hAnsi="Times New Roman"/>
          <w:noProof/>
        </w:rPr>
        <w:drawing>
          <wp:inline distT="0" distB="0" distL="0" distR="0">
            <wp:extent cx="1295400" cy="1028700"/>
            <wp:effectExtent l="0" t="0" r="0" b="0"/>
            <wp:docPr id="688120639" name="图片 688120639" descr="@@@10be2083-9c6c-4144-b283-89f131f1f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206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6E7A32E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5F58AC">
        <w:rPr>
          <w:rFonts w:ascii="Times New Roman" w:hAnsi="Times New Roman"/>
        </w:rPr>
        <w:t>A</w:t>
      </w:r>
      <w:r w:rsidRPr="005F58AC">
        <w:rPr>
          <w:rFonts w:ascii="Times New Roman" w:hAnsi="Times New Roman"/>
        </w:rPr>
        <w:t>．小球在</w:t>
      </w:r>
      <w:r w:rsidRPr="005F58AC">
        <w:rPr>
          <w:rFonts w:ascii="Times New Roman" w:hAnsi="Times New Roman"/>
          <w:i/>
        </w:rPr>
        <w:t>C</w:t>
      </w:r>
      <w:r w:rsidRPr="005F58AC">
        <w:rPr>
          <w:rFonts w:ascii="Times New Roman" w:hAnsi="Times New Roman"/>
        </w:rPr>
        <w:t>点的动能等于在</w:t>
      </w:r>
      <w:r w:rsidRPr="005F58AC">
        <w:rPr>
          <w:rFonts w:ascii="Times New Roman" w:hAnsi="Times New Roman"/>
          <w:i/>
        </w:rPr>
        <w:t>F</w:t>
      </w:r>
      <w:r w:rsidRPr="005F58AC">
        <w:rPr>
          <w:rFonts w:ascii="Times New Roman" w:hAnsi="Times New Roman"/>
        </w:rPr>
        <w:t>点的动能</w:t>
      </w:r>
    </w:p>
    <w:p w:rsidR="005F58AC" w:rsidRPr="005F58AC" w:rsidP="005F58AC" w14:paraId="60FEE14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5F58AC">
        <w:rPr>
          <w:rFonts w:ascii="Times New Roman" w:hAnsi="Times New Roman"/>
        </w:rPr>
        <w:t>B</w:t>
      </w:r>
      <w:r w:rsidRPr="005F58AC">
        <w:rPr>
          <w:rFonts w:ascii="Times New Roman" w:hAnsi="Times New Roman"/>
        </w:rPr>
        <w:t>．小球在</w:t>
      </w:r>
      <w:r w:rsidRPr="005F58AC">
        <w:rPr>
          <w:rFonts w:ascii="Times New Roman" w:hAnsi="Times New Roman"/>
          <w:i/>
        </w:rPr>
        <w:t>C</w:t>
      </w:r>
      <w:r w:rsidRPr="005F58AC">
        <w:rPr>
          <w:rFonts w:ascii="Times New Roman" w:hAnsi="Times New Roman"/>
        </w:rPr>
        <w:t>点的动能大于在</w:t>
      </w:r>
      <w:r w:rsidRPr="005F58AC">
        <w:rPr>
          <w:rFonts w:ascii="Times New Roman" w:hAnsi="Times New Roman"/>
          <w:i/>
        </w:rPr>
        <w:t>F</w:t>
      </w:r>
      <w:r w:rsidRPr="005F58AC">
        <w:rPr>
          <w:rFonts w:ascii="Times New Roman" w:hAnsi="Times New Roman"/>
        </w:rPr>
        <w:t>点的动能</w:t>
      </w:r>
    </w:p>
    <w:p w:rsidR="005F58AC" w:rsidRPr="005F58AC" w:rsidP="005F58AC" w14:paraId="2D14CD8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5F58AC">
        <w:rPr>
          <w:rFonts w:ascii="Times New Roman" w:hAnsi="Times New Roman"/>
        </w:rPr>
        <w:t>C</w:t>
      </w:r>
      <w:r w:rsidRPr="005F58AC">
        <w:rPr>
          <w:rFonts w:ascii="Times New Roman" w:hAnsi="Times New Roman"/>
        </w:rPr>
        <w:t>．小球从</w:t>
      </w:r>
      <w:r w:rsidRPr="005F58AC">
        <w:rPr>
          <w:rFonts w:ascii="Times New Roman" w:hAnsi="Times New Roman"/>
          <w:i/>
        </w:rPr>
        <w:t>B</w:t>
      </w:r>
      <w:r w:rsidRPr="005F58AC">
        <w:rPr>
          <w:rFonts w:ascii="Times New Roman" w:hAnsi="Times New Roman"/>
        </w:rPr>
        <w:t>点到</w:t>
      </w:r>
      <w:r w:rsidRPr="005F58AC">
        <w:rPr>
          <w:rFonts w:ascii="Times New Roman" w:hAnsi="Times New Roman"/>
          <w:i/>
        </w:rPr>
        <w:t>E</w:t>
      </w:r>
      <w:r w:rsidRPr="005F58AC">
        <w:rPr>
          <w:rFonts w:ascii="Times New Roman" w:hAnsi="Times New Roman"/>
        </w:rPr>
        <w:t>点的过程中，机械能不变</w:t>
      </w:r>
    </w:p>
    <w:p w:rsidR="00944EED" w:rsidRPr="00944EED" w:rsidP="00944EED" w14:paraId="5ECD5F8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  <w:r w:rsidRPr="00944EED">
        <w:rPr>
          <w:rFonts w:ascii="Times New Roman" w:eastAsia="黑体" w:hAnsi="Times New Roman"/>
          <w:b/>
          <w:szCs w:val="21"/>
        </w:rPr>
        <w:t>二、填空题（每空</w:t>
      </w:r>
      <w:r w:rsidRPr="00944EED">
        <w:rPr>
          <w:rFonts w:ascii="Times New Roman" w:eastAsia="黑体" w:hAnsi="Times New Roman"/>
          <w:b/>
          <w:szCs w:val="21"/>
        </w:rPr>
        <w:t>1</w:t>
      </w:r>
      <w:r w:rsidRPr="00944EED">
        <w:rPr>
          <w:rFonts w:ascii="Times New Roman" w:eastAsia="黑体" w:hAnsi="Times New Roman"/>
          <w:b/>
          <w:szCs w:val="21"/>
        </w:rPr>
        <w:t>分，共</w:t>
      </w:r>
      <w:r w:rsidRPr="00944EED">
        <w:rPr>
          <w:rFonts w:ascii="Times New Roman" w:eastAsia="黑体" w:hAnsi="Times New Roman" w:hint="eastAsia"/>
          <w:b/>
          <w:szCs w:val="21"/>
        </w:rPr>
        <w:t>30</w:t>
      </w:r>
      <w:r w:rsidRPr="00944EED">
        <w:rPr>
          <w:rFonts w:ascii="Times New Roman" w:eastAsia="黑体" w:hAnsi="Times New Roman"/>
          <w:b/>
          <w:szCs w:val="21"/>
        </w:rPr>
        <w:t>分）</w:t>
      </w:r>
    </w:p>
    <w:p w:rsidR="005F58AC" w:rsidRPr="005F58AC" w:rsidP="005F58AC" w14:paraId="3C1F13C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 w:hint="eastAsia"/>
          <w:szCs w:val="21"/>
        </w:rPr>
        <w:t>13</w:t>
      </w:r>
      <w:r w:rsidRPr="005F58AC">
        <w:rPr>
          <w:rFonts w:ascii="Times New Roman" w:hAnsi="Times New Roman" w:hint="eastAsia"/>
          <w:szCs w:val="21"/>
        </w:rPr>
        <w:t>．</w:t>
      </w:r>
      <w:r w:rsidRPr="005F58AC">
        <w:rPr>
          <w:rFonts w:ascii="Times New Roman" w:hAnsi="Times New Roman"/>
          <w:szCs w:val="21"/>
        </w:rPr>
        <w:t>用如图装置探究不同物质吸热升温的现象。将相等质量的沙子和水分别装入瓷盘中，用温度计测出它们的初始</w:t>
      </w:r>
      <w:r w:rsidRPr="005F58AC">
        <w:rPr>
          <w:rFonts w:ascii="Times New Roman" w:hAnsi="Times New Roman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szCs w:val="21"/>
        </w:rPr>
        <w:t>，用红外灯均匀照射两个瓷盘。红外热成像仪显示出沙子升温比水快。由此推得，质量相等的沙子和水，升高相同的温度，</w:t>
      </w:r>
      <w:r w:rsidRPr="005F58AC">
        <w:rPr>
          <w:rFonts w:ascii="Times New Roman" w:hAnsi="Times New Roman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szCs w:val="21"/>
        </w:rPr>
        <w:t>吸收的热量多。</w:t>
      </w:r>
    </w:p>
    <w:p w:rsidR="005F58AC" w:rsidRPr="005F58AC" w:rsidP="000079A2" w14:paraId="0F45F4E3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/>
          <w:noProof/>
          <w:szCs w:val="21"/>
        </w:rPr>
        <w:drawing>
          <wp:inline distT="0" distB="0" distL="0" distR="0">
            <wp:extent cx="1162050" cy="1314450"/>
            <wp:effectExtent l="0" t="0" r="0" b="0"/>
            <wp:docPr id="100041" name="图片 100041" descr="@@@f3e5a2aa-9713-4e19-ba97-a0b8541e1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09D0622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 w:hint="eastAsia"/>
          <w:szCs w:val="21"/>
        </w:rPr>
        <w:t xml:space="preserve">14. </w:t>
      </w:r>
      <w:r w:rsidRPr="005F58AC">
        <w:rPr>
          <w:rFonts w:ascii="Times New Roman" w:hAnsi="Times New Roman"/>
          <w:szCs w:val="21"/>
        </w:rPr>
        <w:t>如图所示是一台单缸四冲程汽油机的某一冲程，该冲程发生的能量转化是</w:t>
      </w:r>
      <w:r w:rsidRPr="005F58AC">
        <w:rPr>
          <w:rFonts w:ascii="Times New Roman" w:hAnsi="Times New Roman"/>
          <w:szCs w:val="21"/>
          <w:u w:val="single"/>
        </w:rPr>
        <w:t xml:space="preserve">  </w:t>
      </w:r>
      <w:r w:rsidRPr="005F58AC">
        <w:rPr>
          <w:rFonts w:ascii="Times New Roman" w:hAnsi="Times New Roman" w:hint="eastAsia"/>
          <w:szCs w:val="21"/>
          <w:u w:val="single"/>
        </w:rPr>
        <w:t xml:space="preserve">   </w:t>
      </w:r>
      <w:r w:rsidRPr="005F58AC">
        <w:rPr>
          <w:rFonts w:ascii="Times New Roman" w:hAnsi="Times New Roman"/>
          <w:szCs w:val="21"/>
          <w:u w:val="single"/>
        </w:rPr>
        <w:t xml:space="preserve"> </w:t>
      </w:r>
      <w:r w:rsidRPr="005F58AC">
        <w:rPr>
          <w:rFonts w:ascii="Times New Roman" w:hAnsi="Times New Roman"/>
          <w:szCs w:val="21"/>
        </w:rPr>
        <w:t>能转化为</w:t>
      </w:r>
      <w:r w:rsidRPr="005F58AC">
        <w:rPr>
          <w:rFonts w:ascii="Times New Roman" w:hAnsi="Times New Roman"/>
          <w:szCs w:val="21"/>
          <w:u w:val="single"/>
        </w:rPr>
        <w:t xml:space="preserve">   </w:t>
      </w:r>
      <w:r w:rsidRPr="005F58AC">
        <w:rPr>
          <w:rFonts w:ascii="Times New Roman" w:hAnsi="Times New Roman"/>
          <w:szCs w:val="21"/>
        </w:rPr>
        <w:t>能。若它每秒对外做功</w:t>
      </w:r>
      <w:r w:rsidRPr="005F58AC">
        <w:rPr>
          <w:rFonts w:ascii="Times New Roman" w:hAnsi="Times New Roman"/>
          <w:szCs w:val="21"/>
        </w:rPr>
        <w:t>20</w:t>
      </w:r>
      <w:r w:rsidRPr="005F58AC">
        <w:rPr>
          <w:rFonts w:ascii="Times New Roman" w:hAnsi="Times New Roman"/>
          <w:szCs w:val="21"/>
        </w:rPr>
        <w:t>次，则该汽油机的飞轮转速为</w:t>
      </w:r>
      <w:r w:rsidRPr="005F58AC">
        <w:rPr>
          <w:rFonts w:ascii="Times New Roman" w:hAnsi="Times New Roman"/>
          <w:szCs w:val="21"/>
          <w:u w:val="single"/>
        </w:rPr>
        <w:t xml:space="preserve"> </w:t>
      </w:r>
      <w:r w:rsidRPr="005F58AC">
        <w:rPr>
          <w:rFonts w:ascii="Times New Roman" w:hAnsi="Times New Roman" w:hint="eastAsia"/>
          <w:szCs w:val="21"/>
          <w:u w:val="single"/>
        </w:rPr>
        <w:t xml:space="preserve">  </w:t>
      </w:r>
      <w:r w:rsidRPr="005F58AC">
        <w:rPr>
          <w:rFonts w:ascii="Times New Roman" w:hAnsi="Times New Roman"/>
          <w:szCs w:val="21"/>
          <w:u w:val="single"/>
        </w:rPr>
        <w:t xml:space="preserve"> </w:t>
      </w:r>
      <w:r w:rsidRPr="005F58AC">
        <w:rPr>
          <w:rFonts w:ascii="Times New Roman" w:hAnsi="Times New Roman" w:hint="eastAsia"/>
          <w:szCs w:val="21"/>
          <w:u w:val="single"/>
        </w:rPr>
        <w:t xml:space="preserve">  </w:t>
      </w:r>
      <w:r w:rsidRPr="005F58AC">
        <w:rPr>
          <w:rFonts w:ascii="Times New Roman" w:hAnsi="Times New Roman"/>
          <w:szCs w:val="21"/>
        </w:rPr>
        <w:t xml:space="preserve"> r/min</w:t>
      </w:r>
      <w:r w:rsidRPr="005F58AC">
        <w:rPr>
          <w:rFonts w:ascii="Times New Roman" w:hAnsi="Times New Roman"/>
          <w:szCs w:val="21"/>
        </w:rPr>
        <w:t>。若该汽油机的效率为</w:t>
      </w:r>
      <w:r w:rsidRPr="005F58AC">
        <w:rPr>
          <w:rFonts w:ascii="Times New Roman" w:hAnsi="Times New Roman"/>
          <w:szCs w:val="21"/>
        </w:rPr>
        <w:t>30%</w:t>
      </w:r>
      <w:r w:rsidRPr="005F58AC">
        <w:rPr>
          <w:rFonts w:ascii="Times New Roman" w:hAnsi="Times New Roman"/>
          <w:szCs w:val="21"/>
        </w:rPr>
        <w:t>，完全燃烧</w:t>
      </w:r>
      <w:r w:rsidRPr="005F58AC">
        <w:rPr>
          <w:rFonts w:ascii="Times New Roman" w:hAnsi="Times New Roman"/>
          <w:szCs w:val="21"/>
        </w:rPr>
        <w:t>10kg</w:t>
      </w:r>
      <w:r w:rsidRPr="005F58AC">
        <w:rPr>
          <w:rFonts w:ascii="Times New Roman" w:hAnsi="Times New Roman"/>
          <w:szCs w:val="21"/>
        </w:rPr>
        <w:t>汽油放出的热量可以对外做功</w:t>
      </w:r>
      <w:r w:rsidRPr="005F58AC">
        <w:rPr>
          <w:rFonts w:ascii="Times New Roman" w:hAnsi="Times New Roman"/>
          <w:szCs w:val="21"/>
          <w:u w:val="single"/>
        </w:rPr>
        <w:t xml:space="preserve">    </w:t>
      </w:r>
      <w:r w:rsidRPr="005F58AC">
        <w:rPr>
          <w:rFonts w:ascii="Times New Roman" w:hAnsi="Times New Roman" w:hint="eastAsia"/>
          <w:szCs w:val="21"/>
          <w:u w:val="single"/>
        </w:rPr>
        <w:t xml:space="preserve">  </w:t>
      </w:r>
      <w:r w:rsidRPr="005F58AC">
        <w:rPr>
          <w:rFonts w:ascii="Times New Roman" w:hAnsi="Times New Roman"/>
          <w:szCs w:val="21"/>
        </w:rPr>
        <w:t xml:space="preserve"> J</w:t>
      </w:r>
      <w:r w:rsidRPr="005F58AC">
        <w:rPr>
          <w:rFonts w:ascii="Times New Roman" w:hAnsi="Times New Roman"/>
          <w:szCs w:val="21"/>
        </w:rPr>
        <w:t>。（汽油的热值为</w:t>
      </w:r>
      <w:r w:rsidRPr="005F58AC">
        <w:rPr>
          <w:rFonts w:ascii="Times New Roman" w:hAnsi="Times New Roman"/>
          <w:szCs w:val="21"/>
        </w:rPr>
        <w:t>4.6×10</w:t>
      </w:r>
      <w:r w:rsidRPr="005F58AC">
        <w:rPr>
          <w:rFonts w:ascii="Times New Roman" w:hAnsi="Times New Roman"/>
          <w:szCs w:val="21"/>
          <w:vertAlign w:val="superscript"/>
        </w:rPr>
        <w:t>7</w:t>
      </w:r>
      <w:r w:rsidRPr="005F58AC">
        <w:rPr>
          <w:rFonts w:ascii="Times New Roman" w:hAnsi="Times New Roman"/>
          <w:szCs w:val="21"/>
        </w:rPr>
        <w:t>J/ kg</w:t>
      </w:r>
      <w:r w:rsidRPr="005F58AC">
        <w:rPr>
          <w:rFonts w:ascii="Times New Roman" w:hAnsi="Times New Roman"/>
          <w:szCs w:val="21"/>
        </w:rPr>
        <w:t>）</w:t>
      </w:r>
    </w:p>
    <w:p w:rsidR="005F58AC" w:rsidRPr="005F58AC" w:rsidP="005F58AC" w14:paraId="1A52937E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/>
          <w:noProof/>
          <w:szCs w:val="21"/>
        </w:rPr>
        <w:drawing>
          <wp:inline distT="0" distB="0" distL="0" distR="0">
            <wp:extent cx="828675" cy="1466850"/>
            <wp:effectExtent l="0" t="0" r="0" b="0"/>
            <wp:docPr id="100055" name="图片 100055" descr="@@@cd48f9a7-c396-4088-88b1-b91c9985a0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6CF0FF0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 w:hint="eastAsia"/>
          <w:szCs w:val="21"/>
        </w:rPr>
        <w:t xml:space="preserve">15. </w:t>
      </w:r>
      <w:r w:rsidRPr="005F58AC">
        <w:rPr>
          <w:rFonts w:ascii="Times New Roman" w:hAnsi="Times New Roman"/>
          <w:szCs w:val="21"/>
        </w:rPr>
        <w:t>比热容是物质的一种属性，一些物质的比热容见下表：</w:t>
      </w:r>
    </w:p>
    <w:tbl>
      <w:tblPr>
        <w:tblW w:w="73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140"/>
        <w:gridCol w:w="1519"/>
        <w:gridCol w:w="1823"/>
        <w:gridCol w:w="1823"/>
      </w:tblGrid>
      <w:tr w14:paraId="4D8EE1E3" w14:textId="77777777" w:rsidTr="00EC5594">
        <w:tblPrEx>
          <w:tblW w:w="7305" w:type="dxa"/>
          <w:jc w:val="center"/>
          <w:tblLook w:val="04A0"/>
        </w:tblPrEx>
        <w:trPr>
          <w:trHeight w:val="313"/>
          <w:jc w:val="center"/>
        </w:trPr>
        <w:tc>
          <w:tcPr>
            <w:tcW w:w="2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58AC" w:rsidRPr="005F58AC" w:rsidP="005F58AC" w14:paraId="74745022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5F58AC">
              <w:rPr>
                <w:rFonts w:ascii="Times New Roman" w:hAnsi="Times New Roman"/>
                <w:szCs w:val="21"/>
              </w:rPr>
              <w:t>物质</w:t>
            </w:r>
          </w:p>
        </w:tc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58AC" w:rsidRPr="005F58AC" w:rsidP="005F58AC" w14:paraId="2D332928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5F58AC">
              <w:rPr>
                <w:rFonts w:ascii="Times New Roman" w:hAnsi="Times New Roman"/>
                <w:szCs w:val="21"/>
              </w:rPr>
              <w:t>水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58AC" w:rsidRPr="005F58AC" w:rsidP="005F58AC" w14:paraId="1EBEA04D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5F58AC">
              <w:rPr>
                <w:rFonts w:ascii="Times New Roman" w:hAnsi="Times New Roman"/>
                <w:szCs w:val="21"/>
              </w:rPr>
              <w:t>煤油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58AC" w:rsidRPr="005F58AC" w:rsidP="005F58AC" w14:paraId="1218695D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5F58AC">
              <w:rPr>
                <w:rFonts w:ascii="Times New Roman" w:hAnsi="Times New Roman"/>
                <w:szCs w:val="21"/>
              </w:rPr>
              <w:t>砂石</w:t>
            </w:r>
          </w:p>
        </w:tc>
      </w:tr>
      <w:tr w14:paraId="4D0A5AED" w14:textId="77777777" w:rsidTr="00EC5594">
        <w:tblPrEx>
          <w:tblW w:w="7305" w:type="dxa"/>
          <w:jc w:val="center"/>
          <w:tblLook w:val="04A0"/>
        </w:tblPrEx>
        <w:trPr>
          <w:trHeight w:val="322"/>
          <w:jc w:val="center"/>
        </w:trPr>
        <w:tc>
          <w:tcPr>
            <w:tcW w:w="2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58AC" w:rsidRPr="005F58AC" w:rsidP="005F58AC" w14:paraId="7D7C97C7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5F58AC">
              <w:rPr>
                <w:rFonts w:ascii="Times New Roman" w:hAnsi="Times New Roman"/>
                <w:szCs w:val="21"/>
              </w:rPr>
              <w:t>比热容</w:t>
            </w:r>
            <w:r w:rsidRPr="005F58AC">
              <w:rPr>
                <w:rFonts w:ascii="Times New Roman" w:hAnsi="Times New Roman"/>
                <w:i/>
                <w:szCs w:val="21"/>
              </w:rPr>
              <w:t>c</w:t>
            </w:r>
            <w:r w:rsidRPr="005F58AC">
              <w:rPr>
                <w:rFonts w:ascii="Times New Roman" w:hAnsi="Times New Roman"/>
                <w:szCs w:val="21"/>
              </w:rPr>
              <w:t>/J(kg·℃)</w:t>
            </w:r>
            <w:r w:rsidRPr="005F58AC">
              <w:rPr>
                <w:rFonts w:ascii="Times New Roman" w:hAnsi="Times New Roman"/>
                <w:szCs w:val="21"/>
                <w:vertAlign w:val="superscript"/>
              </w:rPr>
              <w:t>-1</w:t>
            </w:r>
          </w:p>
        </w:tc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58AC" w:rsidRPr="005F58AC" w:rsidP="005F58AC" w14:paraId="2FD7B716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5F58AC">
              <w:rPr>
                <w:rFonts w:ascii="Times New Roman" w:hAnsi="Times New Roman"/>
                <w:szCs w:val="21"/>
              </w:rPr>
              <w:t>4.2×10</w:t>
            </w:r>
            <w:r w:rsidRPr="005F58AC">
              <w:rPr>
                <w:rFonts w:ascii="Times New Roman" w:hAnsi="Times New Roman"/>
                <w:szCs w:val="21"/>
                <w:vertAlign w:val="superscript"/>
              </w:rPr>
              <w:t>3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58AC" w:rsidRPr="005F58AC" w:rsidP="005F58AC" w14:paraId="0197A255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5F58AC">
              <w:rPr>
                <w:rFonts w:ascii="Times New Roman" w:hAnsi="Times New Roman"/>
                <w:szCs w:val="21"/>
              </w:rPr>
              <w:t>2.4×10</w:t>
            </w:r>
            <w:r w:rsidRPr="005F58AC">
              <w:rPr>
                <w:rFonts w:ascii="Times New Roman" w:hAnsi="Times New Roman"/>
                <w:szCs w:val="21"/>
                <w:vertAlign w:val="superscript"/>
              </w:rPr>
              <w:t>3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58AC" w:rsidRPr="005F58AC" w:rsidP="005F58AC" w14:paraId="313B5A77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5F58AC">
              <w:rPr>
                <w:rFonts w:ascii="Times New Roman" w:hAnsi="Times New Roman"/>
                <w:szCs w:val="21"/>
              </w:rPr>
              <w:t>0.92×10</w:t>
            </w:r>
            <w:r w:rsidRPr="005F58AC">
              <w:rPr>
                <w:rFonts w:ascii="Times New Roman" w:hAnsi="Times New Roman"/>
                <w:szCs w:val="21"/>
                <w:vertAlign w:val="superscript"/>
              </w:rPr>
              <w:t>3</w:t>
            </w:r>
          </w:p>
        </w:tc>
      </w:tr>
    </w:tbl>
    <w:p w:rsidR="005F58AC" w:rsidRPr="005F58AC" w:rsidP="005F58AC" w14:paraId="214F1752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5F58AC">
        <w:rPr>
          <w:rFonts w:ascii="Times New Roman" w:hAnsi="Times New Roman"/>
          <w:szCs w:val="21"/>
        </w:rPr>
        <w:t>1kg</w:t>
      </w:r>
      <w:r w:rsidRPr="005F58AC">
        <w:rPr>
          <w:rFonts w:ascii="Times New Roman" w:hAnsi="Times New Roman"/>
          <w:szCs w:val="21"/>
        </w:rPr>
        <w:t>的砂石温度升高</w:t>
      </w:r>
      <w:r w:rsidRPr="005F58AC">
        <w:rPr>
          <w:rFonts w:ascii="Times New Roman" w:hAnsi="Times New Roman"/>
          <w:szCs w:val="21"/>
        </w:rPr>
        <w:t>1℃</w:t>
      </w:r>
      <w:r w:rsidRPr="005F58AC">
        <w:rPr>
          <w:rFonts w:ascii="Times New Roman" w:hAnsi="Times New Roman"/>
          <w:szCs w:val="21"/>
        </w:rPr>
        <w:t>，需吸收</w:t>
      </w:r>
      <w:r w:rsidRPr="005F58AC">
        <w:rPr>
          <w:rFonts w:ascii="Times New Roman" w:hAnsi="Times New Roman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szCs w:val="21"/>
        </w:rPr>
        <w:t>J</w:t>
      </w:r>
      <w:r w:rsidRPr="005F58AC">
        <w:rPr>
          <w:rFonts w:ascii="Times New Roman" w:hAnsi="Times New Roman"/>
          <w:szCs w:val="21"/>
        </w:rPr>
        <w:t>的热量。相同质量的水和砂石，若吸收或放出同样多热量，温度变化较大的是</w:t>
      </w:r>
      <w:r w:rsidRPr="005F58AC">
        <w:rPr>
          <w:rFonts w:ascii="Times New Roman" w:hAnsi="Times New Roman"/>
          <w:szCs w:val="21"/>
          <w:u w:val="single"/>
        </w:rPr>
        <w:t xml:space="preserve">  </w:t>
      </w:r>
      <w:r w:rsidRPr="005F58AC">
        <w:rPr>
          <w:rFonts w:ascii="Times New Roman" w:hAnsi="Times New Roman" w:hint="eastAsia"/>
          <w:szCs w:val="21"/>
          <w:u w:val="single"/>
        </w:rPr>
        <w:t xml:space="preserve"> </w:t>
      </w:r>
      <w:r w:rsidRPr="005F58AC">
        <w:rPr>
          <w:rFonts w:ascii="Times New Roman" w:hAnsi="Times New Roman"/>
          <w:szCs w:val="21"/>
          <w:u w:val="single"/>
        </w:rPr>
        <w:t xml:space="preserve">   </w:t>
      </w:r>
      <w:r w:rsidRPr="005F58AC">
        <w:rPr>
          <w:rFonts w:ascii="Times New Roman" w:hAnsi="Times New Roman"/>
          <w:szCs w:val="21"/>
        </w:rPr>
        <w:t>，据此可解释在沿海地区，白天的风通常从</w:t>
      </w:r>
      <w:r w:rsidRPr="005F58AC">
        <w:rPr>
          <w:rFonts w:ascii="Times New Roman" w:hAnsi="Times New Roman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szCs w:val="21"/>
        </w:rPr>
        <w:t>（选填</w:t>
      </w:r>
      <w:r w:rsidRPr="005F58AC">
        <w:rPr>
          <w:rFonts w:ascii="宋体" w:hAnsi="宋体"/>
          <w:kern w:val="0"/>
          <w:szCs w:val="21"/>
        </w:rPr>
        <w:t>“大海吹向陆地”或“陆地吹向大海”）。</w:t>
      </w:r>
    </w:p>
    <w:p w:rsidR="005F58AC" w:rsidRPr="005F58AC" w:rsidP="005F58AC" w14:paraId="723E5F1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 w:hint="eastAsia"/>
          <w:szCs w:val="21"/>
        </w:rPr>
        <w:t xml:space="preserve">16. </w:t>
      </w:r>
      <w:r w:rsidRPr="005F58AC">
        <w:rPr>
          <w:rFonts w:ascii="Times New Roman" w:hAnsi="Times New Roman"/>
          <w:szCs w:val="21"/>
        </w:rPr>
        <w:t>如图所示是运动员松手将箭射出的图片。射箭比赛使用的弓和弓弦要具有很好的</w:t>
      </w:r>
      <w:r w:rsidRPr="005F58AC">
        <w:rPr>
          <w:rFonts w:ascii="Times New Roman" w:hAnsi="Times New Roman"/>
          <w:szCs w:val="21"/>
          <w:u w:val="single"/>
        </w:rPr>
        <w:t xml:space="preserve">       </w:t>
      </w:r>
      <w:r w:rsidRPr="005F58AC">
        <w:rPr>
          <w:rFonts w:ascii="Times New Roman" w:hAnsi="Times New Roman"/>
          <w:szCs w:val="21"/>
        </w:rPr>
        <w:t>，箭的箭头要具有很强的</w:t>
      </w:r>
      <w:r w:rsidRPr="005F58AC">
        <w:rPr>
          <w:rFonts w:ascii="Times New Roman" w:hAnsi="Times New Roman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szCs w:val="21"/>
        </w:rPr>
        <w:t>（填物理属性）。通过此图片说明发生弹性形变的弓弦具有</w:t>
      </w:r>
      <w:r w:rsidRPr="005F58AC">
        <w:rPr>
          <w:rFonts w:ascii="Times New Roman" w:hAnsi="Times New Roman"/>
          <w:szCs w:val="21"/>
          <w:u w:val="single"/>
        </w:rPr>
        <w:t xml:space="preserve">     </w:t>
      </w:r>
      <w:r w:rsidRPr="005F58AC">
        <w:rPr>
          <w:rFonts w:ascii="Times New Roman" w:hAnsi="Times New Roman"/>
          <w:szCs w:val="21"/>
        </w:rPr>
        <w:t>能。</w:t>
      </w:r>
    </w:p>
    <w:p w:rsidR="005F58AC" w:rsidRPr="005F58AC" w:rsidP="005F58AC" w14:paraId="5DD28E9B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/>
          <w:noProof/>
          <w:szCs w:val="21"/>
        </w:rPr>
        <w:drawing>
          <wp:inline distT="0" distB="0" distL="0" distR="0">
            <wp:extent cx="1504950" cy="971550"/>
            <wp:effectExtent l="0" t="0" r="0" b="0"/>
            <wp:docPr id="100067" name="图片 100067" descr="@@@970e2825-ee13-4eef-8dc6-1ada1cec7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71B5B26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5F58AC">
        <w:rPr>
          <w:rFonts w:ascii="Times New Roman" w:hAnsi="Times New Roman" w:hint="eastAsia"/>
          <w:bCs/>
          <w:szCs w:val="21"/>
        </w:rPr>
        <w:t xml:space="preserve">17. </w:t>
      </w:r>
      <w:r w:rsidRPr="005F58AC">
        <w:rPr>
          <w:rFonts w:ascii="Times New Roman" w:hAnsi="Times New Roman"/>
          <w:bCs/>
          <w:szCs w:val="21"/>
        </w:rPr>
        <w:t>在盛有冷水和热水的两个烧杯中各滴入一滴红墨水，发现</w:t>
      </w:r>
      <w:r w:rsidRPr="005F58AC">
        <w:rPr>
          <w:rFonts w:ascii="Times New Roman" w:hAnsi="Times New Roman"/>
          <w:bCs/>
          <w:szCs w:val="21"/>
          <w:u w:val="single"/>
        </w:rPr>
        <w:t xml:space="preserve">      </w:t>
      </w:r>
      <w:r w:rsidRPr="005F58AC">
        <w:rPr>
          <w:rFonts w:ascii="Times New Roman" w:hAnsi="Times New Roman"/>
          <w:bCs/>
          <w:szCs w:val="21"/>
        </w:rPr>
        <w:t>水中的墨水扩散得快，由此可说明分子热运动的剧烈程度与</w:t>
      </w:r>
      <w:r w:rsidRPr="005F58AC">
        <w:rPr>
          <w:rFonts w:ascii="Times New Roman" w:hAnsi="Times New Roman"/>
          <w:bCs/>
          <w:szCs w:val="21"/>
          <w:u w:val="single"/>
        </w:rPr>
        <w:t xml:space="preserve">    </w:t>
      </w:r>
      <w:r w:rsidRPr="005F58AC">
        <w:rPr>
          <w:rFonts w:ascii="Times New Roman" w:hAnsi="Times New Roman" w:hint="eastAsia"/>
          <w:bCs/>
          <w:szCs w:val="21"/>
          <w:u w:val="single"/>
        </w:rPr>
        <w:t xml:space="preserve"> </w:t>
      </w:r>
      <w:r w:rsidRPr="005F58AC">
        <w:rPr>
          <w:rFonts w:ascii="Times New Roman" w:hAnsi="Times New Roman"/>
          <w:bCs/>
          <w:szCs w:val="21"/>
          <w:u w:val="single"/>
        </w:rPr>
        <w:t xml:space="preserve">  </w:t>
      </w:r>
      <w:r w:rsidRPr="005F58AC">
        <w:rPr>
          <w:rFonts w:ascii="Times New Roman" w:hAnsi="Times New Roman"/>
          <w:bCs/>
          <w:szCs w:val="21"/>
        </w:rPr>
        <w:t>有关，物体内所有分子的动能的总和随温度的升高而</w:t>
      </w:r>
      <w:r w:rsidRPr="005F58AC">
        <w:rPr>
          <w:rFonts w:ascii="Times New Roman" w:hAnsi="Times New Roman"/>
          <w:bCs/>
          <w:szCs w:val="21"/>
          <w:u w:val="single"/>
        </w:rPr>
        <w:t xml:space="preserve">    </w:t>
      </w:r>
      <w:r w:rsidRPr="005F58AC">
        <w:rPr>
          <w:rFonts w:ascii="Times New Roman" w:hAnsi="Times New Roman"/>
          <w:bCs/>
          <w:szCs w:val="21"/>
        </w:rPr>
        <w:t>（增大</w:t>
      </w:r>
      <w:r w:rsidRPr="005F58AC">
        <w:rPr>
          <w:rFonts w:ascii="Times New Roman" w:hAnsi="Times New Roman"/>
          <w:bCs/>
          <w:szCs w:val="21"/>
        </w:rPr>
        <w:t>/</w:t>
      </w:r>
      <w:r w:rsidRPr="005F58AC">
        <w:rPr>
          <w:rFonts w:ascii="Times New Roman" w:hAnsi="Times New Roman"/>
          <w:bCs/>
          <w:szCs w:val="21"/>
        </w:rPr>
        <w:t>不变</w:t>
      </w:r>
      <w:r w:rsidRPr="005F58AC">
        <w:rPr>
          <w:rFonts w:ascii="Times New Roman" w:hAnsi="Times New Roman"/>
          <w:bCs/>
          <w:szCs w:val="21"/>
        </w:rPr>
        <w:t>/</w:t>
      </w:r>
      <w:r w:rsidRPr="005F58AC">
        <w:rPr>
          <w:rFonts w:ascii="Times New Roman" w:hAnsi="Times New Roman"/>
          <w:bCs/>
          <w:szCs w:val="21"/>
        </w:rPr>
        <w:t>减小）。</w:t>
      </w:r>
    </w:p>
    <w:p w:rsidR="005F58AC" w:rsidRPr="005F58AC" w:rsidP="005F58AC" w14:paraId="62897740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bCs/>
          <w:szCs w:val="21"/>
        </w:rPr>
      </w:pPr>
      <w:r w:rsidRPr="005F58AC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1019175" cy="1063875"/>
            <wp:effectExtent l="0" t="0" r="0" b="3175"/>
            <wp:docPr id="100069" name="图片 100069" descr="@@@1663a613-d9bd-4b01-b717-6e09a8bddc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1446" cy="106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4EB0B2A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5F58AC">
        <w:rPr>
          <w:rFonts w:ascii="Times New Roman" w:hAnsi="Times New Roman" w:hint="eastAsia"/>
          <w:bCs/>
          <w:szCs w:val="21"/>
        </w:rPr>
        <w:t xml:space="preserve">18. </w:t>
      </w:r>
      <w:r w:rsidRPr="005F58AC">
        <w:rPr>
          <w:rFonts w:ascii="Times New Roman" w:hAnsi="Times New Roman"/>
          <w:bCs/>
          <w:szCs w:val="21"/>
        </w:rPr>
        <w:t>如图所示是一款</w:t>
      </w:r>
      <w:r w:rsidRPr="005F58AC">
        <w:rPr>
          <w:rFonts w:ascii="Times New Roman" w:hAnsi="Times New Roman"/>
          <w:bCs/>
          <w:szCs w:val="21"/>
        </w:rPr>
        <w:t>3D</w:t>
      </w:r>
      <w:r w:rsidRPr="005F58AC">
        <w:rPr>
          <w:rFonts w:ascii="Times New Roman" w:hAnsi="Times New Roman"/>
          <w:bCs/>
          <w:szCs w:val="21"/>
        </w:rPr>
        <w:t>打印笔。在打印笔中装入塑料条，接通电源加热一段时间后即可挤出热熔的胶条，胶条在空气中迅速冷却变成特定的形态。加热时，会闻到熔胶的气味是一种</w:t>
      </w:r>
      <w:r w:rsidRPr="005F58AC">
        <w:rPr>
          <w:rFonts w:ascii="Times New Roman" w:hAnsi="Times New Roman"/>
          <w:bCs/>
          <w:szCs w:val="21"/>
          <w:u w:val="single"/>
        </w:rPr>
        <w:t xml:space="preserve">       </w:t>
      </w:r>
      <w:r w:rsidRPr="005F58AC">
        <w:rPr>
          <w:rFonts w:ascii="Times New Roman" w:hAnsi="Times New Roman"/>
          <w:bCs/>
          <w:szCs w:val="21"/>
        </w:rPr>
        <w:t>现象。温度越高，气味越浓烈，是因为温度越高，分子</w:t>
      </w:r>
      <w:r w:rsidRPr="005F58AC">
        <w:rPr>
          <w:rFonts w:ascii="Times New Roman" w:hAnsi="Times New Roman"/>
          <w:bCs/>
          <w:szCs w:val="21"/>
          <w:u w:val="single"/>
        </w:rPr>
        <w:t xml:space="preserve">        </w:t>
      </w:r>
      <w:r w:rsidRPr="005F58AC">
        <w:rPr>
          <w:rFonts w:ascii="Times New Roman" w:hAnsi="Times New Roman"/>
          <w:bCs/>
          <w:szCs w:val="21"/>
        </w:rPr>
        <w:t>，胶条被挤出后</w:t>
      </w:r>
      <w:r w:rsidRPr="005F58AC">
        <w:rPr>
          <w:rFonts w:ascii="宋体" w:hAnsi="宋体"/>
          <w:kern w:val="0"/>
          <w:szCs w:val="21"/>
        </w:rPr>
        <w:t>可以“粘”在一起，</w:t>
      </w:r>
      <w:r w:rsidRPr="005F58AC">
        <w:rPr>
          <w:rFonts w:ascii="Times New Roman" w:hAnsi="Times New Roman"/>
          <w:bCs/>
          <w:szCs w:val="21"/>
        </w:rPr>
        <w:t>说明分子间存在</w:t>
      </w:r>
      <w:r w:rsidRPr="005F58AC">
        <w:rPr>
          <w:rFonts w:ascii="Times New Roman" w:hAnsi="Times New Roman"/>
          <w:bCs/>
          <w:szCs w:val="21"/>
          <w:u w:val="single"/>
        </w:rPr>
        <w:t xml:space="preserve">           </w:t>
      </w:r>
      <w:r w:rsidRPr="005F58AC">
        <w:rPr>
          <w:rFonts w:ascii="Times New Roman" w:hAnsi="Times New Roman"/>
          <w:bCs/>
          <w:szCs w:val="21"/>
        </w:rPr>
        <w:t>。</w:t>
      </w:r>
    </w:p>
    <w:p w:rsidR="005F58AC" w:rsidRPr="005F58AC" w:rsidP="005F58AC" w14:paraId="6BC3B4A5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bCs/>
          <w:szCs w:val="21"/>
        </w:rPr>
      </w:pPr>
      <w:r w:rsidRPr="005F58AC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1019175" cy="1295400"/>
            <wp:effectExtent l="0" t="0" r="0" b="0"/>
            <wp:docPr id="739838737" name="图片 100071" descr="@@@a0ff937e-e69d-441f-91dd-7bbf3db0b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387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4DF60C4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 w:hint="eastAsia"/>
          <w:szCs w:val="21"/>
        </w:rPr>
        <w:t>19</w:t>
      </w:r>
      <w:r w:rsidRPr="005F58AC">
        <w:rPr>
          <w:rFonts w:ascii="Times New Roman" w:hAnsi="Times New Roman" w:hint="eastAsia"/>
          <w:szCs w:val="21"/>
        </w:rPr>
        <w:t>．</w:t>
      </w:r>
      <w:r w:rsidRPr="005F58AC">
        <w:rPr>
          <w:rFonts w:ascii="Times New Roman" w:hAnsi="Times New Roman"/>
          <w:szCs w:val="21"/>
        </w:rPr>
        <w:t>如图甲所示，将热汤放在冷水中，图乙反映了两者的温度变化，其中图线</w:t>
      </w:r>
      <w:r w:rsidRPr="005F58AC">
        <w:rPr>
          <w:rFonts w:ascii="Times New Roman" w:hAnsi="Times New Roman"/>
          <w:szCs w:val="21"/>
          <w:u w:val="single"/>
        </w:rPr>
        <w:t xml:space="preserve">     </w:t>
      </w:r>
      <w:r w:rsidRPr="005F58AC">
        <w:rPr>
          <w:rFonts w:ascii="Times New Roman" w:hAnsi="Times New Roman"/>
          <w:szCs w:val="21"/>
        </w:rPr>
        <w:t>（选</w:t>
      </w:r>
      <w:r w:rsidRPr="005F58AC">
        <w:rPr>
          <w:rFonts w:ascii="宋体" w:hAnsi="宋体"/>
          <w:kern w:val="0"/>
          <w:szCs w:val="21"/>
        </w:rPr>
        <w:t>填“</w:t>
      </w:r>
      <w:r w:rsidRPr="005F58AC">
        <w:rPr>
          <w:rFonts w:ascii="Times New Roman" w:hAnsi="Times New Roman"/>
          <w:szCs w:val="21"/>
        </w:rPr>
        <w:t>a</w:t>
      </w:r>
      <w:r w:rsidRPr="005F58AC">
        <w:rPr>
          <w:rFonts w:ascii="宋体" w:hAnsi="宋体"/>
          <w:kern w:val="0"/>
          <w:szCs w:val="21"/>
        </w:rPr>
        <w:t>”</w:t>
      </w:r>
      <w:r w:rsidRPr="005F58AC">
        <w:rPr>
          <w:rFonts w:ascii="Times New Roman" w:hAnsi="Times New Roman"/>
          <w:szCs w:val="21"/>
        </w:rPr>
        <w:t>或</w:t>
      </w:r>
      <w:r w:rsidRPr="005F58AC">
        <w:rPr>
          <w:rFonts w:ascii="宋体" w:hAnsi="宋体"/>
          <w:kern w:val="0"/>
          <w:szCs w:val="21"/>
        </w:rPr>
        <w:t>“</w:t>
      </w:r>
      <w:r w:rsidRPr="005F58AC">
        <w:rPr>
          <w:rFonts w:ascii="Times New Roman" w:hAnsi="Times New Roman"/>
          <w:szCs w:val="21"/>
        </w:rPr>
        <w:t>b</w:t>
      </w:r>
      <w:r w:rsidRPr="005F58AC">
        <w:rPr>
          <w:rFonts w:ascii="宋体" w:hAnsi="宋体"/>
          <w:kern w:val="0"/>
          <w:szCs w:val="21"/>
        </w:rPr>
        <w:t>”</w:t>
      </w:r>
      <w:r w:rsidRPr="005F58AC">
        <w:rPr>
          <w:rFonts w:ascii="Times New Roman" w:hAnsi="Times New Roman"/>
          <w:szCs w:val="21"/>
        </w:rPr>
        <w:t>）反映了冷水的温度变化情况，由图乙</w:t>
      </w:r>
      <w:r w:rsidRPr="005F58AC">
        <w:rPr>
          <w:rFonts w:ascii="Times New Roman" w:hAnsi="Times New Roman"/>
          <w:szCs w:val="21"/>
          <w:u w:val="single"/>
        </w:rPr>
        <w:t xml:space="preserve">  </w:t>
      </w:r>
      <w:r w:rsidRPr="005F58AC">
        <w:rPr>
          <w:rFonts w:ascii="Times New Roman" w:hAnsi="Times New Roman" w:hint="eastAsia"/>
          <w:szCs w:val="21"/>
          <w:u w:val="single"/>
        </w:rPr>
        <w:t xml:space="preserve">   </w:t>
      </w:r>
      <w:r w:rsidRPr="005F58AC">
        <w:rPr>
          <w:rFonts w:ascii="Times New Roman" w:hAnsi="Times New Roman"/>
          <w:szCs w:val="21"/>
        </w:rPr>
        <w:t>（选</w:t>
      </w:r>
      <w:r w:rsidRPr="005F58AC">
        <w:rPr>
          <w:rFonts w:ascii="宋体" w:hAnsi="宋体"/>
          <w:kern w:val="0"/>
          <w:szCs w:val="21"/>
        </w:rPr>
        <w:t>填“能”或“不能”）判断</w:t>
      </w:r>
      <w:r w:rsidRPr="005F58AC">
        <w:rPr>
          <w:rFonts w:ascii="Times New Roman" w:hAnsi="Times New Roman"/>
          <w:szCs w:val="21"/>
        </w:rPr>
        <w:t>水的比热容比热汤的比热容大，理由是</w:t>
      </w:r>
      <w:r w:rsidRPr="005F58AC">
        <w:rPr>
          <w:rFonts w:ascii="Times New Roman" w:hAnsi="Times New Roman"/>
          <w:szCs w:val="21"/>
          <w:u w:val="single"/>
        </w:rPr>
        <w:t xml:space="preserve">   </w:t>
      </w:r>
      <w:r w:rsidRPr="005F58AC">
        <w:rPr>
          <w:rFonts w:ascii="Times New Roman" w:hAnsi="Times New Roman" w:hint="eastAsia"/>
          <w:szCs w:val="21"/>
          <w:u w:val="single"/>
        </w:rPr>
        <w:t xml:space="preserve">   </w:t>
      </w:r>
      <w:r w:rsidRPr="005F58AC">
        <w:rPr>
          <w:rFonts w:ascii="Times New Roman" w:hAnsi="Times New Roman"/>
          <w:szCs w:val="21"/>
          <w:u w:val="single"/>
        </w:rPr>
        <w:t xml:space="preserve">  </w:t>
      </w:r>
      <w:r w:rsidRPr="005F58AC">
        <w:rPr>
          <w:rFonts w:ascii="Times New Roman" w:hAnsi="Times New Roman"/>
          <w:szCs w:val="21"/>
        </w:rPr>
        <w:t>。</w:t>
      </w:r>
    </w:p>
    <w:p w:rsidR="005F58AC" w:rsidRPr="005F58AC" w:rsidP="005F58AC" w14:paraId="734321F7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/>
          <w:noProof/>
          <w:szCs w:val="21"/>
        </w:rPr>
        <w:drawing>
          <wp:inline distT="0" distB="0" distL="0" distR="0">
            <wp:extent cx="2609850" cy="1238250"/>
            <wp:effectExtent l="0" t="0" r="0" b="0"/>
            <wp:docPr id="100077" name="图片 100077" descr="@@@cb541470-35bf-4f7d-9a90-32a896358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717AF6D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5F58AC">
        <w:rPr>
          <w:rFonts w:ascii="Times New Roman" w:hAnsi="Times New Roman" w:hint="eastAsia"/>
          <w:spacing w:val="-6"/>
          <w:szCs w:val="21"/>
        </w:rPr>
        <w:t>20</w:t>
      </w:r>
      <w:r w:rsidRPr="005F58AC">
        <w:rPr>
          <w:rFonts w:ascii="Times New Roman" w:hAnsi="Times New Roman" w:hint="eastAsia"/>
          <w:bCs/>
          <w:szCs w:val="21"/>
        </w:rPr>
        <w:t xml:space="preserve">. </w:t>
      </w:r>
      <w:r w:rsidRPr="005F58AC">
        <w:rPr>
          <w:rFonts w:ascii="Times New Roman" w:hAnsi="Times New Roman"/>
          <w:bCs/>
          <w:szCs w:val="21"/>
        </w:rPr>
        <w:t>如图所示是同学们在体育课进行实心球投掷训练，</w:t>
      </w:r>
      <w:r w:rsidRPr="005F58AC">
        <w:rPr>
          <w:rFonts w:ascii="Times New Roman" w:hAnsi="Times New Roman"/>
          <w:bCs/>
          <w:i/>
          <w:szCs w:val="21"/>
        </w:rPr>
        <w:t>A</w:t>
      </w:r>
      <w:r w:rsidRPr="005F58AC">
        <w:rPr>
          <w:rFonts w:ascii="Times New Roman" w:hAnsi="Times New Roman"/>
          <w:bCs/>
          <w:szCs w:val="21"/>
        </w:rPr>
        <w:t>→</w:t>
      </w:r>
      <w:r w:rsidRPr="005F58AC">
        <w:rPr>
          <w:rFonts w:ascii="Times New Roman" w:hAnsi="Times New Roman"/>
          <w:bCs/>
          <w:i/>
          <w:szCs w:val="21"/>
        </w:rPr>
        <w:t>B</w:t>
      </w:r>
      <w:r w:rsidRPr="005F58AC">
        <w:rPr>
          <w:rFonts w:ascii="Times New Roman" w:hAnsi="Times New Roman"/>
          <w:bCs/>
          <w:szCs w:val="21"/>
        </w:rPr>
        <w:t>表示实心球离开手之前的运动轨迹，</w:t>
      </w:r>
      <w:r w:rsidRPr="005F58AC">
        <w:rPr>
          <w:rFonts w:ascii="Times New Roman" w:hAnsi="Times New Roman"/>
          <w:bCs/>
          <w:i/>
          <w:szCs w:val="21"/>
        </w:rPr>
        <w:t>B</w:t>
      </w:r>
      <w:r w:rsidRPr="005F58AC">
        <w:rPr>
          <w:rFonts w:ascii="Times New Roman" w:hAnsi="Times New Roman"/>
          <w:bCs/>
          <w:szCs w:val="21"/>
        </w:rPr>
        <w:t>→</w:t>
      </w:r>
      <w:r w:rsidRPr="005F58AC">
        <w:rPr>
          <w:rFonts w:ascii="Times New Roman" w:hAnsi="Times New Roman"/>
          <w:bCs/>
          <w:i/>
          <w:szCs w:val="21"/>
        </w:rPr>
        <w:t>C</w:t>
      </w:r>
      <w:r w:rsidRPr="005F58AC">
        <w:rPr>
          <w:rFonts w:ascii="Times New Roman" w:hAnsi="Times New Roman"/>
          <w:bCs/>
          <w:szCs w:val="21"/>
        </w:rPr>
        <w:t>→</w:t>
      </w:r>
      <w:r w:rsidRPr="005F58AC">
        <w:rPr>
          <w:rFonts w:ascii="Times New Roman" w:hAnsi="Times New Roman"/>
          <w:bCs/>
          <w:i/>
          <w:szCs w:val="21"/>
        </w:rPr>
        <w:t>D</w:t>
      </w:r>
      <w:r w:rsidRPr="005F58AC">
        <w:rPr>
          <w:rFonts w:ascii="Times New Roman" w:hAnsi="Times New Roman"/>
          <w:bCs/>
          <w:szCs w:val="21"/>
        </w:rPr>
        <w:t>表示实心球离开手之后的运动轨迹，空气阻力忽略不计。则在</w:t>
      </w:r>
      <w:r w:rsidRPr="005F58AC">
        <w:rPr>
          <w:rFonts w:ascii="Times New Roman" w:hAnsi="Times New Roman"/>
          <w:bCs/>
          <w:szCs w:val="21"/>
          <w:u w:val="single"/>
        </w:rPr>
        <w:t xml:space="preserve">     </w:t>
      </w:r>
      <w:r w:rsidRPr="005F58AC">
        <w:rPr>
          <w:rFonts w:ascii="Times New Roman" w:hAnsi="Times New Roman"/>
          <w:bCs/>
          <w:szCs w:val="21"/>
        </w:rPr>
        <w:t>过程（选填</w:t>
      </w:r>
      <w:r w:rsidRPr="005F58AC">
        <w:rPr>
          <w:rFonts w:ascii="宋体" w:hAnsi="宋体"/>
          <w:kern w:val="0"/>
          <w:szCs w:val="21"/>
        </w:rPr>
        <w:t>“</w:t>
      </w:r>
      <w:r w:rsidRPr="005F58AC">
        <w:rPr>
          <w:rFonts w:ascii="Times New Roman" w:hAnsi="Times New Roman"/>
          <w:bCs/>
          <w:i/>
          <w:szCs w:val="21"/>
        </w:rPr>
        <w:t>A</w:t>
      </w:r>
      <w:r w:rsidRPr="005F58AC">
        <w:rPr>
          <w:rFonts w:ascii="Times New Roman" w:hAnsi="Times New Roman"/>
          <w:bCs/>
          <w:szCs w:val="21"/>
        </w:rPr>
        <w:t>→</w:t>
      </w:r>
      <w:r w:rsidRPr="005F58AC">
        <w:rPr>
          <w:rFonts w:ascii="Times New Roman" w:hAnsi="Times New Roman"/>
          <w:bCs/>
          <w:i/>
          <w:szCs w:val="21"/>
        </w:rPr>
        <w:t>B</w:t>
      </w:r>
      <w:r w:rsidRPr="005F58AC">
        <w:rPr>
          <w:rFonts w:ascii="宋体" w:hAnsi="宋体"/>
          <w:kern w:val="0"/>
          <w:szCs w:val="21"/>
        </w:rPr>
        <w:t>”</w:t>
      </w:r>
      <w:r w:rsidRPr="005F58AC">
        <w:rPr>
          <w:rFonts w:ascii="Times New Roman" w:hAnsi="Times New Roman"/>
          <w:bCs/>
          <w:szCs w:val="21"/>
        </w:rPr>
        <w:t>、</w:t>
      </w:r>
      <w:r w:rsidRPr="005F58AC">
        <w:rPr>
          <w:rFonts w:ascii="宋体" w:hAnsi="宋体"/>
          <w:kern w:val="0"/>
          <w:szCs w:val="21"/>
        </w:rPr>
        <w:t>“</w:t>
      </w:r>
      <w:r w:rsidRPr="005F58AC">
        <w:rPr>
          <w:rFonts w:ascii="Times New Roman" w:hAnsi="Times New Roman"/>
          <w:bCs/>
          <w:i/>
          <w:szCs w:val="21"/>
        </w:rPr>
        <w:t>B</w:t>
      </w:r>
      <w:r w:rsidRPr="005F58AC">
        <w:rPr>
          <w:rFonts w:ascii="Times New Roman" w:hAnsi="Times New Roman"/>
          <w:bCs/>
          <w:szCs w:val="21"/>
        </w:rPr>
        <w:t>→</w:t>
      </w:r>
      <w:r w:rsidRPr="005F58AC">
        <w:rPr>
          <w:rFonts w:ascii="Times New Roman" w:hAnsi="Times New Roman"/>
          <w:bCs/>
          <w:i/>
          <w:szCs w:val="21"/>
        </w:rPr>
        <w:t>C</w:t>
      </w:r>
      <w:r w:rsidRPr="005F58AC">
        <w:rPr>
          <w:rFonts w:ascii="宋体" w:hAnsi="宋体"/>
          <w:kern w:val="0"/>
          <w:szCs w:val="21"/>
        </w:rPr>
        <w:t>”或“</w:t>
      </w:r>
      <w:r w:rsidRPr="005F58AC">
        <w:rPr>
          <w:rFonts w:ascii="Times New Roman" w:hAnsi="Times New Roman"/>
          <w:bCs/>
          <w:i/>
          <w:szCs w:val="21"/>
        </w:rPr>
        <w:t>C</w:t>
      </w:r>
      <w:r w:rsidRPr="005F58AC">
        <w:rPr>
          <w:rFonts w:ascii="Times New Roman" w:hAnsi="Times New Roman"/>
          <w:bCs/>
          <w:szCs w:val="21"/>
        </w:rPr>
        <w:t>→</w:t>
      </w:r>
      <w:r w:rsidRPr="005F58AC">
        <w:rPr>
          <w:rFonts w:ascii="Times New Roman" w:hAnsi="Times New Roman"/>
          <w:bCs/>
          <w:i/>
          <w:szCs w:val="21"/>
        </w:rPr>
        <w:t>D</w:t>
      </w:r>
      <w:r w:rsidRPr="005F58AC">
        <w:rPr>
          <w:rFonts w:ascii="宋体" w:hAnsi="宋体"/>
          <w:kern w:val="0"/>
          <w:szCs w:val="21"/>
        </w:rPr>
        <w:t>”</w:t>
      </w:r>
      <w:r w:rsidRPr="005F58AC">
        <w:rPr>
          <w:rFonts w:ascii="Times New Roman" w:hAnsi="Times New Roman"/>
          <w:bCs/>
          <w:szCs w:val="21"/>
        </w:rPr>
        <w:t>）人对球做了功；实心球到达最高点</w:t>
      </w:r>
      <w:r w:rsidRPr="005F58AC">
        <w:rPr>
          <w:rFonts w:ascii="Times New Roman" w:hAnsi="Times New Roman"/>
          <w:bCs/>
          <w:i/>
          <w:szCs w:val="21"/>
        </w:rPr>
        <w:t>C</w:t>
      </w:r>
      <w:r w:rsidRPr="005F58AC">
        <w:rPr>
          <w:rFonts w:ascii="Times New Roman" w:hAnsi="Times New Roman"/>
          <w:bCs/>
          <w:szCs w:val="21"/>
        </w:rPr>
        <w:t>时，它将处于</w:t>
      </w:r>
      <w:r w:rsidRPr="005F58AC">
        <w:rPr>
          <w:rFonts w:ascii="Times New Roman" w:hAnsi="Times New Roman"/>
          <w:bCs/>
          <w:szCs w:val="21"/>
          <w:u w:val="single"/>
        </w:rPr>
        <w:t xml:space="preserve">      </w:t>
      </w:r>
      <w:r w:rsidRPr="005F58AC">
        <w:rPr>
          <w:rFonts w:ascii="Times New Roman" w:hAnsi="Times New Roman"/>
          <w:bCs/>
          <w:szCs w:val="21"/>
        </w:rPr>
        <w:t>（选填</w:t>
      </w:r>
      <w:r w:rsidRPr="005F58AC">
        <w:rPr>
          <w:rFonts w:ascii="宋体" w:hAnsi="宋体"/>
          <w:kern w:val="0"/>
          <w:szCs w:val="21"/>
        </w:rPr>
        <w:t>“平衡”或“非平衡”）状</w:t>
      </w:r>
      <w:r w:rsidRPr="005F58AC">
        <w:rPr>
          <w:rFonts w:ascii="Times New Roman" w:hAnsi="Times New Roman"/>
          <w:bCs/>
          <w:szCs w:val="21"/>
        </w:rPr>
        <w:t>态；</w:t>
      </w:r>
      <w:r w:rsidRPr="005F58AC">
        <w:rPr>
          <w:rFonts w:ascii="Times New Roman" w:hAnsi="Times New Roman"/>
          <w:bCs/>
          <w:i/>
          <w:szCs w:val="21"/>
        </w:rPr>
        <w:t>B</w:t>
      </w:r>
      <w:r w:rsidRPr="005F58AC">
        <w:rPr>
          <w:rFonts w:ascii="Times New Roman" w:hAnsi="Times New Roman"/>
          <w:bCs/>
          <w:szCs w:val="21"/>
        </w:rPr>
        <w:t>→</w:t>
      </w:r>
      <w:r w:rsidRPr="005F58AC">
        <w:rPr>
          <w:rFonts w:ascii="Times New Roman" w:hAnsi="Times New Roman"/>
          <w:bCs/>
          <w:i/>
          <w:szCs w:val="21"/>
        </w:rPr>
        <w:t>C</w:t>
      </w:r>
      <w:r w:rsidRPr="005F58AC">
        <w:rPr>
          <w:rFonts w:ascii="Times New Roman" w:hAnsi="Times New Roman"/>
          <w:bCs/>
          <w:szCs w:val="21"/>
        </w:rPr>
        <w:t>→</w:t>
      </w:r>
      <w:r w:rsidRPr="005F58AC">
        <w:rPr>
          <w:rFonts w:ascii="Times New Roman" w:hAnsi="Times New Roman"/>
          <w:bCs/>
          <w:i/>
          <w:szCs w:val="21"/>
        </w:rPr>
        <w:t>D</w:t>
      </w:r>
      <w:r w:rsidRPr="005F58AC">
        <w:rPr>
          <w:rFonts w:ascii="Times New Roman" w:hAnsi="Times New Roman"/>
          <w:bCs/>
          <w:szCs w:val="21"/>
        </w:rPr>
        <w:t>过程实心球的动能</w:t>
      </w:r>
      <w:r w:rsidRPr="005F58AC">
        <w:rPr>
          <w:rFonts w:ascii="Times New Roman" w:hAnsi="Times New Roman"/>
          <w:bCs/>
          <w:szCs w:val="21"/>
          <w:u w:val="single"/>
        </w:rPr>
        <w:t xml:space="preserve">       </w:t>
      </w:r>
      <w:r w:rsidRPr="005F58AC">
        <w:rPr>
          <w:rFonts w:ascii="Times New Roman" w:hAnsi="Times New Roman"/>
          <w:bCs/>
          <w:szCs w:val="21"/>
        </w:rPr>
        <w:t>，机械能</w:t>
      </w:r>
      <w:r w:rsidRPr="005F58AC">
        <w:rPr>
          <w:rFonts w:ascii="Times New Roman" w:hAnsi="Times New Roman"/>
          <w:bCs/>
          <w:szCs w:val="21"/>
          <w:u w:val="single"/>
        </w:rPr>
        <w:t xml:space="preserve">       </w:t>
      </w:r>
      <w:r w:rsidRPr="005F58AC">
        <w:rPr>
          <w:rFonts w:ascii="Times New Roman" w:hAnsi="Times New Roman"/>
          <w:bCs/>
          <w:szCs w:val="21"/>
        </w:rPr>
        <w:t>。（后两空填能的变化情况）</w:t>
      </w:r>
    </w:p>
    <w:p w:rsidR="005F58AC" w:rsidRPr="005F58AC" w:rsidP="005F58AC" w14:paraId="155B93F5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bCs/>
          <w:szCs w:val="21"/>
        </w:rPr>
      </w:pPr>
      <w:r w:rsidRPr="005F58AC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2247900" cy="1019175"/>
            <wp:effectExtent l="0" t="0" r="0" b="0"/>
            <wp:docPr id="100079" name="图片 100079" descr="@@@0417a90b-d5cf-46d5-aa9b-054c2cbb34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7547E45C" w14:textId="77777777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 w:rsidRPr="005F58AC">
        <w:rPr>
          <w:rFonts w:ascii="Times New Roman" w:hAnsi="Times New Roman" w:hint="eastAsia"/>
        </w:rPr>
        <w:t xml:space="preserve">21. </w:t>
      </w:r>
      <w:r w:rsidRPr="005F58AC">
        <w:rPr>
          <w:rFonts w:ascii="Times New Roman" w:hAnsi="Times New Roman"/>
        </w:rPr>
        <w:t>明朝时期，万户利用火药制作了一个由</w:t>
      </w:r>
      <w:r w:rsidRPr="005F58AC">
        <w:rPr>
          <w:rFonts w:ascii="Times New Roman" w:hAnsi="Times New Roman"/>
        </w:rPr>
        <w:t>47</w:t>
      </w:r>
      <w:r w:rsidRPr="005F58AC">
        <w:rPr>
          <w:rFonts w:ascii="Times New Roman" w:hAnsi="Times New Roman"/>
        </w:rPr>
        <w:t>支火箭推动的装置，如图甲，进</w:t>
      </w:r>
      <w:r w:rsidRPr="005F58AC">
        <w:rPr>
          <w:rFonts w:ascii="宋体" w:hAnsi="宋体"/>
          <w:kern w:val="0"/>
          <w:szCs w:val="21"/>
        </w:rPr>
        <w:t>行了“飞天”尝试，</w:t>
      </w:r>
      <w:r w:rsidRPr="005F58AC">
        <w:rPr>
          <w:rFonts w:ascii="Times New Roman" w:hAnsi="Times New Roman"/>
        </w:rPr>
        <w:t>成为人类飞行史的先驱。</w:t>
      </w:r>
    </w:p>
    <w:p w:rsidR="005F58AC" w:rsidRPr="005F58AC" w:rsidP="005F58AC" w14:paraId="62108CC3" w14:textId="77777777">
      <w:pPr>
        <w:spacing w:line="360" w:lineRule="auto"/>
        <w:ind w:firstLine="2520" w:firstLineChars="1200"/>
        <w:jc w:val="left"/>
        <w:rPr>
          <w:rFonts w:ascii="Times New Roman" w:hAnsi="Times New Roman"/>
        </w:rPr>
      </w:pPr>
      <w:r w:rsidRPr="005F58AC">
        <w:rPr>
          <w:rFonts w:ascii="Times New Roman" w:hAnsi="Times New Roman"/>
          <w:noProof/>
        </w:rPr>
        <w:drawing>
          <wp:inline distT="0" distB="0" distL="0" distR="0">
            <wp:extent cx="2000250" cy="1247775"/>
            <wp:effectExtent l="0" t="0" r="0" b="0"/>
            <wp:docPr id="100059" name="图片 100059" descr="@@@dec7fd3a-2856-40c8-8ae4-18b71ba38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2FF5120C" w14:textId="77777777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 w:rsidRPr="005F58AC">
        <w:rPr>
          <w:rFonts w:ascii="Times New Roman" w:hAnsi="Times New Roman" w:hint="eastAsia"/>
        </w:rPr>
        <w:t>（</w:t>
      </w:r>
      <w:r w:rsidRPr="005F58AC">
        <w:rPr>
          <w:rFonts w:ascii="Times New Roman" w:hAnsi="Times New Roman" w:hint="eastAsia"/>
        </w:rPr>
        <w:t>1</w:t>
      </w:r>
      <w:r w:rsidRPr="005F58AC">
        <w:rPr>
          <w:rFonts w:ascii="Times New Roman" w:hAnsi="Times New Roman" w:hint="eastAsia"/>
        </w:rPr>
        <w:t>）</w:t>
      </w:r>
      <w:r w:rsidRPr="005F58AC">
        <w:rPr>
          <w:rFonts w:ascii="Times New Roman" w:hAnsi="Times New Roman"/>
        </w:rPr>
        <w:t>万户的火箭原理与现代火箭发动机相似，通过点燃火药产生的高温气体从后端喷出，从而获得前进的动力，此过程把燃料燃烧的内能转化为</w:t>
      </w:r>
      <w:r w:rsidRPr="005F58AC">
        <w:rPr>
          <w:rFonts w:ascii="Times New Roman" w:hAnsi="Times New Roman" w:hint="eastAsia"/>
        </w:rPr>
        <w:t xml:space="preserve"> </w:t>
      </w:r>
      <w:r w:rsidRPr="005F58AC">
        <w:rPr>
          <w:rFonts w:ascii="Times New Roman" w:hAnsi="Times New Roman"/>
        </w:rPr>
        <w:t>箭的</w:t>
      </w:r>
      <w:r w:rsidRPr="005F58AC">
        <w:rPr>
          <w:rFonts w:ascii="Times New Roman" w:hAnsi="Times New Roman"/>
          <w:u w:val="single"/>
        </w:rPr>
        <w:t xml:space="preserve">    </w:t>
      </w:r>
      <w:r w:rsidRPr="005F58AC">
        <w:rPr>
          <w:rFonts w:ascii="Times New Roman" w:hAnsi="Times New Roman" w:hint="eastAsia"/>
          <w:u w:val="single"/>
        </w:rPr>
        <w:t xml:space="preserve"> </w:t>
      </w:r>
      <w:r w:rsidRPr="005F58AC">
        <w:rPr>
          <w:rFonts w:ascii="Times New Roman" w:hAnsi="Times New Roman"/>
        </w:rPr>
        <w:t>能，此过程类似于内燃机的</w:t>
      </w:r>
      <w:r w:rsidRPr="005F58AC">
        <w:rPr>
          <w:rFonts w:ascii="Times New Roman" w:hAnsi="Times New Roman"/>
          <w:u w:val="single"/>
        </w:rPr>
        <w:t xml:space="preserve">     </w:t>
      </w:r>
      <w:r w:rsidRPr="005F58AC">
        <w:rPr>
          <w:rFonts w:ascii="Times New Roman" w:hAnsi="Times New Roman"/>
        </w:rPr>
        <w:t>冲程；</w:t>
      </w:r>
    </w:p>
    <w:p w:rsidR="005F58AC" w:rsidRPr="005F58AC" w:rsidP="005F58AC" w14:paraId="67C21DD7" w14:textId="77777777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 w:rsidRPr="005F58AC">
        <w:rPr>
          <w:rFonts w:ascii="Times New Roman" w:hAnsi="Times New Roman" w:hint="eastAsia"/>
        </w:rPr>
        <w:t>（</w:t>
      </w:r>
      <w:r w:rsidRPr="005F58AC">
        <w:rPr>
          <w:rFonts w:ascii="Times New Roman" w:hAnsi="Times New Roman" w:hint="eastAsia"/>
        </w:rPr>
        <w:t>2</w:t>
      </w:r>
      <w:r w:rsidRPr="005F58AC">
        <w:rPr>
          <w:rFonts w:ascii="Times New Roman" w:hAnsi="Times New Roman" w:hint="eastAsia"/>
        </w:rPr>
        <w:t>）</w:t>
      </w:r>
      <w:r w:rsidRPr="005F58AC">
        <w:rPr>
          <w:rFonts w:ascii="Times New Roman" w:hAnsi="Times New Roman"/>
        </w:rPr>
        <w:t>如图乙所示是现代液体火箭喷气发动机的工作原理图。火箭发射时选用液态氢作燃料是因为氢具有较大的</w:t>
      </w:r>
      <w:r w:rsidRPr="005F58AC">
        <w:rPr>
          <w:rFonts w:ascii="Times New Roman" w:hAnsi="Times New Roman"/>
          <w:u w:val="single"/>
        </w:rPr>
        <w:t xml:space="preserve">      </w:t>
      </w:r>
      <w:r w:rsidRPr="005F58AC">
        <w:rPr>
          <w:rFonts w:ascii="Times New Roman" w:hAnsi="Times New Roman"/>
        </w:rPr>
        <w:t>，火箭喷气发动机</w:t>
      </w:r>
      <w:r w:rsidRPr="005F58AC">
        <w:rPr>
          <w:rFonts w:ascii="Times New Roman" w:hAnsi="Times New Roman"/>
          <w:u w:val="single"/>
        </w:rPr>
        <w:t xml:space="preserve">      </w:t>
      </w:r>
      <w:r w:rsidRPr="005F58AC">
        <w:rPr>
          <w:rFonts w:ascii="Times New Roman" w:hAnsi="Times New Roman"/>
        </w:rPr>
        <w:t>（能</w:t>
      </w:r>
      <w:r w:rsidRPr="005F58AC">
        <w:rPr>
          <w:rFonts w:ascii="Times New Roman" w:hAnsi="Times New Roman"/>
        </w:rPr>
        <w:t>/</w:t>
      </w:r>
      <w:r w:rsidRPr="005F58AC">
        <w:rPr>
          <w:rFonts w:ascii="Times New Roman" w:hAnsi="Times New Roman"/>
        </w:rPr>
        <w:t>不能）在月球表面工作；</w:t>
      </w:r>
    </w:p>
    <w:p w:rsidR="005F58AC" w:rsidRPr="005F58AC" w:rsidP="005F58AC" w14:paraId="1CFFA5E3" w14:textId="77777777">
      <w:pPr>
        <w:spacing w:line="360" w:lineRule="auto"/>
        <w:ind w:firstLine="2730" w:firstLineChars="1300"/>
        <w:jc w:val="left"/>
        <w:rPr>
          <w:rFonts w:ascii="Times New Roman" w:hAnsi="Times New Roman"/>
        </w:rPr>
      </w:pPr>
      <w:r w:rsidRPr="005F58AC">
        <w:rPr>
          <w:rFonts w:ascii="Times New Roman" w:hAnsi="Times New Roman"/>
          <w:noProof/>
        </w:rPr>
        <w:drawing>
          <wp:inline distT="0" distB="0" distL="0" distR="0">
            <wp:extent cx="2314575" cy="1123950"/>
            <wp:effectExtent l="0" t="0" r="0" b="0"/>
            <wp:docPr id="100061" name="图片 100061" descr="@@@eafedb90-73b4-40dd-b9c9-587408b712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168BB4B5" w14:textId="77777777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 w:rsidRPr="005F58AC">
        <w:rPr>
          <w:rFonts w:ascii="Times New Roman" w:hAnsi="Times New Roman" w:hint="eastAsia"/>
        </w:rPr>
        <w:t>（</w:t>
      </w:r>
      <w:r w:rsidRPr="005F58AC">
        <w:rPr>
          <w:rFonts w:ascii="Times New Roman" w:hAnsi="Times New Roman" w:hint="eastAsia"/>
        </w:rPr>
        <w:t>3</w:t>
      </w:r>
      <w:r w:rsidRPr="005F58AC">
        <w:rPr>
          <w:rFonts w:ascii="Times New Roman" w:hAnsi="Times New Roman" w:hint="eastAsia"/>
        </w:rPr>
        <w:t>）</w:t>
      </w:r>
      <w:r w:rsidRPr="005F58AC">
        <w:rPr>
          <w:rFonts w:ascii="Times New Roman" w:hAnsi="Times New Roman"/>
        </w:rPr>
        <w:t>在火箭发射架下方的池子里储存大量的水，原因是水的</w:t>
      </w:r>
      <w:r w:rsidRPr="005F58AC">
        <w:rPr>
          <w:rFonts w:ascii="Times New Roman" w:hAnsi="Times New Roman"/>
          <w:u w:val="single"/>
        </w:rPr>
        <w:t xml:space="preserve">      </w:t>
      </w:r>
      <w:r w:rsidRPr="005F58AC">
        <w:rPr>
          <w:rFonts w:ascii="Times New Roman" w:hAnsi="Times New Roman"/>
        </w:rPr>
        <w:t>大，汽化时能吸收较多的热量，保护火箭发射架不被高温毁坏。</w:t>
      </w:r>
    </w:p>
    <w:p w:rsidR="000079A2" w:rsidRPr="000079A2" w:rsidP="000079A2" w14:paraId="149D6A1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  <w:r w:rsidRPr="000079A2">
        <w:rPr>
          <w:rFonts w:ascii="Times New Roman" w:eastAsia="黑体" w:hAnsi="Times New Roman"/>
          <w:b/>
          <w:szCs w:val="21"/>
        </w:rPr>
        <w:t>三、解答题（共</w:t>
      </w:r>
      <w:r w:rsidRPr="000079A2">
        <w:rPr>
          <w:rFonts w:ascii="Times New Roman" w:eastAsia="黑体" w:hAnsi="Times New Roman"/>
          <w:b/>
          <w:szCs w:val="21"/>
        </w:rPr>
        <w:t>4</w:t>
      </w:r>
      <w:r w:rsidRPr="000079A2">
        <w:rPr>
          <w:rFonts w:ascii="Times New Roman" w:eastAsia="黑体" w:hAnsi="Times New Roman" w:hint="eastAsia"/>
          <w:b/>
          <w:szCs w:val="21"/>
        </w:rPr>
        <w:t>6</w:t>
      </w:r>
      <w:r w:rsidRPr="000079A2">
        <w:rPr>
          <w:rFonts w:ascii="Times New Roman" w:eastAsia="黑体" w:hAnsi="Times New Roman"/>
          <w:b/>
          <w:szCs w:val="21"/>
        </w:rPr>
        <w:t>分。</w:t>
      </w:r>
      <w:r w:rsidRPr="000079A2">
        <w:rPr>
          <w:rFonts w:ascii="Times New Roman" w:eastAsia="黑体" w:hAnsi="Times New Roman"/>
          <w:b/>
          <w:szCs w:val="21"/>
        </w:rPr>
        <w:t>26</w:t>
      </w:r>
      <w:r w:rsidRPr="000079A2">
        <w:rPr>
          <w:rFonts w:ascii="Times New Roman" w:eastAsia="黑体" w:hAnsi="Times New Roman"/>
          <w:b/>
          <w:szCs w:val="21"/>
        </w:rPr>
        <w:t>、</w:t>
      </w:r>
      <w:r w:rsidRPr="000079A2">
        <w:rPr>
          <w:rFonts w:ascii="Times New Roman" w:eastAsia="黑体" w:hAnsi="Times New Roman"/>
          <w:b/>
          <w:szCs w:val="21"/>
        </w:rPr>
        <w:t>27</w:t>
      </w:r>
      <w:r w:rsidRPr="000079A2">
        <w:rPr>
          <w:rFonts w:ascii="Times New Roman" w:eastAsia="黑体" w:hAnsi="Times New Roman"/>
          <w:b/>
          <w:szCs w:val="21"/>
        </w:rPr>
        <w:t>题每题</w:t>
      </w:r>
      <w:r w:rsidRPr="000079A2">
        <w:rPr>
          <w:rFonts w:ascii="Times New Roman" w:eastAsia="黑体" w:hAnsi="Times New Roman" w:hint="eastAsia"/>
          <w:b/>
          <w:szCs w:val="21"/>
        </w:rPr>
        <w:t>8</w:t>
      </w:r>
      <w:r w:rsidRPr="000079A2">
        <w:rPr>
          <w:rFonts w:ascii="Times New Roman" w:eastAsia="黑体" w:hAnsi="Times New Roman"/>
          <w:b/>
          <w:szCs w:val="21"/>
        </w:rPr>
        <w:t>分，其余每空</w:t>
      </w:r>
      <w:r w:rsidRPr="000079A2">
        <w:rPr>
          <w:rFonts w:ascii="Times New Roman" w:eastAsia="黑体" w:hAnsi="Times New Roman"/>
          <w:b/>
          <w:szCs w:val="21"/>
        </w:rPr>
        <w:t>1</w:t>
      </w:r>
      <w:r w:rsidRPr="000079A2">
        <w:rPr>
          <w:rFonts w:ascii="Times New Roman" w:eastAsia="黑体" w:hAnsi="Times New Roman"/>
          <w:b/>
          <w:szCs w:val="21"/>
        </w:rPr>
        <w:t>分。计算题第</w:t>
      </w:r>
      <w:r w:rsidRPr="000079A2">
        <w:rPr>
          <w:rFonts w:ascii="Times New Roman" w:eastAsia="黑体" w:hAnsi="Times New Roman"/>
          <w:b/>
          <w:szCs w:val="21"/>
        </w:rPr>
        <w:t>26</w:t>
      </w:r>
      <w:r w:rsidRPr="000079A2">
        <w:rPr>
          <w:rFonts w:ascii="Times New Roman" w:eastAsia="黑体" w:hAnsi="Times New Roman"/>
          <w:b/>
          <w:szCs w:val="21"/>
        </w:rPr>
        <w:t>、</w:t>
      </w:r>
      <w:r w:rsidRPr="000079A2">
        <w:rPr>
          <w:rFonts w:ascii="Times New Roman" w:eastAsia="黑体" w:hAnsi="Times New Roman"/>
          <w:b/>
          <w:szCs w:val="21"/>
        </w:rPr>
        <w:t>27</w:t>
      </w:r>
      <w:r w:rsidRPr="000079A2">
        <w:rPr>
          <w:rFonts w:ascii="Times New Roman" w:eastAsia="黑体" w:hAnsi="Times New Roman"/>
          <w:b/>
          <w:szCs w:val="21"/>
        </w:rPr>
        <w:t>题要求写出必要的文字说明、公式和演算过程）</w:t>
      </w:r>
    </w:p>
    <w:p w:rsidR="005F58AC" w:rsidRPr="005F58AC" w:rsidP="005F58AC" w14:paraId="5343570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 w:hint="eastAsia"/>
          <w:kern w:val="0"/>
          <w:szCs w:val="21"/>
        </w:rPr>
        <w:t xml:space="preserve">22. </w:t>
      </w:r>
      <w:r w:rsidRPr="005F58AC">
        <w:rPr>
          <w:rFonts w:ascii="Times New Roman" w:hAnsi="Times New Roman"/>
          <w:szCs w:val="21"/>
        </w:rPr>
        <w:t>如图</w:t>
      </w:r>
      <w:r w:rsidRPr="005F58AC">
        <w:rPr>
          <w:rFonts w:ascii="Times New Roman" w:hAnsi="Times New Roman" w:hint="eastAsia"/>
          <w:szCs w:val="21"/>
        </w:rPr>
        <w:t>所示</w:t>
      </w:r>
      <w:r w:rsidRPr="005F58AC">
        <w:rPr>
          <w:rFonts w:ascii="Times New Roman" w:hAnsi="Times New Roman"/>
          <w:szCs w:val="21"/>
        </w:rPr>
        <w:t>，</w:t>
      </w:r>
      <w:r w:rsidRPr="005F58AC">
        <w:rPr>
          <w:rFonts w:ascii="Times New Roman" w:hAnsi="Times New Roman" w:hint="eastAsia"/>
          <w:szCs w:val="21"/>
        </w:rPr>
        <w:t>物理</w:t>
      </w:r>
      <w:r w:rsidRPr="005F58AC">
        <w:rPr>
          <w:rFonts w:ascii="Times New Roman" w:hAnsi="Times New Roman"/>
          <w:szCs w:val="21"/>
        </w:rPr>
        <w:t>实验</w:t>
      </w:r>
      <w:r w:rsidRPr="005F58AC">
        <w:rPr>
          <w:rFonts w:ascii="宋体" w:hAnsi="宋体"/>
          <w:szCs w:val="21"/>
        </w:rPr>
        <w:t>小组“探究影响动能大小的因素”，虚</w:t>
      </w:r>
      <w:r w:rsidRPr="005F58AC">
        <w:rPr>
          <w:rFonts w:ascii="Times New Roman" w:hAnsi="Times New Roman"/>
          <w:szCs w:val="21"/>
        </w:rPr>
        <w:t>线位置为木块滑动一段距离后停止的位置。</w:t>
      </w:r>
    </w:p>
    <w:p w:rsidR="005F58AC" w:rsidRPr="005F58AC" w:rsidP="005F58AC" w14:paraId="596DCAC8" w14:textId="77777777">
      <w:pPr>
        <w:spacing w:line="360" w:lineRule="auto"/>
        <w:ind w:firstLine="210" w:firstLineChars="1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/>
          <w:noProof/>
          <w:szCs w:val="21"/>
        </w:rPr>
        <w:drawing>
          <wp:inline distT="0" distB="0" distL="0" distR="0">
            <wp:extent cx="5854146" cy="590550"/>
            <wp:effectExtent l="0" t="0" r="0" b="0"/>
            <wp:docPr id="100003" name="图片 100003" descr="@@@7792519b-7ede-4d4a-a9f4-e9c35e965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9893" cy="59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6409397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 w:hint="eastAsia"/>
          <w:szCs w:val="21"/>
        </w:rPr>
        <w:t>（</w:t>
      </w:r>
      <w:r w:rsidRPr="005F58AC">
        <w:rPr>
          <w:rFonts w:ascii="Times New Roman" w:hAnsi="Times New Roman" w:hint="eastAsia"/>
          <w:szCs w:val="21"/>
        </w:rPr>
        <w:t>1</w:t>
      </w:r>
      <w:r w:rsidRPr="005F58AC">
        <w:rPr>
          <w:rFonts w:ascii="Times New Roman" w:hAnsi="Times New Roman" w:hint="eastAsia"/>
          <w:szCs w:val="21"/>
        </w:rPr>
        <w:t>）</w:t>
      </w:r>
      <w:r w:rsidRPr="005F58AC">
        <w:rPr>
          <w:rFonts w:ascii="Times New Roman" w:hAnsi="Times New Roman"/>
          <w:szCs w:val="21"/>
        </w:rPr>
        <w:t>实验所探究的是</w:t>
      </w:r>
      <w:r w:rsidRPr="005F58AC">
        <w:rPr>
          <w:rFonts w:ascii="Times New Roman" w:hAnsi="Times New Roman"/>
          <w:szCs w:val="21"/>
          <w:u w:val="single"/>
        </w:rPr>
        <w:t xml:space="preserve">        </w:t>
      </w:r>
      <w:r w:rsidRPr="005F58AC">
        <w:rPr>
          <w:rFonts w:ascii="Times New Roman" w:hAnsi="Times New Roman"/>
          <w:szCs w:val="21"/>
        </w:rPr>
        <w:t>（选填</w:t>
      </w:r>
      <w:r w:rsidRPr="005F58AC">
        <w:rPr>
          <w:rFonts w:ascii="宋体" w:hAnsi="宋体"/>
          <w:kern w:val="0"/>
          <w:szCs w:val="21"/>
        </w:rPr>
        <w:t>“木块”或“钢球”）的动</w:t>
      </w:r>
      <w:r w:rsidRPr="005F58AC">
        <w:rPr>
          <w:rFonts w:ascii="Times New Roman" w:hAnsi="Times New Roman"/>
          <w:szCs w:val="21"/>
        </w:rPr>
        <w:t>能，并通过观察</w:t>
      </w:r>
      <w:r w:rsidRPr="005F58AC">
        <w:rPr>
          <w:rFonts w:ascii="Times New Roman" w:hAnsi="Times New Roman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szCs w:val="21"/>
        </w:rPr>
        <w:t>比较其动能的大小。不用木块，在桌面上铺一条毛巾，</w:t>
      </w:r>
      <w:r w:rsidRPr="005F58AC">
        <w:rPr>
          <w:rFonts w:ascii="Times New Roman" w:hAnsi="Times New Roman"/>
          <w:szCs w:val="21"/>
          <w:u w:val="single"/>
        </w:rPr>
        <w:t xml:space="preserve">          </w:t>
      </w:r>
      <w:r w:rsidRPr="005F58AC">
        <w:rPr>
          <w:rFonts w:ascii="Times New Roman" w:hAnsi="Times New Roman"/>
          <w:szCs w:val="21"/>
        </w:rPr>
        <w:t xml:space="preserve"> </w:t>
      </w:r>
      <w:r w:rsidRPr="005F58AC">
        <w:rPr>
          <w:rFonts w:ascii="Times New Roman" w:hAnsi="Times New Roman"/>
          <w:szCs w:val="21"/>
        </w:rPr>
        <w:t>（选</w:t>
      </w:r>
      <w:r w:rsidRPr="005F58AC">
        <w:rPr>
          <w:rFonts w:ascii="宋体" w:hAnsi="宋体"/>
          <w:kern w:val="0"/>
          <w:szCs w:val="21"/>
        </w:rPr>
        <w:t>填“可以”或“不可以”）用</w:t>
      </w:r>
      <w:r w:rsidRPr="005F58AC">
        <w:rPr>
          <w:rFonts w:ascii="Times New Roman" w:hAnsi="Times New Roman"/>
          <w:szCs w:val="21"/>
        </w:rPr>
        <w:t>钢球在毛巾表面滚动的距离来比较木块的动能大小；</w:t>
      </w:r>
    </w:p>
    <w:p w:rsidR="005F58AC" w:rsidRPr="005F58AC" w:rsidP="005F58AC" w14:paraId="50ED754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/>
          <w:szCs w:val="21"/>
        </w:rPr>
        <w:t>（</w:t>
      </w:r>
      <w:r w:rsidRPr="005F58AC">
        <w:rPr>
          <w:rFonts w:ascii="Times New Roman" w:hAnsi="Times New Roman" w:hint="eastAsia"/>
          <w:szCs w:val="21"/>
        </w:rPr>
        <w:t>2</w:t>
      </w:r>
      <w:r w:rsidRPr="005F58AC">
        <w:rPr>
          <w:rFonts w:ascii="Times New Roman" w:hAnsi="Times New Roman"/>
          <w:szCs w:val="21"/>
        </w:rPr>
        <w:t>）比较甲、乙两图探究的是动能与</w:t>
      </w:r>
      <w:r w:rsidRPr="005F58AC">
        <w:rPr>
          <w:rFonts w:ascii="Times New Roman" w:hAnsi="Times New Roman"/>
          <w:szCs w:val="21"/>
          <w:u w:val="single"/>
        </w:rPr>
        <w:t xml:space="preserve">       </w:t>
      </w:r>
      <w:r w:rsidRPr="005F58AC">
        <w:rPr>
          <w:rFonts w:ascii="Times New Roman" w:hAnsi="Times New Roman"/>
          <w:szCs w:val="21"/>
        </w:rPr>
        <w:t>的关系。由甲、丙可知高速公路限速牌上标明</w:t>
      </w:r>
      <w:r w:rsidRPr="005F58AC">
        <w:rPr>
          <w:rFonts w:ascii="宋体" w:hAnsi="宋体"/>
          <w:kern w:val="0"/>
          <w:szCs w:val="21"/>
        </w:rPr>
        <w:t>“</w:t>
      </w:r>
      <w:r w:rsidRPr="005F58AC">
        <w:rPr>
          <w:rFonts w:ascii="Times New Roman" w:hAnsi="Times New Roman"/>
          <w:szCs w:val="21"/>
        </w:rPr>
        <w:t>120</w:t>
      </w:r>
      <w:r w:rsidRPr="005F58AC">
        <w:rPr>
          <w:rFonts w:ascii="宋体" w:hAnsi="宋体"/>
          <w:kern w:val="0"/>
          <w:szCs w:val="21"/>
        </w:rPr>
        <w:t>”和“</w:t>
      </w:r>
      <w:r w:rsidRPr="005F58AC">
        <w:rPr>
          <w:rFonts w:ascii="Times New Roman" w:hAnsi="Times New Roman"/>
          <w:szCs w:val="21"/>
        </w:rPr>
        <w:t>100</w:t>
      </w:r>
      <w:r w:rsidRPr="005F58AC">
        <w:rPr>
          <w:rFonts w:ascii="宋体" w:hAnsi="宋体"/>
          <w:kern w:val="0"/>
          <w:szCs w:val="21"/>
        </w:rPr>
        <w:t>”</w:t>
      </w:r>
      <w:r w:rsidRPr="005F58AC">
        <w:rPr>
          <w:rFonts w:ascii="Times New Roman" w:hAnsi="Times New Roman"/>
          <w:szCs w:val="21"/>
        </w:rPr>
        <w:t>字样，</w:t>
      </w:r>
      <w:r w:rsidRPr="005F58AC">
        <w:rPr>
          <w:rFonts w:ascii="Times New Roman" w:hAnsi="Times New Roman"/>
          <w:szCs w:val="21"/>
          <w:u w:val="single"/>
        </w:rPr>
        <w:t xml:space="preserve">        </w:t>
      </w:r>
      <w:r w:rsidRPr="005F58AC">
        <w:rPr>
          <w:rFonts w:ascii="Times New Roman" w:hAnsi="Times New Roman"/>
          <w:szCs w:val="21"/>
        </w:rPr>
        <w:t>（选</w:t>
      </w:r>
      <w:r w:rsidRPr="005F58AC">
        <w:rPr>
          <w:rFonts w:ascii="宋体" w:hAnsi="宋体"/>
          <w:kern w:val="0"/>
          <w:szCs w:val="21"/>
        </w:rPr>
        <w:t>填“大客车”或“小轿车”）的</w:t>
      </w:r>
      <w:r w:rsidRPr="005F58AC">
        <w:rPr>
          <w:rFonts w:ascii="Times New Roman" w:hAnsi="Times New Roman"/>
          <w:szCs w:val="21"/>
        </w:rPr>
        <w:t>限速应该是</w:t>
      </w:r>
      <w:r w:rsidRPr="005F58AC">
        <w:rPr>
          <w:rFonts w:ascii="Times New Roman" w:hAnsi="Times New Roman"/>
          <w:szCs w:val="21"/>
        </w:rPr>
        <w:t>100km/h</w:t>
      </w:r>
      <w:r w:rsidRPr="005F58AC">
        <w:rPr>
          <w:rFonts w:ascii="Times New Roman" w:hAnsi="Times New Roman"/>
          <w:szCs w:val="21"/>
        </w:rPr>
        <w:t>；</w:t>
      </w:r>
    </w:p>
    <w:p w:rsidR="005F58AC" w:rsidRPr="005F58AC" w:rsidP="005F58AC" w14:paraId="40B8D45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/>
          <w:szCs w:val="21"/>
          <w:u w:val="single"/>
        </w:rPr>
      </w:pPr>
      <w:r w:rsidRPr="005F58AC">
        <w:rPr>
          <w:rFonts w:ascii="Times New Roman" w:hAnsi="Times New Roman"/>
          <w:szCs w:val="21"/>
        </w:rPr>
        <w:t>（</w:t>
      </w:r>
      <w:r w:rsidRPr="005F58AC">
        <w:rPr>
          <w:rFonts w:ascii="Times New Roman" w:hAnsi="Times New Roman" w:hint="eastAsia"/>
          <w:szCs w:val="21"/>
        </w:rPr>
        <w:t>3</w:t>
      </w:r>
      <w:r w:rsidRPr="005F58AC">
        <w:rPr>
          <w:rFonts w:ascii="Times New Roman" w:hAnsi="Times New Roman"/>
          <w:szCs w:val="21"/>
        </w:rPr>
        <w:t>）实验中，设碰撞前一瞬间小球的动能为</w:t>
      </w:r>
      <w:r w:rsidRPr="005F58AC">
        <w:rPr>
          <w:rFonts w:ascii="Times New Roman" w:hAnsi="Times New Roman"/>
          <w:i/>
          <w:szCs w:val="21"/>
        </w:rPr>
        <w:t>E</w:t>
      </w:r>
      <w:r w:rsidRPr="005F58AC">
        <w:rPr>
          <w:rFonts w:ascii="Times New Roman" w:hAnsi="Times New Roman"/>
          <w:i/>
          <w:szCs w:val="21"/>
          <w:vertAlign w:val="subscript"/>
        </w:rPr>
        <w:t>0</w:t>
      </w:r>
      <w:r w:rsidRPr="005F58AC">
        <w:rPr>
          <w:rFonts w:ascii="Times New Roman" w:hAnsi="Times New Roman"/>
          <w:szCs w:val="21"/>
        </w:rPr>
        <w:t>，木块滑动过程克服摩擦力所做的功为</w:t>
      </w:r>
      <w:r w:rsidRPr="005F58AC">
        <w:rPr>
          <w:rFonts w:ascii="Times New Roman" w:hAnsi="Times New Roman"/>
          <w:i/>
          <w:szCs w:val="21"/>
        </w:rPr>
        <w:t>W</w:t>
      </w:r>
      <w:r w:rsidRPr="005F58AC">
        <w:rPr>
          <w:rFonts w:ascii="Times New Roman" w:hAnsi="Times New Roman"/>
          <w:szCs w:val="21"/>
        </w:rPr>
        <w:t>，则</w:t>
      </w:r>
      <w:r w:rsidRPr="005F58AC">
        <w:rPr>
          <w:rFonts w:ascii="Times New Roman" w:hAnsi="Times New Roman"/>
          <w:i/>
          <w:szCs w:val="21"/>
        </w:rPr>
        <w:t>E</w:t>
      </w:r>
      <w:r w:rsidRPr="005F58AC">
        <w:rPr>
          <w:rFonts w:ascii="Times New Roman" w:hAnsi="Times New Roman"/>
          <w:iCs/>
          <w:szCs w:val="21"/>
          <w:vertAlign w:val="subscript"/>
        </w:rPr>
        <w:t>0</w:t>
      </w:r>
    </w:p>
    <w:p w:rsidR="005F58AC" w:rsidRPr="005F58AC" w:rsidP="005F58AC" w14:paraId="0DB82777" w14:textId="77777777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/>
          <w:i/>
          <w:szCs w:val="21"/>
          <w:u w:val="single"/>
        </w:rPr>
        <w:t xml:space="preserve">         </w:t>
      </w:r>
      <w:r w:rsidRPr="005F58AC">
        <w:rPr>
          <w:rFonts w:ascii="Times New Roman" w:hAnsi="Times New Roman"/>
          <w:i/>
          <w:szCs w:val="21"/>
        </w:rPr>
        <w:t>W</w:t>
      </w:r>
      <w:r w:rsidRPr="005F58AC">
        <w:rPr>
          <w:rFonts w:ascii="Times New Roman" w:hAnsi="Times New Roman"/>
          <w:szCs w:val="21"/>
        </w:rPr>
        <w:t>（</w:t>
      </w:r>
      <w:r w:rsidRPr="005F58AC">
        <w:rPr>
          <w:rFonts w:ascii="Times New Roman" w:hAnsi="Times New Roman"/>
          <w:szCs w:val="21"/>
        </w:rPr>
        <w:t>&gt;/</w:t>
      </w:r>
      <w:r w:rsidRPr="005F58AC">
        <w:rPr>
          <w:rFonts w:ascii="Times New Roman" w:hAnsi="Times New Roman"/>
          <w:szCs w:val="21"/>
        </w:rPr>
        <w:t>＜</w:t>
      </w:r>
      <w:r w:rsidRPr="005F58AC">
        <w:rPr>
          <w:rFonts w:ascii="Times New Roman" w:hAnsi="Times New Roman"/>
          <w:szCs w:val="21"/>
        </w:rPr>
        <w:t>/=</w:t>
      </w:r>
      <w:r w:rsidRPr="005F58AC">
        <w:rPr>
          <w:rFonts w:ascii="Times New Roman" w:hAnsi="Times New Roman"/>
          <w:szCs w:val="21"/>
        </w:rPr>
        <w:t>）；</w:t>
      </w:r>
    </w:p>
    <w:p w:rsidR="005F58AC" w:rsidRPr="005F58AC" w:rsidP="005F58AC" w14:paraId="6CCEC9B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/>
          <w:szCs w:val="21"/>
        </w:rPr>
        <w:t>（</w:t>
      </w:r>
      <w:r w:rsidRPr="005F58AC">
        <w:rPr>
          <w:rFonts w:ascii="Times New Roman" w:hAnsi="Times New Roman" w:hint="eastAsia"/>
          <w:szCs w:val="21"/>
        </w:rPr>
        <w:t>4</w:t>
      </w:r>
      <w:r w:rsidRPr="005F58AC">
        <w:rPr>
          <w:rFonts w:ascii="Times New Roman" w:hAnsi="Times New Roman"/>
          <w:szCs w:val="21"/>
        </w:rPr>
        <w:t>）若小球在图丁的光滑轨道由</w:t>
      </w:r>
      <w:r w:rsidRPr="005F58AC">
        <w:rPr>
          <w:rFonts w:ascii="Times New Roman" w:hAnsi="Times New Roman"/>
          <w:i/>
          <w:szCs w:val="21"/>
        </w:rPr>
        <w:t>A</w:t>
      </w:r>
      <w:r w:rsidRPr="005F58AC">
        <w:rPr>
          <w:rFonts w:ascii="Times New Roman" w:hAnsi="Times New Roman"/>
          <w:szCs w:val="21"/>
        </w:rPr>
        <w:t>点静止开始滑下，沿轨道到达</w:t>
      </w:r>
      <w:r w:rsidRPr="005F58AC">
        <w:rPr>
          <w:rFonts w:ascii="Times New Roman" w:hAnsi="Times New Roman"/>
          <w:i/>
          <w:szCs w:val="21"/>
        </w:rPr>
        <w:t>B</w:t>
      </w:r>
      <w:r w:rsidRPr="005F58AC">
        <w:rPr>
          <w:rFonts w:ascii="Times New Roman" w:hAnsi="Times New Roman"/>
          <w:szCs w:val="21"/>
        </w:rPr>
        <w:t>点后离开，不计空气阻力，离开</w:t>
      </w:r>
      <w:r w:rsidRPr="005F58AC">
        <w:rPr>
          <w:rFonts w:ascii="Times New Roman" w:hAnsi="Times New Roman"/>
          <w:i/>
          <w:szCs w:val="21"/>
        </w:rPr>
        <w:t>B</w:t>
      </w:r>
      <w:r w:rsidRPr="005F58AC">
        <w:rPr>
          <w:rFonts w:ascii="Times New Roman" w:hAnsi="Times New Roman"/>
          <w:szCs w:val="21"/>
        </w:rPr>
        <w:t>点后最符合题意的运动轨迹是</w:t>
      </w:r>
      <w:r w:rsidRPr="005F58AC">
        <w:rPr>
          <w:rFonts w:ascii="Times New Roman" w:hAnsi="Times New Roman"/>
          <w:szCs w:val="21"/>
          <w:u w:val="single"/>
        </w:rPr>
        <w:t xml:space="preserve">        </w:t>
      </w:r>
      <w:r w:rsidRPr="005F58AC">
        <w:rPr>
          <w:rFonts w:ascii="Times New Roman" w:hAnsi="Times New Roman"/>
          <w:szCs w:val="21"/>
        </w:rPr>
        <w:t>（</w:t>
      </w:r>
      <w:r w:rsidRPr="005F58AC">
        <w:rPr>
          <w:rFonts w:ascii="Times New Roman" w:hAnsi="Times New Roman"/>
          <w:szCs w:val="21"/>
        </w:rPr>
        <w:t>a/b/c/d/</w:t>
      </w:r>
      <w:r w:rsidRPr="005F58AC">
        <w:rPr>
          <w:rFonts w:ascii="Times New Roman" w:hAnsi="Times New Roman"/>
          <w:szCs w:val="21"/>
        </w:rPr>
        <w:t>）。</w:t>
      </w:r>
    </w:p>
    <w:p w:rsidR="005F58AC" w:rsidRPr="005F58AC" w:rsidP="005F58AC" w14:paraId="541E1267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szCs w:val="21"/>
        </w:rPr>
      </w:pPr>
      <w:r w:rsidRPr="005F58AC">
        <w:rPr>
          <w:rFonts w:ascii="Times New Roman" w:hAnsi="Times New Roman"/>
          <w:noProof/>
          <w:szCs w:val="21"/>
        </w:rPr>
        <w:drawing>
          <wp:inline distT="0" distB="0" distL="0" distR="0">
            <wp:extent cx="2369985" cy="1076325"/>
            <wp:effectExtent l="0" t="0" r="0" b="0"/>
            <wp:docPr id="100005" name="图片 100005" descr="@@@a4edfc01-30b6-42c4-9fdb-27b83a9345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3219" cy="107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20B4E2D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 w:hint="eastAsia"/>
          <w:kern w:val="0"/>
          <w:szCs w:val="21"/>
        </w:rPr>
        <w:t>23</w:t>
      </w:r>
      <w:r w:rsidRPr="005F58AC">
        <w:rPr>
          <w:rFonts w:ascii="Times New Roman" w:hAnsi="Times New Roman"/>
          <w:kern w:val="0"/>
          <w:szCs w:val="21"/>
        </w:rPr>
        <w:t>．小明利用如图装置，完成以下两个课本实验：</w:t>
      </w:r>
    </w:p>
    <w:p w:rsidR="005F58AC" w:rsidRPr="005F58AC" w:rsidP="005F58AC" w14:paraId="566F41B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实验一：探究不同物质吸热升温的现象；</w:t>
      </w:r>
    </w:p>
    <w:p w:rsidR="005F58AC" w:rsidRPr="005F58AC" w:rsidP="005F58AC" w14:paraId="053A2EF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实验二：比较质量相等的不同燃料燃烧放出的热量。</w:t>
      </w:r>
    </w:p>
    <w:p w:rsidR="005F58AC" w:rsidRPr="005F58AC" w:rsidP="005F58AC" w14:paraId="24281611" w14:textId="77777777">
      <w:pPr>
        <w:spacing w:line="360" w:lineRule="auto"/>
        <w:ind w:firstLine="1470" w:firstLineChars="7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3486150" cy="1447800"/>
            <wp:effectExtent l="0" t="0" r="0" b="0"/>
            <wp:docPr id="941822532" name="图片 941822532" descr="@@@b2fa1b07-3fd5-4cf7-84fd-9d4fcf742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225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30E3525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1</w:t>
      </w:r>
      <w:r w:rsidRPr="005F58AC">
        <w:rPr>
          <w:rFonts w:ascii="Times New Roman" w:hAnsi="Times New Roman"/>
          <w:kern w:val="0"/>
          <w:szCs w:val="21"/>
        </w:rPr>
        <w:t>）在探究实验一时：除了图示的器材外，还需要的测量工具有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</w:t>
      </w:r>
      <w:r w:rsidRPr="005F58AC">
        <w:rPr>
          <w:rFonts w:ascii="Times New Roman" w:hAnsi="Times New Roman" w:hint="eastAsia"/>
          <w:kern w:val="0"/>
          <w:szCs w:val="21"/>
          <w:u w:val="single"/>
        </w:rPr>
        <w:t xml:space="preserve">  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</w:t>
      </w:r>
      <w:r w:rsidRPr="005F58AC">
        <w:rPr>
          <w:rFonts w:ascii="Times New Roman" w:hAnsi="Times New Roman" w:hint="eastAsia"/>
          <w:kern w:val="0"/>
          <w:szCs w:val="21"/>
        </w:rPr>
        <w:t>和</w:t>
      </w:r>
      <w:r w:rsidRPr="005F58AC">
        <w:rPr>
          <w:rFonts w:ascii="Times New Roman" w:hAnsi="Times New Roman" w:hint="eastAsia"/>
          <w:kern w:val="0"/>
          <w:szCs w:val="21"/>
          <w:u w:val="single"/>
        </w:rPr>
        <w:t xml:space="preserve">         </w:t>
      </w:r>
      <w:r w:rsidRPr="005F58AC">
        <w:rPr>
          <w:rFonts w:ascii="Times New Roman" w:hAnsi="Times New Roman"/>
          <w:kern w:val="0"/>
          <w:szCs w:val="21"/>
        </w:rPr>
        <w:t>；实验中通过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来反映物质吸收的热量；</w:t>
      </w:r>
    </w:p>
    <w:p w:rsidR="005F58AC" w:rsidRPr="005F58AC" w:rsidP="005F58AC" w14:paraId="1BDA5DA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2</w:t>
      </w:r>
      <w:r w:rsidRPr="005F58AC">
        <w:rPr>
          <w:rFonts w:ascii="Times New Roman" w:hAnsi="Times New Roman"/>
          <w:kern w:val="0"/>
          <w:szCs w:val="21"/>
        </w:rPr>
        <w:t>）在探究实验二时：应选用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（选</w:t>
      </w:r>
      <w:r w:rsidRPr="005F58AC">
        <w:rPr>
          <w:rFonts w:ascii="宋体" w:hAnsi="宋体"/>
          <w:kern w:val="0"/>
          <w:szCs w:val="21"/>
        </w:rPr>
        <w:t>填“甲”、“乙”或“丙”）两</w:t>
      </w:r>
      <w:r w:rsidRPr="005F58AC">
        <w:rPr>
          <w:rFonts w:ascii="Times New Roman" w:hAnsi="Times New Roman"/>
          <w:kern w:val="0"/>
          <w:szCs w:val="21"/>
        </w:rPr>
        <w:t>组器材。实验中液体温度随时间的变化如图丁所示，设实验中燃料完全燃烧、且放出的热量全部被液体吸收，则燃料</w:t>
      </w:r>
      <w:r w:rsidRPr="005F58AC">
        <w:rPr>
          <w:rFonts w:ascii="Times New Roman" w:hAnsi="Times New Roman"/>
          <w:kern w:val="0"/>
          <w:szCs w:val="21"/>
        </w:rPr>
        <w:t>1</w:t>
      </w:r>
      <w:r w:rsidRPr="005F58AC">
        <w:rPr>
          <w:rFonts w:ascii="Times New Roman" w:hAnsi="Times New Roman"/>
          <w:kern w:val="0"/>
          <w:szCs w:val="21"/>
        </w:rPr>
        <w:t>和</w:t>
      </w:r>
      <w:r w:rsidRPr="005F58AC">
        <w:rPr>
          <w:rFonts w:ascii="Times New Roman" w:hAnsi="Times New Roman"/>
          <w:kern w:val="0"/>
          <w:szCs w:val="21"/>
        </w:rPr>
        <w:t>2</w:t>
      </w:r>
      <w:r w:rsidRPr="005F58AC">
        <w:rPr>
          <w:rFonts w:ascii="Times New Roman" w:hAnsi="Times New Roman"/>
          <w:kern w:val="0"/>
          <w:szCs w:val="21"/>
        </w:rPr>
        <w:t>的热值之比是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；</w:t>
      </w:r>
    </w:p>
    <w:p w:rsidR="005F58AC" w:rsidRPr="005F58AC" w:rsidP="005F58AC" w14:paraId="234769D2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152650" cy="1790700"/>
            <wp:effectExtent l="0" t="0" r="0" b="0"/>
            <wp:docPr id="1519946255" name="图片 1519946255" descr="@@@388d19a2-7070-4cb3-93f0-519beb6d9b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462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05B35FD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3</w:t>
      </w:r>
      <w:r w:rsidRPr="005F58AC">
        <w:rPr>
          <w:rFonts w:ascii="Times New Roman" w:hAnsi="Times New Roman"/>
          <w:kern w:val="0"/>
          <w:szCs w:val="21"/>
        </w:rPr>
        <w:t>）关于这两个实验，下列说法正确的是</w:t>
      </w:r>
      <w:r w:rsidRPr="005F58AC">
        <w:rPr>
          <w:rFonts w:ascii="Times New Roman" w:hAnsi="Times New Roman"/>
          <w:kern w:val="0"/>
          <w:szCs w:val="21"/>
        </w:rPr>
        <w:t>______</w:t>
      </w:r>
      <w:r w:rsidRPr="005F58AC">
        <w:rPr>
          <w:rFonts w:ascii="Times New Roman" w:hAnsi="Times New Roman"/>
          <w:kern w:val="0"/>
          <w:szCs w:val="21"/>
        </w:rPr>
        <w:t>（填序号）</w:t>
      </w:r>
    </w:p>
    <w:p w:rsidR="005F58AC" w:rsidRPr="005F58AC" w:rsidP="005F58AC" w14:paraId="4D7006E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A</w:t>
      </w:r>
      <w:r w:rsidRPr="005F58AC">
        <w:rPr>
          <w:rFonts w:ascii="Times New Roman" w:hAnsi="Times New Roman"/>
          <w:kern w:val="0"/>
          <w:szCs w:val="21"/>
        </w:rPr>
        <w:t>．燃料的质量都要相等</w:t>
      </w:r>
    </w:p>
    <w:p w:rsidR="005F58AC" w:rsidRPr="005F58AC" w:rsidP="005F58AC" w14:paraId="5DC4CEC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B</w:t>
      </w:r>
      <w:r w:rsidRPr="005F58AC">
        <w:rPr>
          <w:rFonts w:ascii="Times New Roman" w:hAnsi="Times New Roman"/>
          <w:kern w:val="0"/>
          <w:szCs w:val="21"/>
        </w:rPr>
        <w:t>．被加热液体的质量都要相等</w:t>
      </w:r>
    </w:p>
    <w:p w:rsidR="005F58AC" w:rsidRPr="005F58AC" w:rsidP="005F58AC" w14:paraId="623DE82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C</w:t>
      </w:r>
      <w:r w:rsidRPr="005F58AC">
        <w:rPr>
          <w:rFonts w:ascii="Times New Roman" w:hAnsi="Times New Roman"/>
          <w:kern w:val="0"/>
          <w:szCs w:val="21"/>
        </w:rPr>
        <w:t>．都可以根据温度计上升示数得出正确结论</w:t>
      </w:r>
    </w:p>
    <w:p w:rsidR="005F58AC" w:rsidRPr="005F58AC" w:rsidP="005F58AC" w14:paraId="7C0133E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 w:hint="eastAsia"/>
          <w:kern w:val="0"/>
          <w:szCs w:val="21"/>
        </w:rPr>
        <w:t xml:space="preserve">24. </w:t>
      </w:r>
      <w:r w:rsidRPr="005F58AC">
        <w:rPr>
          <w:rFonts w:ascii="Times New Roman" w:hAnsi="Times New Roman"/>
          <w:kern w:val="0"/>
          <w:szCs w:val="21"/>
        </w:rPr>
        <w:t>在学习</w:t>
      </w:r>
      <w:r w:rsidRPr="005F58AC">
        <w:rPr>
          <w:rFonts w:ascii="宋体" w:hAnsi="宋体"/>
          <w:kern w:val="0"/>
          <w:szCs w:val="21"/>
        </w:rPr>
        <w:t>了“分子动理论”后，</w:t>
      </w:r>
      <w:r w:rsidRPr="005F58AC">
        <w:rPr>
          <w:rFonts w:ascii="Times New Roman" w:hAnsi="Times New Roman"/>
          <w:kern w:val="0"/>
          <w:szCs w:val="21"/>
        </w:rPr>
        <w:t>小宇进行了以下几个小实验。</w:t>
      </w:r>
    </w:p>
    <w:p w:rsidR="005F58AC" w:rsidRPr="005F58AC" w:rsidP="005F58AC" w14:paraId="553032A7" w14:textId="77777777">
      <w:pPr>
        <w:spacing w:line="360" w:lineRule="auto"/>
        <w:ind w:firstLine="840" w:firstLineChars="4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4200525" cy="1606720"/>
            <wp:effectExtent l="0" t="0" r="0" b="0"/>
            <wp:docPr id="100031" name="图片 100031" descr="@@@b119ab33-6ab6-4487-97ae-40e3aa2b14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9227" cy="161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35140A8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/>
          <w:kern w:val="0"/>
          <w:szCs w:val="21"/>
        </w:rPr>
        <w:t>1</w:t>
      </w:r>
      <w:r w:rsidRPr="005F58AC">
        <w:rPr>
          <w:rFonts w:ascii="Times New Roman" w:hAnsi="Times New Roman"/>
          <w:kern w:val="0"/>
          <w:szCs w:val="21"/>
        </w:rPr>
        <w:t>）如图甲所示，小宇在一个圆柱形深筒中依次倒入蓝色的硫酸铜溶液和无色的水，放置</w:t>
      </w:r>
      <w:r w:rsidRPr="005F58AC">
        <w:rPr>
          <w:rFonts w:ascii="Times New Roman" w:hAnsi="Times New Roman"/>
          <w:kern w:val="0"/>
          <w:szCs w:val="21"/>
        </w:rPr>
        <w:t xml:space="preserve"> 30 </w:t>
      </w:r>
      <w:r w:rsidRPr="005F58AC">
        <w:rPr>
          <w:rFonts w:ascii="Times New Roman" w:hAnsi="Times New Roman"/>
          <w:kern w:val="0"/>
          <w:szCs w:val="21"/>
        </w:rPr>
        <w:t>天后，液体变为均匀的淡蓝色，这说明：分子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</w:t>
      </w:r>
      <w:r w:rsidRPr="005F58AC">
        <w:rPr>
          <w:rFonts w:ascii="Times New Roman" w:hAnsi="Times New Roman" w:hint="eastAsia"/>
          <w:kern w:val="0"/>
          <w:szCs w:val="21"/>
          <w:u w:val="single"/>
        </w:rPr>
        <w:t xml:space="preserve">   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</w:t>
      </w:r>
      <w:r w:rsidRPr="005F58AC">
        <w:rPr>
          <w:rFonts w:ascii="Times New Roman" w:hAnsi="Times New Roman"/>
          <w:kern w:val="0"/>
          <w:szCs w:val="21"/>
        </w:rPr>
        <w:t>；小宇想，气体之间能否发生类似的现象呢，于是进行了如图乙所示的实验，他在上、下两个集气瓶中分别装入红棕色二氧化氮气体和透明的空气，并用玻璃板隔开（已知</w:t>
      </w:r>
      <w:r w:rsidRPr="005F58AC">
        <w:rPr>
          <w:rFonts w:ascii="Times New Roman" w:hAnsi="Times New Roman"/>
          <w:kern w:val="0"/>
          <w:szCs w:val="21"/>
        </w:rPr>
        <w:t xml:space="preserve"> </w:t>
      </w:r>
      <w:r w:rsidRPr="005F58AC">
        <w:rPr>
          <w:rFonts w:ascii="Times New Roman" w:hAnsi="Times New Roman"/>
          <w:i/>
          <w:kern w:val="0"/>
          <w:szCs w:val="21"/>
        </w:rPr>
        <w:t>ρ</w:t>
      </w:r>
      <w:r w:rsidRPr="005F58AC">
        <w:rPr>
          <w:rFonts w:ascii="Times New Roman" w:hAnsi="Times New Roman"/>
          <w:iCs/>
          <w:kern w:val="0"/>
          <w:szCs w:val="21"/>
          <w:vertAlign w:val="subscript"/>
        </w:rPr>
        <w:t>二氧化氮</w:t>
      </w:r>
      <w:r w:rsidRPr="005F58AC">
        <w:rPr>
          <w:rFonts w:ascii="Times New Roman" w:hAnsi="Times New Roman"/>
          <w:kern w:val="0"/>
          <w:szCs w:val="21"/>
        </w:rPr>
        <w:t>&gt;</w:t>
      </w:r>
      <w:r w:rsidRPr="005F58AC">
        <w:rPr>
          <w:rFonts w:ascii="Times New Roman" w:hAnsi="Times New Roman"/>
          <w:i/>
          <w:kern w:val="0"/>
          <w:szCs w:val="21"/>
        </w:rPr>
        <w:t xml:space="preserve">ρ </w:t>
      </w:r>
      <w:r w:rsidRPr="005F58AC">
        <w:rPr>
          <w:rFonts w:ascii="Times New Roman" w:hAnsi="Times New Roman"/>
          <w:iCs/>
          <w:kern w:val="0"/>
          <w:szCs w:val="21"/>
          <w:vertAlign w:val="subscript"/>
        </w:rPr>
        <w:t>空气</w:t>
      </w:r>
      <w:r w:rsidRPr="005F58AC">
        <w:rPr>
          <w:rFonts w:ascii="Times New Roman" w:hAnsi="Times New Roman"/>
          <w:kern w:val="0"/>
          <w:szCs w:val="21"/>
        </w:rPr>
        <w:t>），再将玻璃板拿走后，观察两个瓶中的颜色变成均匀的浅棕色，小宇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（选</w:t>
      </w:r>
      <w:r w:rsidRPr="005F58AC">
        <w:rPr>
          <w:rFonts w:ascii="宋体" w:hAnsi="宋体"/>
          <w:kern w:val="0"/>
          <w:szCs w:val="21"/>
        </w:rPr>
        <w:t>填“能”或“不能”）从</w:t>
      </w:r>
      <w:r w:rsidRPr="005F58AC">
        <w:rPr>
          <w:rFonts w:ascii="Times New Roman" w:hAnsi="Times New Roman"/>
          <w:kern w:val="0"/>
          <w:szCs w:val="21"/>
        </w:rPr>
        <w:t>这个实验中得出相同的结论。</w:t>
      </w:r>
    </w:p>
    <w:p w:rsidR="005F58AC" w:rsidRPr="005F58AC" w:rsidP="005F58AC" w14:paraId="5CE3EEE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/>
          <w:kern w:val="0"/>
          <w:szCs w:val="21"/>
        </w:rPr>
        <w:t>2</w:t>
      </w:r>
      <w:r w:rsidRPr="005F58AC">
        <w:rPr>
          <w:rFonts w:ascii="Times New Roman" w:hAnsi="Times New Roman"/>
          <w:kern w:val="0"/>
          <w:szCs w:val="21"/>
        </w:rPr>
        <w:t>）如图丙所示，小宇先后将</w:t>
      </w:r>
      <w:r w:rsidRPr="005F58AC">
        <w:rPr>
          <w:rFonts w:ascii="Times New Roman" w:hAnsi="Times New Roman"/>
          <w:kern w:val="0"/>
          <w:szCs w:val="21"/>
        </w:rPr>
        <w:t xml:space="preserve"> 50 mL </w:t>
      </w:r>
      <w:r w:rsidRPr="005F58AC">
        <w:rPr>
          <w:rFonts w:ascii="Times New Roman" w:hAnsi="Times New Roman"/>
          <w:kern w:val="0"/>
          <w:szCs w:val="21"/>
        </w:rPr>
        <w:t>水和</w:t>
      </w:r>
      <w:r w:rsidRPr="005F58AC">
        <w:rPr>
          <w:rFonts w:ascii="Times New Roman" w:hAnsi="Times New Roman"/>
          <w:kern w:val="0"/>
          <w:szCs w:val="21"/>
        </w:rPr>
        <w:t xml:space="preserve"> 50 mL </w:t>
      </w:r>
      <w:r w:rsidRPr="005F58AC">
        <w:rPr>
          <w:rFonts w:ascii="Times New Roman" w:hAnsi="Times New Roman"/>
          <w:kern w:val="0"/>
          <w:szCs w:val="21"/>
        </w:rPr>
        <w:t>酒精倒入量筒中，反复翻转几次后，发现水和酒精的总体积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（选填</w:t>
      </w:r>
      <w:r w:rsidRPr="005F58AC">
        <w:rPr>
          <w:rFonts w:ascii="宋体" w:hAnsi="宋体"/>
          <w:kern w:val="0"/>
          <w:szCs w:val="21"/>
        </w:rPr>
        <w:t>“大于”小于或“等于”</w:t>
      </w:r>
      <w:r w:rsidRPr="005F58AC">
        <w:rPr>
          <w:rFonts w:ascii="Times New Roman" w:hAnsi="Times New Roman"/>
          <w:kern w:val="0"/>
          <w:szCs w:val="21"/>
        </w:rPr>
        <w:t>）</w:t>
      </w:r>
      <w:r w:rsidRPr="005F58AC">
        <w:rPr>
          <w:rFonts w:ascii="Times New Roman" w:hAnsi="Times New Roman"/>
          <w:kern w:val="0"/>
          <w:szCs w:val="21"/>
        </w:rPr>
        <w:t>100 mL</w:t>
      </w:r>
      <w:r w:rsidRPr="005F58AC">
        <w:rPr>
          <w:rFonts w:ascii="Times New Roman" w:hAnsi="Times New Roman"/>
          <w:kern w:val="0"/>
          <w:szCs w:val="21"/>
        </w:rPr>
        <w:t>，这说明：分子间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。</w:t>
      </w:r>
    </w:p>
    <w:p w:rsidR="005F58AC" w:rsidRPr="005F58AC" w:rsidP="005F58AC" w14:paraId="2F50C6F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/>
          <w:kern w:val="0"/>
          <w:szCs w:val="21"/>
        </w:rPr>
        <w:t>3</w:t>
      </w:r>
      <w:r w:rsidRPr="005F58AC">
        <w:rPr>
          <w:rFonts w:ascii="Times New Roman" w:hAnsi="Times New Roman"/>
          <w:kern w:val="0"/>
          <w:szCs w:val="21"/>
        </w:rPr>
        <w:t>）如图丁所示，小宇用细线拴住玻璃板的四个角，用弹簧测力计勾住细线，将玻璃板平放在水面上与水面刚好接触，向上拉弹簧测力计时发现弹簧测力计的示数变大了。这说明：分子间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，这个原理可以用来解释固体很难被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（选</w:t>
      </w:r>
      <w:r w:rsidRPr="005F58AC">
        <w:rPr>
          <w:rFonts w:ascii="宋体" w:hAnsi="宋体"/>
          <w:kern w:val="0"/>
          <w:szCs w:val="21"/>
        </w:rPr>
        <w:t>填“拉伸”或“压缩”）。</w:t>
      </w:r>
    </w:p>
    <w:p w:rsidR="005F58AC" w:rsidRPr="005F58AC" w:rsidP="005F58AC" w14:paraId="48ED002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 w:hint="eastAsia"/>
          <w:kern w:val="0"/>
          <w:szCs w:val="21"/>
        </w:rPr>
        <w:t xml:space="preserve">25. </w:t>
      </w:r>
      <w:r w:rsidRPr="005F58AC">
        <w:rPr>
          <w:rFonts w:ascii="Times New Roman" w:hAnsi="Times New Roman"/>
          <w:kern w:val="0"/>
          <w:szCs w:val="21"/>
        </w:rPr>
        <w:t>有甲、乙两种不同品牌的保温杯，为了比较这两种品牌的保温杯盛水时的保温效果，小明按照科学探究的程序，明确了具体的探究问题，选择了适当的器材，在控制变量的前提下，在室内进行了实验，得到了一段时间内，甲、乙两种保温杯内水的温度的实验数据，根据数据绘制的图形如图所示，请你根据图形所提供的信息回答以下问题：</w:t>
      </w:r>
    </w:p>
    <w:p w:rsidR="005F58AC" w:rsidRPr="005F58AC" w:rsidP="005F58AC" w14:paraId="472B30D5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933575" cy="1143000"/>
            <wp:effectExtent l="0" t="0" r="0" b="0"/>
            <wp:docPr id="236940801" name="图片 236940801" descr="@@@c85405dc-f4b3-403b-a1bd-3db2eb2d6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408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5EFD275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1</w:t>
      </w:r>
      <w:r w:rsidRPr="005F58AC">
        <w:rPr>
          <w:rFonts w:ascii="Times New Roman" w:hAnsi="Times New Roman"/>
          <w:kern w:val="0"/>
          <w:szCs w:val="21"/>
        </w:rPr>
        <w:t>）请比较甲、乙两种保温杯的保温效果</w:t>
      </w:r>
      <w:r w:rsidRPr="005F58AC">
        <w:rPr>
          <w:rFonts w:ascii="Times New Roman" w:hAnsi="Times New Roman"/>
          <w:kern w:val="0"/>
          <w:szCs w:val="21"/>
        </w:rPr>
        <w:t>______</w:t>
      </w:r>
      <w:r w:rsidRPr="005F58AC">
        <w:rPr>
          <w:rFonts w:ascii="Times New Roman" w:hAnsi="Times New Roman"/>
          <w:kern w:val="0"/>
          <w:szCs w:val="21"/>
        </w:rPr>
        <w:t>（选填选项前的字母）；</w:t>
      </w:r>
    </w:p>
    <w:p w:rsidR="005F58AC" w:rsidRPr="005F58AC" w:rsidP="005F58AC" w14:paraId="30DBAEF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A</w:t>
      </w:r>
      <w:r w:rsidRPr="005F58AC">
        <w:rPr>
          <w:rFonts w:ascii="Times New Roman" w:hAnsi="Times New Roman"/>
          <w:kern w:val="0"/>
          <w:szCs w:val="21"/>
        </w:rPr>
        <w:t>．甲保温杯的保温效果好</w:t>
      </w:r>
    </w:p>
    <w:p w:rsidR="005F58AC" w:rsidRPr="005F58AC" w:rsidP="005F58AC" w14:paraId="76D3281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B</w:t>
      </w:r>
      <w:r w:rsidRPr="005F58AC">
        <w:rPr>
          <w:rFonts w:ascii="Times New Roman" w:hAnsi="Times New Roman"/>
          <w:kern w:val="0"/>
          <w:szCs w:val="21"/>
        </w:rPr>
        <w:t>．乙保温杯的保温效果好</w:t>
      </w:r>
    </w:p>
    <w:p w:rsidR="005F58AC" w:rsidRPr="005F58AC" w:rsidP="005F58AC" w14:paraId="1DB5102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C</w:t>
      </w:r>
      <w:r w:rsidRPr="005F58AC">
        <w:rPr>
          <w:rFonts w:ascii="Times New Roman" w:hAnsi="Times New Roman"/>
          <w:kern w:val="0"/>
          <w:szCs w:val="21"/>
        </w:rPr>
        <w:t>．甲、乙两种保温杯的保温效果一样好</w:t>
      </w:r>
    </w:p>
    <w:p w:rsidR="005F58AC" w:rsidRPr="005F58AC" w:rsidP="005F58AC" w14:paraId="463AA63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D</w:t>
      </w:r>
      <w:r w:rsidRPr="005F58AC">
        <w:rPr>
          <w:rFonts w:ascii="Times New Roman" w:hAnsi="Times New Roman"/>
          <w:kern w:val="0"/>
          <w:szCs w:val="21"/>
        </w:rPr>
        <w:t>．根据图像无法判断</w:t>
      </w:r>
    </w:p>
    <w:p w:rsidR="005F58AC" w:rsidRPr="005F58AC" w:rsidP="005F58AC" w14:paraId="5307E00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2</w:t>
      </w:r>
      <w:r w:rsidRPr="005F58AC">
        <w:rPr>
          <w:rFonts w:ascii="Times New Roman" w:hAnsi="Times New Roman"/>
          <w:kern w:val="0"/>
          <w:szCs w:val="21"/>
        </w:rPr>
        <w:t>）请估计当时实验室的室温是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℃</w:t>
      </w:r>
      <w:r w:rsidRPr="005F58AC">
        <w:rPr>
          <w:rFonts w:ascii="Times New Roman" w:hAnsi="Times New Roman"/>
          <w:kern w:val="0"/>
          <w:szCs w:val="21"/>
        </w:rPr>
        <w:t>。依据是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。</w:t>
      </w:r>
    </w:p>
    <w:p w:rsidR="005F58AC" w:rsidRPr="005F58AC" w:rsidP="005F58AC" w14:paraId="702A480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A</w:t>
      </w:r>
      <w:r w:rsidRPr="005F58AC">
        <w:rPr>
          <w:rFonts w:ascii="Times New Roman" w:hAnsi="Times New Roman"/>
          <w:kern w:val="0"/>
          <w:szCs w:val="21"/>
        </w:rPr>
        <w:t>．甲保温杯内水的温度的实验数据</w:t>
      </w:r>
    </w:p>
    <w:p w:rsidR="005F58AC" w:rsidRPr="005F58AC" w:rsidP="005F58AC" w14:paraId="211A2C6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B</w:t>
      </w:r>
      <w:r w:rsidRPr="005F58AC">
        <w:rPr>
          <w:rFonts w:ascii="Times New Roman" w:hAnsi="Times New Roman"/>
          <w:kern w:val="0"/>
          <w:szCs w:val="21"/>
        </w:rPr>
        <w:t>．乙保温杯内水的温度的实验数据</w:t>
      </w:r>
    </w:p>
    <w:p w:rsidR="005F58AC" w:rsidRPr="005F58AC" w:rsidP="005F58AC" w14:paraId="0427436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C</w:t>
      </w:r>
      <w:r w:rsidRPr="005F58AC">
        <w:rPr>
          <w:rFonts w:ascii="Times New Roman" w:hAnsi="Times New Roman"/>
          <w:kern w:val="0"/>
          <w:szCs w:val="21"/>
        </w:rPr>
        <w:t>．甲、乙保温杯内水的温度的实验数据都可以</w:t>
      </w:r>
    </w:p>
    <w:p w:rsidR="005F58AC" w:rsidRPr="005F58AC" w:rsidP="005F58AC" w14:paraId="71520FF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3</w:t>
      </w:r>
      <w:r w:rsidRPr="005F58AC">
        <w:rPr>
          <w:rFonts w:ascii="Times New Roman" w:hAnsi="Times New Roman"/>
          <w:kern w:val="0"/>
          <w:szCs w:val="21"/>
        </w:rPr>
        <w:t>）如图，甲保温杯每隔一小时记录的数据依次为</w:t>
      </w:r>
      <w:r w:rsidRPr="005F58AC">
        <w:rPr>
          <w:rFonts w:ascii="Times New Roman" w:hAnsi="Times New Roman"/>
          <w:kern w:val="0"/>
          <w:szCs w:val="21"/>
        </w:rPr>
        <w:t>50℃</w:t>
      </w:r>
      <w:r w:rsidRPr="005F58AC">
        <w:rPr>
          <w:rFonts w:ascii="Times New Roman" w:hAnsi="Times New Roman"/>
          <w:kern w:val="0"/>
          <w:szCs w:val="21"/>
        </w:rPr>
        <w:t>、</w:t>
      </w:r>
      <w:r w:rsidRPr="005F58AC">
        <w:rPr>
          <w:rFonts w:ascii="Times New Roman" w:hAnsi="Times New Roman"/>
          <w:kern w:val="0"/>
          <w:szCs w:val="21"/>
        </w:rPr>
        <w:t>36℃</w:t>
      </w:r>
      <w:r w:rsidRPr="005F58AC">
        <w:rPr>
          <w:rFonts w:ascii="Times New Roman" w:hAnsi="Times New Roman"/>
          <w:kern w:val="0"/>
          <w:szCs w:val="21"/>
        </w:rPr>
        <w:t>、</w:t>
      </w:r>
      <w:r w:rsidRPr="005F58AC">
        <w:rPr>
          <w:rFonts w:ascii="Times New Roman" w:hAnsi="Times New Roman"/>
          <w:kern w:val="0"/>
          <w:szCs w:val="21"/>
        </w:rPr>
        <w:t>*℃</w:t>
      </w:r>
      <w:r w:rsidRPr="005F58AC">
        <w:rPr>
          <w:rFonts w:ascii="Times New Roman" w:hAnsi="Times New Roman"/>
          <w:kern w:val="0"/>
          <w:szCs w:val="21"/>
        </w:rPr>
        <w:t>、</w:t>
      </w:r>
      <w:r w:rsidRPr="005F58AC">
        <w:rPr>
          <w:rFonts w:ascii="Times New Roman" w:hAnsi="Times New Roman"/>
          <w:kern w:val="0"/>
          <w:szCs w:val="21"/>
        </w:rPr>
        <w:t>22℃</w:t>
      </w:r>
      <w:r w:rsidRPr="005F58AC">
        <w:rPr>
          <w:rFonts w:ascii="Times New Roman" w:hAnsi="Times New Roman"/>
          <w:kern w:val="0"/>
          <w:szCs w:val="21"/>
        </w:rPr>
        <w:t>，其中第</w:t>
      </w:r>
      <w:r w:rsidRPr="005F58AC">
        <w:rPr>
          <w:rFonts w:ascii="Times New Roman" w:hAnsi="Times New Roman"/>
          <w:kern w:val="0"/>
          <w:szCs w:val="21"/>
        </w:rPr>
        <w:t>3</w:t>
      </w:r>
      <w:r w:rsidRPr="005F58AC">
        <w:rPr>
          <w:rFonts w:ascii="Times New Roman" w:hAnsi="Times New Roman"/>
          <w:kern w:val="0"/>
          <w:szCs w:val="21"/>
        </w:rPr>
        <w:t>个小时的数据模糊不清，请你判断下列数据中可能正确的是</w:t>
      </w:r>
      <w:r w:rsidRPr="005F58AC">
        <w:rPr>
          <w:rFonts w:ascii="Times New Roman" w:hAnsi="Times New Roman"/>
          <w:kern w:val="0"/>
          <w:szCs w:val="21"/>
        </w:rPr>
        <w:t>______</w:t>
      </w:r>
      <w:r w:rsidRPr="005F58AC">
        <w:rPr>
          <w:rFonts w:ascii="Times New Roman" w:hAnsi="Times New Roman"/>
          <w:kern w:val="0"/>
          <w:szCs w:val="21"/>
        </w:rPr>
        <w:t>。</w:t>
      </w:r>
    </w:p>
    <w:p w:rsidR="005F58AC" w:rsidRPr="005F58AC" w:rsidP="005F58AC" w14:paraId="743BB4D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A</w:t>
      </w:r>
      <w:r w:rsidRPr="005F58AC">
        <w:rPr>
          <w:rFonts w:ascii="Times New Roman" w:hAnsi="Times New Roman"/>
          <w:kern w:val="0"/>
          <w:szCs w:val="21"/>
        </w:rPr>
        <w:t>．</w:t>
      </w:r>
      <w:r w:rsidRPr="005F58AC">
        <w:rPr>
          <w:rFonts w:ascii="Times New Roman" w:hAnsi="Times New Roman"/>
          <w:kern w:val="0"/>
          <w:szCs w:val="21"/>
        </w:rPr>
        <w:t>21℃</w:t>
      </w:r>
      <w:r w:rsidRPr="005F58AC">
        <w:rPr>
          <w:rFonts w:ascii="Times New Roman" w:hAnsi="Times New Roman"/>
          <w:kern w:val="0"/>
          <w:szCs w:val="21"/>
        </w:rPr>
        <w:tab/>
      </w:r>
      <w:r w:rsidRPr="005F58AC">
        <w:rPr>
          <w:rFonts w:ascii="Times New Roman" w:hAnsi="Times New Roman" w:hint="eastAsia"/>
          <w:kern w:val="0"/>
          <w:szCs w:val="21"/>
        </w:rPr>
        <w:t xml:space="preserve">   </w:t>
      </w:r>
      <w:r w:rsidRPr="005F58AC">
        <w:rPr>
          <w:rFonts w:ascii="Times New Roman" w:hAnsi="Times New Roman"/>
          <w:kern w:val="0"/>
          <w:szCs w:val="21"/>
        </w:rPr>
        <w:t>B</w:t>
      </w:r>
      <w:r w:rsidRPr="005F58AC">
        <w:rPr>
          <w:rFonts w:ascii="Times New Roman" w:hAnsi="Times New Roman"/>
          <w:kern w:val="0"/>
          <w:szCs w:val="21"/>
        </w:rPr>
        <w:t>．</w:t>
      </w:r>
      <w:r w:rsidRPr="005F58AC">
        <w:rPr>
          <w:rFonts w:ascii="Times New Roman" w:hAnsi="Times New Roman"/>
          <w:kern w:val="0"/>
          <w:szCs w:val="21"/>
        </w:rPr>
        <w:t>22℃</w:t>
      </w:r>
      <w:r w:rsidRPr="005F58AC">
        <w:rPr>
          <w:rFonts w:ascii="Times New Roman" w:hAnsi="Times New Roman"/>
          <w:kern w:val="0"/>
          <w:szCs w:val="21"/>
        </w:rPr>
        <w:tab/>
      </w:r>
      <w:r w:rsidRPr="005F58AC">
        <w:rPr>
          <w:rFonts w:ascii="Times New Roman" w:hAnsi="Times New Roman" w:hint="eastAsia"/>
          <w:kern w:val="0"/>
          <w:szCs w:val="21"/>
        </w:rPr>
        <w:t xml:space="preserve"> </w:t>
      </w:r>
      <w:r w:rsidRPr="005F58AC">
        <w:rPr>
          <w:rFonts w:ascii="Times New Roman" w:hAnsi="Times New Roman"/>
          <w:kern w:val="0"/>
          <w:szCs w:val="21"/>
        </w:rPr>
        <w:t>C</w:t>
      </w:r>
      <w:r w:rsidRPr="005F58AC">
        <w:rPr>
          <w:rFonts w:ascii="Times New Roman" w:hAnsi="Times New Roman"/>
          <w:kern w:val="0"/>
          <w:szCs w:val="21"/>
        </w:rPr>
        <w:t>．</w:t>
      </w:r>
      <w:r w:rsidRPr="005F58AC">
        <w:rPr>
          <w:rFonts w:ascii="Times New Roman" w:hAnsi="Times New Roman"/>
          <w:kern w:val="0"/>
          <w:szCs w:val="21"/>
        </w:rPr>
        <w:t>24℃</w:t>
      </w:r>
      <w:r w:rsidRPr="005F58AC">
        <w:rPr>
          <w:rFonts w:ascii="Times New Roman" w:hAnsi="Times New Roman"/>
          <w:kern w:val="0"/>
          <w:szCs w:val="21"/>
        </w:rPr>
        <w:tab/>
        <w:t>D</w:t>
      </w:r>
      <w:r w:rsidRPr="005F58AC">
        <w:rPr>
          <w:rFonts w:ascii="Times New Roman" w:hAnsi="Times New Roman"/>
          <w:kern w:val="0"/>
          <w:szCs w:val="21"/>
        </w:rPr>
        <w:t>．</w:t>
      </w:r>
      <w:r w:rsidRPr="005F58AC">
        <w:rPr>
          <w:rFonts w:ascii="Times New Roman" w:hAnsi="Times New Roman"/>
          <w:kern w:val="0"/>
          <w:szCs w:val="21"/>
        </w:rPr>
        <w:t>30℃</w:t>
      </w:r>
    </w:p>
    <w:p w:rsidR="005F58AC" w:rsidRPr="005F58AC" w:rsidP="005F58AC" w14:paraId="3194D5C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 w:hint="eastAsia"/>
          <w:kern w:val="0"/>
          <w:szCs w:val="21"/>
        </w:rPr>
        <w:t>26</w:t>
      </w:r>
      <w:r w:rsidRPr="005F58AC">
        <w:rPr>
          <w:rFonts w:ascii="Times New Roman" w:hAnsi="Times New Roman"/>
          <w:kern w:val="0"/>
          <w:szCs w:val="21"/>
        </w:rPr>
        <w:t>．随着环保减排目标的推进，各地政府相继出</w:t>
      </w:r>
      <w:r w:rsidRPr="005F58AC">
        <w:rPr>
          <w:rFonts w:ascii="宋体" w:hAnsi="宋体"/>
          <w:kern w:val="0"/>
          <w:szCs w:val="21"/>
        </w:rPr>
        <w:t>台“煤改气”、“改电”政策，推</w:t>
      </w:r>
      <w:r w:rsidRPr="005F58AC">
        <w:rPr>
          <w:rFonts w:ascii="Times New Roman" w:hAnsi="Times New Roman"/>
          <w:kern w:val="0"/>
          <w:szCs w:val="21"/>
        </w:rPr>
        <w:t>进清洁取暖。小明家用天然气做饭时，将一壶质量为</w:t>
      </w:r>
      <w:r w:rsidRPr="005F58AC">
        <w:rPr>
          <w:rFonts w:ascii="Times New Roman" w:hAnsi="Times New Roman"/>
          <w:kern w:val="0"/>
          <w:szCs w:val="21"/>
        </w:rPr>
        <w:t>1.5kg</w:t>
      </w:r>
      <w:r w:rsidRPr="005F58AC">
        <w:rPr>
          <w:rFonts w:ascii="Times New Roman" w:hAnsi="Times New Roman"/>
          <w:kern w:val="0"/>
          <w:szCs w:val="21"/>
        </w:rPr>
        <w:t>的水由</w:t>
      </w:r>
      <w:r w:rsidRPr="005F58AC">
        <w:rPr>
          <w:rFonts w:ascii="Times New Roman" w:hAnsi="Times New Roman"/>
          <w:kern w:val="0"/>
          <w:szCs w:val="21"/>
        </w:rPr>
        <w:t>20℃</w:t>
      </w:r>
      <w:r w:rsidRPr="005F58AC">
        <w:rPr>
          <w:rFonts w:ascii="Times New Roman" w:hAnsi="Times New Roman"/>
          <w:kern w:val="0"/>
          <w:szCs w:val="21"/>
        </w:rPr>
        <w:t>烧至</w:t>
      </w:r>
      <w:r w:rsidRPr="005F58AC">
        <w:rPr>
          <w:rFonts w:ascii="Times New Roman" w:hAnsi="Times New Roman"/>
          <w:kern w:val="0"/>
          <w:szCs w:val="21"/>
        </w:rPr>
        <w:t>100℃</w:t>
      </w:r>
      <w:r w:rsidRPr="005F58AC">
        <w:rPr>
          <w:rFonts w:ascii="Times New Roman" w:hAnsi="Times New Roman"/>
          <w:kern w:val="0"/>
          <w:szCs w:val="21"/>
        </w:rPr>
        <w:t>时，消耗了天然气</w:t>
      </w:r>
      <w:r w:rsidRPr="005F58AC">
        <w:rPr>
          <w:rFonts w:ascii="Times New Roman" w:hAnsi="Times New Roman"/>
          <w:kern w:val="0"/>
          <w:szCs w:val="21"/>
        </w:rPr>
        <w:t>0.02m</w:t>
      </w:r>
      <w:r w:rsidRPr="005F58AC">
        <w:rPr>
          <w:rFonts w:ascii="Times New Roman" w:hAnsi="Times New Roman"/>
          <w:kern w:val="0"/>
          <w:szCs w:val="21"/>
          <w:vertAlign w:val="superscript"/>
        </w:rPr>
        <w:t>3</w:t>
      </w:r>
      <w:r w:rsidRPr="005F58AC">
        <w:rPr>
          <w:rFonts w:ascii="Times New Roman" w:hAnsi="Times New Roman"/>
          <w:kern w:val="0"/>
          <w:szCs w:val="21"/>
        </w:rPr>
        <w:t>，求</w:t>
      </w:r>
      <w:r w:rsidRPr="005F58AC">
        <w:rPr>
          <w:rFonts w:ascii="Times New Roman" w:hAnsi="Times New Roman" w:hint="eastAsia"/>
          <w:kern w:val="0"/>
          <w:szCs w:val="21"/>
        </w:rPr>
        <w:t>：</w:t>
      </w:r>
    </w:p>
    <w:p w:rsidR="005F58AC" w:rsidRPr="005F58AC" w:rsidP="005F58AC" w14:paraId="35D8EB2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1</w:t>
      </w:r>
      <w:r w:rsidRPr="005F58AC">
        <w:rPr>
          <w:rFonts w:ascii="Times New Roman" w:hAnsi="Times New Roman"/>
          <w:kern w:val="0"/>
          <w:szCs w:val="21"/>
        </w:rPr>
        <w:t>）壶中水吸收的热量；（</w:t>
      </w:r>
      <w:r w:rsidRPr="005F58AC">
        <w:rPr>
          <w:rFonts w:ascii="Times New Roman" w:hAnsi="Times New Roman"/>
          <w:i/>
          <w:kern w:val="0"/>
          <w:szCs w:val="21"/>
        </w:rPr>
        <w:t>c</w:t>
      </w:r>
      <w:r w:rsidRPr="005F58AC">
        <w:rPr>
          <w:rFonts w:ascii="Times New Roman" w:hAnsi="Times New Roman"/>
          <w:iCs/>
          <w:kern w:val="0"/>
          <w:szCs w:val="21"/>
          <w:vertAlign w:val="subscript"/>
        </w:rPr>
        <w:t>水</w:t>
      </w:r>
      <w:r w:rsidRPr="005F58AC">
        <w:rPr>
          <w:rFonts w:ascii="Times New Roman" w:hAnsi="Times New Roman"/>
          <w:kern w:val="0"/>
          <w:szCs w:val="21"/>
        </w:rPr>
        <w:t>=4.2×10</w:t>
      </w:r>
      <w:r w:rsidRPr="005F58AC">
        <w:rPr>
          <w:rFonts w:ascii="Times New Roman" w:hAnsi="Times New Roman"/>
          <w:kern w:val="0"/>
          <w:szCs w:val="21"/>
          <w:vertAlign w:val="superscript"/>
        </w:rPr>
        <w:t>3</w:t>
      </w:r>
      <w:r w:rsidRPr="005F58AC">
        <w:rPr>
          <w:rFonts w:ascii="Times New Roman" w:hAnsi="Times New Roman"/>
          <w:kern w:val="0"/>
          <w:szCs w:val="21"/>
        </w:rPr>
        <w:t>J/</w:t>
      </w: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/>
          <w:kern w:val="0"/>
          <w:szCs w:val="21"/>
        </w:rPr>
        <w:t>kg•℃</w:t>
      </w:r>
      <w:r w:rsidRPr="005F58AC">
        <w:rPr>
          <w:rFonts w:ascii="Times New Roman" w:hAnsi="Times New Roman"/>
          <w:kern w:val="0"/>
          <w:szCs w:val="21"/>
        </w:rPr>
        <w:t>））</w:t>
      </w:r>
    </w:p>
    <w:p w:rsidR="005F58AC" w:rsidRPr="005F58AC" w:rsidP="005F58AC" w14:paraId="5DC2578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2</w:t>
      </w:r>
      <w:r w:rsidRPr="005F58AC">
        <w:rPr>
          <w:rFonts w:ascii="Times New Roman" w:hAnsi="Times New Roman"/>
          <w:kern w:val="0"/>
          <w:szCs w:val="21"/>
        </w:rPr>
        <w:t>）天然气完全燃烧放出的热量；（天然气的热值为</w:t>
      </w:r>
      <w:r w:rsidRPr="005F58AC">
        <w:rPr>
          <w:rFonts w:ascii="Times New Roman" w:hAnsi="Times New Roman"/>
          <w:kern w:val="0"/>
          <w:szCs w:val="21"/>
        </w:rPr>
        <w:t>3.6×10</w:t>
      </w:r>
      <w:r w:rsidRPr="005F58AC">
        <w:rPr>
          <w:rFonts w:ascii="Times New Roman" w:hAnsi="Times New Roman"/>
          <w:kern w:val="0"/>
          <w:szCs w:val="21"/>
          <w:vertAlign w:val="superscript"/>
        </w:rPr>
        <w:t>7</w:t>
      </w:r>
      <w:r w:rsidRPr="005F58AC">
        <w:rPr>
          <w:rFonts w:ascii="Times New Roman" w:hAnsi="Times New Roman"/>
          <w:kern w:val="0"/>
          <w:szCs w:val="21"/>
        </w:rPr>
        <w:t>J/m</w:t>
      </w:r>
      <w:r w:rsidRPr="005F58AC">
        <w:rPr>
          <w:rFonts w:ascii="Times New Roman" w:hAnsi="Times New Roman"/>
          <w:kern w:val="0"/>
          <w:szCs w:val="21"/>
          <w:vertAlign w:val="superscript"/>
        </w:rPr>
        <w:t>3</w:t>
      </w:r>
      <w:r w:rsidRPr="005F58AC">
        <w:rPr>
          <w:rFonts w:ascii="Times New Roman" w:hAnsi="Times New Roman"/>
          <w:kern w:val="0"/>
          <w:szCs w:val="21"/>
        </w:rPr>
        <w:t>）</w:t>
      </w:r>
    </w:p>
    <w:p w:rsidR="005F58AC" w:rsidRPr="005F58AC" w:rsidP="005F58AC" w14:paraId="03A431B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3</w:t>
      </w:r>
      <w:r w:rsidRPr="005F58AC">
        <w:rPr>
          <w:rFonts w:ascii="Times New Roman" w:hAnsi="Times New Roman"/>
          <w:kern w:val="0"/>
          <w:szCs w:val="21"/>
        </w:rPr>
        <w:t>）用天然气烧水时的效率。</w:t>
      </w:r>
    </w:p>
    <w:p w:rsidR="005F58AC" w:rsidRPr="005F58AC" w:rsidP="005F58AC" w14:paraId="4D139C8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:rsidR="005F58AC" w:rsidRPr="005F58AC" w:rsidP="005F58AC" w14:paraId="0469EF7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 w:hint="eastAsia"/>
          <w:kern w:val="0"/>
          <w:szCs w:val="21"/>
        </w:rPr>
        <w:t>27</w:t>
      </w:r>
      <w:r w:rsidRPr="005F58AC">
        <w:rPr>
          <w:rFonts w:ascii="Times New Roman" w:hAnsi="Times New Roman" w:hint="eastAsia"/>
          <w:kern w:val="0"/>
          <w:szCs w:val="21"/>
        </w:rPr>
        <w:t>．</w:t>
      </w:r>
      <w:r w:rsidRPr="005F58AC">
        <w:rPr>
          <w:rFonts w:ascii="Times New Roman" w:hAnsi="Times New Roman"/>
          <w:kern w:val="0"/>
          <w:szCs w:val="21"/>
        </w:rPr>
        <w:t>随着人们生活水平的日益提高，</w:t>
      </w:r>
      <w:r w:rsidRPr="005F58AC">
        <w:rPr>
          <w:rFonts w:ascii="Times New Roman" w:hAnsi="Times New Roman"/>
          <w:kern w:val="0"/>
          <w:szCs w:val="21"/>
        </w:rPr>
        <w:t xml:space="preserve"> </w:t>
      </w:r>
      <w:r w:rsidRPr="005F58AC">
        <w:rPr>
          <w:rFonts w:ascii="Times New Roman" w:hAnsi="Times New Roman"/>
          <w:kern w:val="0"/>
          <w:szCs w:val="21"/>
        </w:rPr>
        <w:t>小汽车越来越多地走进了百姓人家。一辆使用汽油为燃料的小汽车，以</w:t>
      </w:r>
      <w:r w:rsidRPr="005F58AC">
        <w:rPr>
          <w:rFonts w:ascii="Times New Roman" w:hAnsi="Times New Roman"/>
          <w:kern w:val="0"/>
          <w:szCs w:val="21"/>
        </w:rPr>
        <w:t>72 km/h</w:t>
      </w:r>
      <w:r w:rsidRPr="005F58AC">
        <w:rPr>
          <w:rFonts w:ascii="Times New Roman" w:hAnsi="Times New Roman"/>
          <w:kern w:val="0"/>
          <w:szCs w:val="21"/>
        </w:rPr>
        <w:t>的速度在水平路面上匀速行驶时，发动机的实际功率为</w:t>
      </w:r>
      <w:r w:rsidRPr="005F58AC">
        <w:rPr>
          <w:rFonts w:ascii="Times New Roman" w:hAnsi="Times New Roman"/>
          <w:kern w:val="0"/>
          <w:szCs w:val="21"/>
        </w:rPr>
        <w:t>20 kW</w:t>
      </w:r>
      <w:r w:rsidRPr="005F58AC">
        <w:rPr>
          <w:rFonts w:ascii="Times New Roman" w:hAnsi="Times New Roman"/>
          <w:kern w:val="0"/>
          <w:szCs w:val="21"/>
        </w:rPr>
        <w:t>。若小汽车行驶的距离为</w:t>
      </w:r>
      <w:r w:rsidRPr="005F58AC">
        <w:rPr>
          <w:rFonts w:ascii="Times New Roman" w:hAnsi="Times New Roman"/>
          <w:kern w:val="0"/>
          <w:szCs w:val="21"/>
        </w:rPr>
        <w:t>100km</w:t>
      </w:r>
      <w:r w:rsidRPr="005F58AC">
        <w:rPr>
          <w:rFonts w:ascii="Times New Roman" w:hAnsi="Times New Roman"/>
          <w:kern w:val="0"/>
          <w:szCs w:val="21"/>
        </w:rPr>
        <w:t>，汽油的热值</w:t>
      </w:r>
      <w:r>
        <w:rPr>
          <w:rFonts w:ascii="Times New Roman" w:hAnsi="Times New Roman"/>
          <w:kern w:val="0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3d2be5a17e416404b15c0d56068c383" style="width:72.95pt;height:15.9pt" o:ole="">
            <v:imagedata r:id="rId30" o:title="eqIdc3d2be5a17e416404b15c0d56068c383"/>
          </v:shape>
          <o:OLEObject Type="Embed" ProgID="Equation.DSMT4" ShapeID="_x0000_i1025" DrawAspect="Content" ObjectID="_1813001794" r:id="rId31"/>
        </w:object>
      </w:r>
      <w:r w:rsidRPr="005F58AC">
        <w:rPr>
          <w:rFonts w:ascii="Times New Roman" w:hAnsi="Times New Roman"/>
          <w:kern w:val="0"/>
          <w:szCs w:val="21"/>
        </w:rPr>
        <w:t>，小汽车发动机的效率为</w:t>
      </w:r>
      <w:r w:rsidRPr="005F58AC">
        <w:rPr>
          <w:rFonts w:ascii="Times New Roman" w:hAnsi="Times New Roman"/>
          <w:kern w:val="0"/>
          <w:szCs w:val="21"/>
        </w:rPr>
        <w:t>25%</w:t>
      </w:r>
      <w:r w:rsidRPr="005F58AC">
        <w:rPr>
          <w:rFonts w:ascii="Times New Roman" w:hAnsi="Times New Roman"/>
          <w:kern w:val="0"/>
          <w:szCs w:val="21"/>
        </w:rPr>
        <w:t>。求小汽车在这段路程中：</w:t>
      </w:r>
    </w:p>
    <w:p w:rsidR="005F58AC" w:rsidRPr="005F58AC" w:rsidP="005F58AC" w14:paraId="6F13A58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1</w:t>
      </w:r>
      <w:r w:rsidRPr="005F58AC">
        <w:rPr>
          <w:rFonts w:ascii="Times New Roman" w:hAnsi="Times New Roman"/>
          <w:kern w:val="0"/>
          <w:szCs w:val="21"/>
        </w:rPr>
        <w:t>）运动的时间；</w:t>
      </w:r>
    </w:p>
    <w:p w:rsidR="005F58AC" w:rsidRPr="005F58AC" w:rsidP="005F58AC" w14:paraId="5FC31AD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2</w:t>
      </w:r>
      <w:r w:rsidRPr="005F58AC">
        <w:rPr>
          <w:rFonts w:ascii="Times New Roman" w:hAnsi="Times New Roman"/>
          <w:kern w:val="0"/>
          <w:szCs w:val="21"/>
        </w:rPr>
        <w:t>）发动机所做的功；</w:t>
      </w:r>
    </w:p>
    <w:p w:rsidR="005F58AC" w:rsidRPr="005F58AC" w:rsidP="005F58AC" w14:paraId="5AE8A2D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3</w:t>
      </w:r>
      <w:r w:rsidRPr="005F58AC">
        <w:rPr>
          <w:rFonts w:ascii="Times New Roman" w:hAnsi="Times New Roman"/>
          <w:kern w:val="0"/>
          <w:szCs w:val="21"/>
        </w:rPr>
        <w:t>）消耗汽油的质量（保留一位小数）。</w:t>
      </w:r>
    </w:p>
    <w:p w:rsidR="005F58AC" w:rsidRPr="005F58AC" w:rsidP="005F58AC" w14:paraId="29BCB11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:rsidR="005F58AC" w:rsidRPr="005F58AC" w:rsidP="005F58AC" w14:paraId="46E2405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 w:hint="eastAsia"/>
          <w:kern w:val="0"/>
          <w:szCs w:val="21"/>
        </w:rPr>
        <w:t xml:space="preserve">28. </w:t>
      </w:r>
      <w:r w:rsidRPr="005F58AC">
        <w:rPr>
          <w:rFonts w:ascii="Times New Roman" w:hAnsi="Times New Roman"/>
          <w:kern w:val="0"/>
          <w:szCs w:val="21"/>
        </w:rPr>
        <w:t>打气后的可乐瓶可制</w:t>
      </w:r>
      <w:r w:rsidRPr="005F58AC">
        <w:rPr>
          <w:rFonts w:ascii="宋体" w:hAnsi="宋体"/>
          <w:kern w:val="0"/>
          <w:szCs w:val="21"/>
        </w:rPr>
        <w:t>成“水火箭”。研究</w:t>
      </w:r>
      <w:r w:rsidRPr="005F58AC">
        <w:rPr>
          <w:rFonts w:ascii="Times New Roman" w:hAnsi="Times New Roman"/>
          <w:kern w:val="0"/>
          <w:szCs w:val="21"/>
        </w:rPr>
        <w:t>表明：水火箭射程与瓶内液体占总体积比例、瓶内气压和瓶内液体质量等因素有关。为研究水火箭射程与瓶内液体质量的关系，某兴趣小组通过只改变液体的密度来改变其质量，并用图甲装置和有关测量工具进行如下实验。</w:t>
      </w:r>
    </w:p>
    <w:p w:rsidR="005F58AC" w:rsidRPr="005F58AC" w:rsidP="005F58AC" w14:paraId="70CABE37" w14:textId="77777777">
      <w:pPr>
        <w:spacing w:line="360" w:lineRule="auto"/>
        <w:ind w:firstLine="1680" w:firstLineChars="8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3248025" cy="2476500"/>
            <wp:effectExtent l="0" t="0" r="0" b="0"/>
            <wp:docPr id="100015" name="图片 100015" descr="@@@068e7e51-3d22-4897-bacf-d1a6c748e8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AC" w:rsidRPr="005F58AC" w:rsidP="005F58AC" w14:paraId="2CF02CC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宋体" w:hAnsi="宋体" w:cs="Cambria Math"/>
          <w:kern w:val="0"/>
          <w:szCs w:val="21"/>
        </w:rPr>
        <w:t>①</w:t>
      </w:r>
      <w:r w:rsidRPr="005F58AC">
        <w:rPr>
          <w:rFonts w:ascii="Times New Roman" w:hAnsi="Times New Roman"/>
          <w:kern w:val="0"/>
          <w:szCs w:val="21"/>
        </w:rPr>
        <w:t>取一可乐瓶作为水火箭内胆，瓶内装入体积为</w:t>
      </w:r>
      <w:r w:rsidRPr="005F58AC">
        <w:rPr>
          <w:rFonts w:ascii="Times New Roman" w:hAnsi="Times New Roman"/>
          <w:i/>
          <w:kern w:val="0"/>
          <w:szCs w:val="21"/>
        </w:rPr>
        <w:t>V</w:t>
      </w:r>
      <w:r w:rsidRPr="005F58AC">
        <w:rPr>
          <w:rFonts w:ascii="Times New Roman" w:hAnsi="Times New Roman"/>
          <w:kern w:val="0"/>
          <w:szCs w:val="21"/>
        </w:rPr>
        <w:t>的水，将其放置在已固定好的发射架上；</w:t>
      </w:r>
    </w:p>
    <w:p w:rsidR="005F58AC" w:rsidRPr="005F58AC" w:rsidP="005F58AC" w14:paraId="14F3B92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宋体" w:hAnsi="宋体" w:cs="Cambria Math"/>
          <w:kern w:val="0"/>
          <w:szCs w:val="21"/>
        </w:rPr>
        <w:t>②</w:t>
      </w:r>
      <w:r w:rsidRPr="005F58AC">
        <w:rPr>
          <w:rFonts w:ascii="Times New Roman" w:hAnsi="Times New Roman"/>
          <w:kern w:val="0"/>
          <w:szCs w:val="21"/>
        </w:rPr>
        <w:t>用打气筒给水火箭打气，当瓶内气压为</w:t>
      </w:r>
      <w:r w:rsidRPr="005F58AC">
        <w:rPr>
          <w:rFonts w:ascii="Times New Roman" w:hAnsi="Times New Roman"/>
          <w:i/>
          <w:kern w:val="0"/>
          <w:szCs w:val="21"/>
        </w:rPr>
        <w:t>p</w:t>
      </w:r>
      <w:r w:rsidRPr="005F58AC">
        <w:rPr>
          <w:rFonts w:ascii="Times New Roman" w:hAnsi="Times New Roman"/>
          <w:kern w:val="0"/>
          <w:szCs w:val="21"/>
        </w:rPr>
        <w:t>时，打开开关发射；</w:t>
      </w:r>
    </w:p>
    <w:p w:rsidR="005F58AC" w:rsidRPr="005F58AC" w:rsidP="005F58AC" w14:paraId="65139AC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宋体" w:hAnsi="宋体" w:cs="Cambria Math"/>
          <w:kern w:val="0"/>
          <w:szCs w:val="21"/>
        </w:rPr>
        <w:t>③</w:t>
      </w:r>
      <w:r w:rsidRPr="005F58AC">
        <w:rPr>
          <w:rFonts w:ascii="Times New Roman" w:hAnsi="Times New Roman"/>
          <w:kern w:val="0"/>
          <w:szCs w:val="21"/>
        </w:rPr>
        <w:t>测出水火箭的射程，多次实验取平均值；</w:t>
      </w:r>
    </w:p>
    <w:p w:rsidR="005F58AC" w:rsidRPr="005F58AC" w:rsidP="005F58AC" w14:paraId="3C24F32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宋体" w:hAnsi="宋体" w:cs="Cambria Math"/>
          <w:kern w:val="0"/>
          <w:szCs w:val="21"/>
        </w:rPr>
        <w:t>④</w:t>
      </w:r>
      <w:r w:rsidRPr="005F58AC">
        <w:rPr>
          <w:rFonts w:ascii="Times New Roman" w:hAnsi="Times New Roman"/>
          <w:kern w:val="0"/>
          <w:szCs w:val="21"/>
        </w:rPr>
        <w:t>用食盐和水配制</w:t>
      </w:r>
      <w:r w:rsidRPr="005F58AC">
        <w:rPr>
          <w:rFonts w:ascii="Times New Roman" w:hAnsi="Times New Roman"/>
          <w:kern w:val="0"/>
          <w:szCs w:val="21"/>
        </w:rPr>
        <w:t>A</w:t>
      </w:r>
      <w:r w:rsidRPr="005F58AC">
        <w:rPr>
          <w:rFonts w:ascii="Times New Roman" w:hAnsi="Times New Roman"/>
          <w:kern w:val="0"/>
          <w:szCs w:val="21"/>
        </w:rPr>
        <w:t>、</w:t>
      </w:r>
      <w:r w:rsidRPr="005F58AC">
        <w:rPr>
          <w:rFonts w:ascii="Times New Roman" w:hAnsi="Times New Roman"/>
          <w:kern w:val="0"/>
          <w:szCs w:val="21"/>
        </w:rPr>
        <w:t>B</w:t>
      </w:r>
      <w:r w:rsidRPr="005F58AC">
        <w:rPr>
          <w:rFonts w:ascii="Times New Roman" w:hAnsi="Times New Roman"/>
          <w:kern w:val="0"/>
          <w:szCs w:val="21"/>
        </w:rPr>
        <w:t>、Ｃ三种密度不同的溶液，均取体积为</w:t>
      </w:r>
      <w:r w:rsidRPr="005F58AC">
        <w:rPr>
          <w:rFonts w:ascii="Times New Roman" w:hAnsi="Times New Roman"/>
          <w:i/>
          <w:kern w:val="0"/>
          <w:szCs w:val="21"/>
        </w:rPr>
        <w:t>V</w:t>
      </w:r>
      <w:r w:rsidRPr="005F58AC">
        <w:rPr>
          <w:rFonts w:ascii="Times New Roman" w:hAnsi="Times New Roman"/>
          <w:kern w:val="0"/>
          <w:szCs w:val="21"/>
        </w:rPr>
        <w:t>的溶液替换水，重复上述步骤</w:t>
      </w:r>
      <w:r w:rsidRPr="005F58AC">
        <w:rPr>
          <w:rFonts w:ascii="宋体" w:hAnsi="宋体" w:cs="Cambria Math"/>
          <w:kern w:val="0"/>
          <w:szCs w:val="21"/>
        </w:rPr>
        <w:t>①②③</w:t>
      </w:r>
      <w:r w:rsidRPr="005F58AC">
        <w:rPr>
          <w:rFonts w:ascii="Times New Roman" w:hAnsi="Times New Roman"/>
          <w:kern w:val="0"/>
          <w:szCs w:val="21"/>
        </w:rPr>
        <w:t>实验结果如图乙所示。</w:t>
      </w:r>
    </w:p>
    <w:p w:rsidR="005F58AC" w:rsidRPr="005F58AC" w:rsidP="005F58AC" w14:paraId="7090B72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1</w:t>
      </w:r>
      <w:r w:rsidRPr="005F58AC">
        <w:rPr>
          <w:rFonts w:ascii="Times New Roman" w:hAnsi="Times New Roman"/>
          <w:kern w:val="0"/>
          <w:szCs w:val="21"/>
        </w:rPr>
        <w:t>）打气时，瓶内气体内能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，打开开关，水火箭发射，此过程能量转化关系类似于汽油机中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冲程；</w:t>
      </w:r>
    </w:p>
    <w:p w:rsidR="005F58AC" w:rsidRPr="005F58AC" w:rsidP="005F58AC" w14:paraId="7ACEE51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2</w:t>
      </w:r>
      <w:r w:rsidRPr="005F58AC">
        <w:rPr>
          <w:rFonts w:ascii="Times New Roman" w:hAnsi="Times New Roman"/>
          <w:kern w:val="0"/>
          <w:szCs w:val="21"/>
        </w:rPr>
        <w:t>）一定温度下，用足量的食盐和水配制溶液，若充分溶解后观察到有食盐沉淀在下方，则溶液密度达到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，在体积相同时，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也最大；</w:t>
      </w:r>
    </w:p>
    <w:p w:rsidR="005F58AC" w:rsidRPr="005F58AC" w:rsidP="005F58AC" w14:paraId="6E36F3A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3</w:t>
      </w:r>
      <w:r w:rsidRPr="005F58AC">
        <w:rPr>
          <w:rFonts w:ascii="Times New Roman" w:hAnsi="Times New Roman"/>
          <w:kern w:val="0"/>
          <w:szCs w:val="21"/>
        </w:rPr>
        <w:t>）本实验结论：相同条件下，瓶内液体质量越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，水火箭射程越远；</w:t>
      </w:r>
    </w:p>
    <w:p w:rsidR="005F58AC" w:rsidRPr="005F58AC" w:rsidP="005F58AC" w14:paraId="4D2D265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5F58AC">
        <w:rPr>
          <w:rFonts w:ascii="Times New Roman" w:hAnsi="Times New Roman"/>
          <w:kern w:val="0"/>
          <w:szCs w:val="21"/>
        </w:rPr>
        <w:t>（</w:t>
      </w:r>
      <w:r w:rsidRPr="005F58AC">
        <w:rPr>
          <w:rFonts w:ascii="Times New Roman" w:hAnsi="Times New Roman" w:hint="eastAsia"/>
          <w:kern w:val="0"/>
          <w:szCs w:val="21"/>
        </w:rPr>
        <w:t>4</w:t>
      </w:r>
      <w:r w:rsidRPr="005F58AC">
        <w:rPr>
          <w:rFonts w:ascii="Times New Roman" w:hAnsi="Times New Roman"/>
          <w:kern w:val="0"/>
          <w:szCs w:val="21"/>
        </w:rPr>
        <w:t>）某同学认为本实验用相同装置，可只用水进行实验，通过改变水的体积来改变质量更方便。该同学的观点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（正确</w:t>
      </w:r>
      <w:r w:rsidRPr="005F58AC">
        <w:rPr>
          <w:rFonts w:ascii="Times New Roman" w:hAnsi="Times New Roman"/>
          <w:kern w:val="0"/>
          <w:szCs w:val="21"/>
        </w:rPr>
        <w:t>/</w:t>
      </w:r>
      <w:r w:rsidRPr="005F58AC">
        <w:rPr>
          <w:rFonts w:ascii="Times New Roman" w:hAnsi="Times New Roman"/>
          <w:kern w:val="0"/>
          <w:szCs w:val="21"/>
        </w:rPr>
        <w:t>错误），理由：</w:t>
      </w:r>
      <w:r w:rsidRPr="005F58AC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5F58AC">
        <w:rPr>
          <w:rFonts w:ascii="Times New Roman" w:hAnsi="Times New Roman"/>
          <w:kern w:val="0"/>
          <w:szCs w:val="21"/>
        </w:rPr>
        <w:t>。</w:t>
      </w:r>
    </w:p>
    <w:p w:rsidR="005F58AC" w:rsidRPr="005F58AC" w:rsidP="005F58AC" w14:paraId="582533D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:rsidR="00944EED" w:rsidRPr="005F58AC" w:rsidP="00944EED" w14:paraId="5E7CCEC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</w:p>
    <w:sectPr>
      <w:pgSz w:w="23814" w:h="16839" w:orient="landscape"/>
      <w:pgMar w:top="1134" w:right="1134" w:bottom="1134" w:left="1134" w:header="851" w:footer="992" w:gutter="1418"/>
      <w:cols w:num="2" w:sep="1"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1985891506">
    <w:abstractNumId w:val="3"/>
  </w:num>
  <w:num w:numId="2" w16cid:durableId="475881473">
    <w:abstractNumId w:val="5"/>
  </w:num>
  <w:num w:numId="3" w16cid:durableId="351609122">
    <w:abstractNumId w:val="8"/>
  </w:num>
  <w:num w:numId="4" w16cid:durableId="1938054115">
    <w:abstractNumId w:val="9"/>
  </w:num>
  <w:num w:numId="5" w16cid:durableId="107896206">
    <w:abstractNumId w:val="6"/>
  </w:num>
  <w:num w:numId="6" w16cid:durableId="1101026215">
    <w:abstractNumId w:val="2"/>
  </w:num>
  <w:num w:numId="7" w16cid:durableId="133837112">
    <w:abstractNumId w:val="7"/>
  </w:num>
  <w:num w:numId="8" w16cid:durableId="1862039551">
    <w:abstractNumId w:val="4"/>
  </w:num>
  <w:num w:numId="9" w16cid:durableId="1726949915">
    <w:abstractNumId w:val="1"/>
  </w:num>
  <w:num w:numId="10" w16cid:durableId="108469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079A2"/>
    <w:rsid w:val="000120CF"/>
    <w:rsid w:val="0001622A"/>
    <w:rsid w:val="000166EE"/>
    <w:rsid w:val="00016873"/>
    <w:rsid w:val="00020270"/>
    <w:rsid w:val="00023220"/>
    <w:rsid w:val="00024155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2704"/>
    <w:rsid w:val="00093326"/>
    <w:rsid w:val="000935A1"/>
    <w:rsid w:val="00097048"/>
    <w:rsid w:val="000A0F7F"/>
    <w:rsid w:val="000A13AC"/>
    <w:rsid w:val="000A4B44"/>
    <w:rsid w:val="000A4EC7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4BAE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473C2"/>
    <w:rsid w:val="0035016A"/>
    <w:rsid w:val="00351054"/>
    <w:rsid w:val="00355495"/>
    <w:rsid w:val="00355D57"/>
    <w:rsid w:val="00357ECE"/>
    <w:rsid w:val="00361682"/>
    <w:rsid w:val="0036392A"/>
    <w:rsid w:val="00365C61"/>
    <w:rsid w:val="00366E9E"/>
    <w:rsid w:val="00370659"/>
    <w:rsid w:val="00375ECF"/>
    <w:rsid w:val="00376B88"/>
    <w:rsid w:val="00383A17"/>
    <w:rsid w:val="0038637E"/>
    <w:rsid w:val="0039186E"/>
    <w:rsid w:val="00392152"/>
    <w:rsid w:val="00392511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3F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1249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5FFE"/>
    <w:rsid w:val="00567830"/>
    <w:rsid w:val="00570B81"/>
    <w:rsid w:val="00572D5B"/>
    <w:rsid w:val="005756F8"/>
    <w:rsid w:val="00576E15"/>
    <w:rsid w:val="00582027"/>
    <w:rsid w:val="00582F89"/>
    <w:rsid w:val="0058353C"/>
    <w:rsid w:val="00583FA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2210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6898"/>
    <w:rsid w:val="005F0CA4"/>
    <w:rsid w:val="005F0EEF"/>
    <w:rsid w:val="005F4A2B"/>
    <w:rsid w:val="005F4D2B"/>
    <w:rsid w:val="005F58AC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2317"/>
    <w:rsid w:val="006351EB"/>
    <w:rsid w:val="006376E4"/>
    <w:rsid w:val="0064276A"/>
    <w:rsid w:val="00642F36"/>
    <w:rsid w:val="00644351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7C7"/>
    <w:rsid w:val="006930CB"/>
    <w:rsid w:val="006934B8"/>
    <w:rsid w:val="00695EFF"/>
    <w:rsid w:val="0069746D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08FA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2AD"/>
    <w:rsid w:val="006E6672"/>
    <w:rsid w:val="006E6855"/>
    <w:rsid w:val="006F1D6D"/>
    <w:rsid w:val="006F5D98"/>
    <w:rsid w:val="007047DE"/>
    <w:rsid w:val="00704DF2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2B28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1D8"/>
    <w:rsid w:val="007F5C79"/>
    <w:rsid w:val="007F775D"/>
    <w:rsid w:val="008009ED"/>
    <w:rsid w:val="00801F09"/>
    <w:rsid w:val="00802185"/>
    <w:rsid w:val="0080229B"/>
    <w:rsid w:val="00803071"/>
    <w:rsid w:val="00804E3A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227B"/>
    <w:rsid w:val="00843B58"/>
    <w:rsid w:val="00844E18"/>
    <w:rsid w:val="00845F68"/>
    <w:rsid w:val="00851E8A"/>
    <w:rsid w:val="00852FC6"/>
    <w:rsid w:val="00855666"/>
    <w:rsid w:val="00855950"/>
    <w:rsid w:val="008559EF"/>
    <w:rsid w:val="008579F6"/>
    <w:rsid w:val="00857F6A"/>
    <w:rsid w:val="008606A7"/>
    <w:rsid w:val="00864A46"/>
    <w:rsid w:val="00867E62"/>
    <w:rsid w:val="00880B11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0BA6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4EED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6E95"/>
    <w:rsid w:val="009812D4"/>
    <w:rsid w:val="00981B07"/>
    <w:rsid w:val="009877CA"/>
    <w:rsid w:val="009911C5"/>
    <w:rsid w:val="00991260"/>
    <w:rsid w:val="00991BD5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C7F82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80"/>
    <w:rsid w:val="00AE319E"/>
    <w:rsid w:val="00AE3CBC"/>
    <w:rsid w:val="00AE57DF"/>
    <w:rsid w:val="00AE76BA"/>
    <w:rsid w:val="00AF367B"/>
    <w:rsid w:val="00B01DC3"/>
    <w:rsid w:val="00B05E00"/>
    <w:rsid w:val="00B05F51"/>
    <w:rsid w:val="00B12ACC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497B"/>
    <w:rsid w:val="00B47264"/>
    <w:rsid w:val="00B52C9C"/>
    <w:rsid w:val="00B536EE"/>
    <w:rsid w:val="00B537BF"/>
    <w:rsid w:val="00B566E2"/>
    <w:rsid w:val="00B60249"/>
    <w:rsid w:val="00B615B2"/>
    <w:rsid w:val="00B658D5"/>
    <w:rsid w:val="00B67207"/>
    <w:rsid w:val="00B70F87"/>
    <w:rsid w:val="00B716C3"/>
    <w:rsid w:val="00B72EE0"/>
    <w:rsid w:val="00B73043"/>
    <w:rsid w:val="00B74148"/>
    <w:rsid w:val="00B76542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A0169"/>
    <w:rsid w:val="00BA01C0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0DA5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54DC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D5587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377EB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1BD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6ED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0CEB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37A1"/>
    <w:rsid w:val="00FE4010"/>
    <w:rsid w:val="00FE41FD"/>
    <w:rsid w:val="00FE4DD6"/>
    <w:rsid w:val="00FE5DBB"/>
    <w:rsid w:val="00FE735E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5EBF"/>
    <w:rsid w:val="052F12DD"/>
    <w:rsid w:val="0E221255"/>
    <w:rsid w:val="13700A5B"/>
    <w:rsid w:val="170610F8"/>
    <w:rsid w:val="1A457A36"/>
    <w:rsid w:val="1C062449"/>
    <w:rsid w:val="293F018B"/>
    <w:rsid w:val="2A5D53A2"/>
    <w:rsid w:val="482B5AF4"/>
    <w:rsid w:val="49E1778C"/>
    <w:rsid w:val="54065CB8"/>
    <w:rsid w:val="56764C4B"/>
    <w:rsid w:val="5BE47E45"/>
    <w:rsid w:val="698C3631"/>
    <w:rsid w:val="746E3AAE"/>
    <w:rsid w:val="748051BB"/>
    <w:rsid w:val="79373BF3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5DD024F"/>
  <w15:docId w15:val="{4958D033-9088-4FC1-86C6-EBA13B75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nhideWhenUsed="1" w:qFormat="1"/>
    <w:lsdException w:name="index 2" w:unhideWhenUsed="1" w:qFormat="1"/>
    <w:lsdException w:name="index 3" w:unhideWhenUsed="1" w:qFormat="1"/>
    <w:lsdException w:name="index 4" w:unhideWhenUsed="1" w:qFormat="1"/>
    <w:lsdException w:name="index 5" w:unhideWhenUsed="1" w:qFormat="1"/>
    <w:lsdException w:name="index 6" w:unhideWhenUsed="1" w:qFormat="1"/>
    <w:lsdException w:name="index 7" w:unhideWhenUsed="1" w:qFormat="1"/>
    <w:lsdException w:name="index 8" w:unhideWhenUsed="1" w:qFormat="1"/>
    <w:lsdException w:name="index 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nhideWhenUsed="1" w:qFormat="1"/>
    <w:lsdException w:name="footnote text" w:unhideWhenUsed="1" w:qFormat="1"/>
    <w:lsdException w:name="annotation text" w:uiPriority="0" w:qFormat="1"/>
    <w:lsdException w:name="header" w:unhideWhenUsed="1" w:qFormat="1"/>
    <w:lsdException w:name="footer" w:unhideWhenUsed="1" w:qFormat="1"/>
    <w:lsdException w:name="index heading" w:unhideWhenUsed="1" w:qFormat="1"/>
    <w:lsdException w:name="caption" w:uiPriority="35" w:qFormat="1"/>
    <w:lsdException w:name="table of figures" w:unhideWhenUsed="1" w:qFormat="1"/>
    <w:lsdException w:name="envelope address" w:unhideWhenUsed="1" w:qFormat="1"/>
    <w:lsdException w:name="envelope return" w:unhideWhenUsed="1" w:qFormat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unhideWhenUsed="1" w:qFormat="1"/>
    <w:lsdException w:name="table of authorities" w:unhideWhenUsed="1" w:qFormat="1"/>
    <w:lsdException w:name="macro" w:unhideWhenUsed="1" w:qFormat="1"/>
    <w:lsdException w:name="toa heading" w:unhideWhenUsed="1" w:qFormat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unhideWhenUsed="1" w:qFormat="1"/>
    <w:lsdException w:name="List 5" w:unhideWhenUsed="1" w:qFormat="1"/>
    <w:lsdException w:name="List Bullet 2" w:unhideWhenUsed="1" w:qFormat="1"/>
    <w:lsdException w:name="List Bullet 3" w:unhideWhenUsed="1" w:qFormat="1"/>
    <w:lsdException w:name="List Bullet 4" w:unhideWhenUsed="1" w:qFormat="1"/>
    <w:lsdException w:name="List Bullet 5" w:unhideWhenUsed="1" w:qFormat="1"/>
    <w:lsdException w:name="List Number 2" w:unhideWhenUsed="1" w:qFormat="1"/>
    <w:lsdException w:name="List Number 3" w:unhideWhenUsed="1" w:qFormat="1"/>
    <w:lsdException w:name="List Number 4" w:unhideWhenUsed="1" w:qFormat="1"/>
    <w:lsdException w:name="List Number 5" w:unhideWhenUsed="1" w:qFormat="1"/>
    <w:lsdException w:name="Title" w:uiPriority="0" w:qFormat="1"/>
    <w:lsdException w:name="Closing" w:unhideWhenUsed="1" w:qFormat="1"/>
    <w:lsdException w:name="Signature" w:unhideWhenUsed="1" w:qFormat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unhideWhenUsed="1" w:qFormat="1"/>
    <w:lsdException w:name="List Continue 5" w:unhideWhenUsed="1" w:qFormat="1"/>
    <w:lsdException w:name="Message Header" w:unhideWhenUsed="1" w:qFormat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unhideWhenUsed="1" w:qFormat="1"/>
    <w:lsdException w:name="Body Text First Indent 2" w:unhideWhenUsed="1" w:qFormat="1"/>
    <w:lsdException w:name="Note Heading" w:unhideWhenUsed="1" w:qFormat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nhideWhenUsed="1" w:qFormat="1"/>
    <w:lsdException w:name="Plain Text" w:uiPriority="0" w:qFormat="1"/>
    <w:lsdException w:name="E-mail Signature" w:unhideWhenUsed="1" w:qFormat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6"/>
    <w:uiPriority w:val="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Heading7">
    <w:name w:val="heading 7"/>
    <w:basedOn w:val="Normal"/>
    <w:next w:val="Normal"/>
    <w:link w:val="7"/>
    <w:uiPriority w:val="9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Heading9">
    <w:name w:val="heading 9"/>
    <w:basedOn w:val="Normal"/>
    <w:next w:val="Normal"/>
    <w:link w:val="9"/>
    <w:uiPriority w:val="9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a"/>
    <w:uiPriority w:val="99"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List3">
    <w:name w:val="List 3"/>
    <w:basedOn w:val="Normal"/>
    <w:uiPriority w:val="99"/>
    <w:unhideWhenUsed/>
    <w:qFormat/>
    <w:pPr>
      <w:ind w:left="100" w:hanging="200" w:leftChars="400" w:hangingChars="200"/>
      <w:contextualSpacing/>
    </w:pPr>
  </w:style>
  <w:style w:type="paragraph" w:styleId="TOC7">
    <w:name w:val="toc 7"/>
    <w:basedOn w:val="Normal"/>
    <w:next w:val="Normal"/>
    <w:uiPriority w:val="39"/>
    <w:unhideWhenUsed/>
    <w:qFormat/>
    <w:pPr>
      <w:ind w:left="2520" w:leftChars="1200"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TableofAuthorities">
    <w:name w:val="table of authorities"/>
    <w:basedOn w:val="Normal"/>
    <w:next w:val="Normal"/>
    <w:uiPriority w:val="99"/>
    <w:unhideWhenUsed/>
    <w:qFormat/>
    <w:pPr>
      <w:ind w:left="420" w:leftChars="200"/>
    </w:pPr>
  </w:style>
  <w:style w:type="paragraph" w:styleId="NoteHeading">
    <w:name w:val="Note Heading"/>
    <w:basedOn w:val="Normal"/>
    <w:next w:val="Normal"/>
    <w:link w:val="a0"/>
    <w:uiPriority w:val="99"/>
    <w:unhideWhenUsed/>
    <w:qFormat/>
    <w:pPr>
      <w:jc w:val="center"/>
    </w:pPr>
  </w:style>
  <w:style w:type="paragraph" w:styleId="ListBullet4">
    <w:name w:val="List Bullet 4"/>
    <w:basedOn w:val="Normal"/>
    <w:uiPriority w:val="99"/>
    <w:unhideWhenUsed/>
    <w:qFormat/>
    <w:pPr>
      <w:numPr>
        <w:numId w:val="2"/>
      </w:numPr>
      <w:contextualSpacing/>
    </w:pPr>
  </w:style>
  <w:style w:type="paragraph" w:styleId="Index8">
    <w:name w:val="index 8"/>
    <w:basedOn w:val="Normal"/>
    <w:next w:val="Normal"/>
    <w:uiPriority w:val="99"/>
    <w:unhideWhenUsed/>
    <w:qFormat/>
    <w:pPr>
      <w:ind w:left="1400" w:leftChars="1400"/>
    </w:pPr>
  </w:style>
  <w:style w:type="paragraph" w:styleId="E-mailSignature">
    <w:name w:val="E-mail Signature"/>
    <w:basedOn w:val="Normal"/>
    <w:link w:val="a1"/>
    <w:uiPriority w:val="99"/>
    <w:unhideWhenUsed/>
    <w:qFormat/>
  </w:style>
  <w:style w:type="paragraph" w:styleId="ListNumber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NormalIndent">
    <w:name w:val="Normal Indent"/>
    <w:basedOn w:val="Normal"/>
    <w:uiPriority w:val="99"/>
    <w:unhideWhenUsed/>
    <w:qFormat/>
    <w:pPr>
      <w:ind w:firstLine="420" w:firstLineChars="200"/>
    </w:pPr>
  </w:style>
  <w:style w:type="paragraph" w:styleId="Caption">
    <w:name w:val="caption"/>
    <w:basedOn w:val="Normal"/>
    <w:next w:val="Normal"/>
    <w:uiPriority w:val="35"/>
    <w:qFormat/>
    <w:rPr>
      <w:rFonts w:ascii="Cambria" w:eastAsia="黑体" w:hAnsi="Cambria"/>
      <w:sz w:val="20"/>
      <w:szCs w:val="20"/>
    </w:rPr>
  </w:style>
  <w:style w:type="paragraph" w:styleId="Index5">
    <w:name w:val="index 5"/>
    <w:basedOn w:val="Normal"/>
    <w:next w:val="Normal"/>
    <w:uiPriority w:val="99"/>
    <w:unhideWhenUsed/>
    <w:qFormat/>
    <w:pPr>
      <w:ind w:left="800" w:leftChars="800"/>
    </w:pPr>
  </w:style>
  <w:style w:type="paragraph" w:styleId="ListBullet">
    <w:name w:val="List Bullet"/>
    <w:basedOn w:val="Normal"/>
    <w:uiPriority w:val="99"/>
    <w:unhideWhenUsed/>
    <w:qFormat/>
    <w:pPr>
      <w:numPr>
        <w:numId w:val="4"/>
      </w:numPr>
      <w:contextualSpacing/>
    </w:pPr>
  </w:style>
  <w:style w:type="paragraph" w:styleId="EnvelopeAddress">
    <w:name w:val="envelope address"/>
    <w:basedOn w:val="Normal"/>
    <w:uiPriority w:val="99"/>
    <w:unhideWhenUsed/>
    <w:qFormat/>
    <w:pPr>
      <w:framePr w:w="7920" w:h="1980" w:hRule="exact" w:hSpace="180" w:wrap="auto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DocumentMap">
    <w:name w:val="Document Map"/>
    <w:basedOn w:val="Normal"/>
    <w:link w:val="a2"/>
    <w:uiPriority w:val="99"/>
    <w:unhideWhenUsed/>
    <w:qFormat/>
    <w:rPr>
      <w:rFonts w:ascii="宋体"/>
      <w:sz w:val="18"/>
      <w:szCs w:val="18"/>
    </w:rPr>
  </w:style>
  <w:style w:type="paragraph" w:styleId="TOAHeading">
    <w:name w:val="toa heading"/>
    <w:basedOn w:val="Normal"/>
    <w:next w:val="Normal"/>
    <w:uiPriority w:val="99"/>
    <w:unhideWhenUsed/>
    <w:qFormat/>
    <w:pPr>
      <w:spacing w:before="120"/>
    </w:pPr>
    <w:rPr>
      <w:rFonts w:ascii="Cambria" w:hAnsi="Cambria"/>
      <w:sz w:val="24"/>
      <w:szCs w:val="24"/>
    </w:rPr>
  </w:style>
  <w:style w:type="paragraph" w:styleId="CommentText">
    <w:name w:val="annotation text"/>
    <w:basedOn w:val="Normal"/>
    <w:link w:val="a3"/>
    <w:qFormat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Index6">
    <w:name w:val="index 6"/>
    <w:basedOn w:val="Normal"/>
    <w:next w:val="Normal"/>
    <w:uiPriority w:val="99"/>
    <w:unhideWhenUsed/>
    <w:qFormat/>
    <w:pPr>
      <w:ind w:left="1000" w:leftChars="1000"/>
    </w:pPr>
  </w:style>
  <w:style w:type="paragraph" w:styleId="Salutation">
    <w:name w:val="Salutation"/>
    <w:basedOn w:val="Normal"/>
    <w:next w:val="Normal"/>
    <w:link w:val="a4"/>
    <w:uiPriority w:val="99"/>
    <w:unhideWhenUsed/>
    <w:qFormat/>
  </w:style>
  <w:style w:type="paragraph" w:styleId="BodyText3">
    <w:name w:val="Body Text 3"/>
    <w:basedOn w:val="Normal"/>
    <w:link w:val="30"/>
    <w:uiPriority w:val="99"/>
    <w:unhideWhenUsed/>
    <w:qFormat/>
    <w:pPr>
      <w:spacing w:after="120"/>
    </w:pPr>
    <w:rPr>
      <w:sz w:val="16"/>
      <w:szCs w:val="16"/>
    </w:rPr>
  </w:style>
  <w:style w:type="paragraph" w:styleId="Closing">
    <w:name w:val="Closing"/>
    <w:basedOn w:val="Normal"/>
    <w:link w:val="a5"/>
    <w:uiPriority w:val="99"/>
    <w:unhideWhenUsed/>
    <w:qFormat/>
    <w:pPr>
      <w:ind w:left="100" w:leftChars="2100"/>
    </w:pPr>
  </w:style>
  <w:style w:type="paragraph" w:styleId="ListBullet3">
    <w:name w:val="List Bullet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BodyText">
    <w:name w:val="Body Text"/>
    <w:basedOn w:val="Normal"/>
    <w:link w:val="a6"/>
    <w:qFormat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BodyTextIndent">
    <w:name w:val="Body Text Indent"/>
    <w:basedOn w:val="Normal"/>
    <w:link w:val="a7"/>
    <w:uiPriority w:val="99"/>
    <w:unhideWhenUsed/>
    <w:qFormat/>
    <w:pPr>
      <w:spacing w:after="120"/>
      <w:ind w:left="420" w:leftChars="200"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100" w:hanging="200" w:leftChars="200" w:hangingChars="20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420" w:leftChars="200"/>
      <w:contextualSpacing/>
    </w:pPr>
  </w:style>
  <w:style w:type="paragraph" w:styleId="BlockText">
    <w:name w:val="Block Text"/>
    <w:basedOn w:val="Normal"/>
    <w:uiPriority w:val="99"/>
    <w:unhideWhenUsed/>
    <w:qFormat/>
    <w:pPr>
      <w:spacing w:after="120"/>
      <w:ind w:left="1440" w:right="1440" w:leftChars="700" w:rightChars="700"/>
    </w:pPr>
  </w:style>
  <w:style w:type="paragraph" w:styleId="ListBullet2">
    <w:name w:val="List Bullet 2"/>
    <w:basedOn w:val="Normal"/>
    <w:uiPriority w:val="99"/>
    <w:unhideWhenUsed/>
    <w:qFormat/>
    <w:pPr>
      <w:numPr>
        <w:numId w:val="7"/>
      </w:numPr>
      <w:contextualSpacing/>
    </w:pPr>
  </w:style>
  <w:style w:type="paragraph" w:styleId="HTMLAddress">
    <w:name w:val="HTML Address"/>
    <w:basedOn w:val="Normal"/>
    <w:link w:val="HTML"/>
    <w:uiPriority w:val="99"/>
    <w:unhideWhenUsed/>
    <w:qFormat/>
    <w:rPr>
      <w:i/>
      <w:iCs/>
    </w:rPr>
  </w:style>
  <w:style w:type="paragraph" w:styleId="Index4">
    <w:name w:val="index 4"/>
    <w:basedOn w:val="Normal"/>
    <w:next w:val="Normal"/>
    <w:uiPriority w:val="99"/>
    <w:unhideWhenUsed/>
    <w:qFormat/>
    <w:pPr>
      <w:ind w:left="600" w:leftChars="600"/>
    </w:pPr>
  </w:style>
  <w:style w:type="paragraph" w:styleId="TOC5">
    <w:name w:val="toc 5"/>
    <w:basedOn w:val="Normal"/>
    <w:next w:val="Normal"/>
    <w:uiPriority w:val="39"/>
    <w:unhideWhenUsed/>
    <w:qFormat/>
    <w:pPr>
      <w:ind w:left="1680" w:leftChars="800"/>
    </w:pPr>
  </w:style>
  <w:style w:type="paragraph" w:styleId="TOC3">
    <w:name w:val="toc 3"/>
    <w:basedOn w:val="Normal"/>
    <w:next w:val="Normal"/>
    <w:uiPriority w:val="39"/>
    <w:unhideWhenUsed/>
    <w:qFormat/>
    <w:pPr>
      <w:ind w:left="840" w:leftChars="400"/>
    </w:pPr>
  </w:style>
  <w:style w:type="paragraph" w:styleId="PlainText">
    <w:name w:val="Plain Text"/>
    <w:basedOn w:val="Normal"/>
    <w:link w:val="a8"/>
    <w:qFormat/>
    <w:rPr>
      <w:rFonts w:ascii="宋体" w:hAnsi="Courier New"/>
      <w:kern w:val="0"/>
      <w:sz w:val="20"/>
      <w:szCs w:val="21"/>
    </w:rPr>
  </w:style>
  <w:style w:type="paragraph" w:styleId="ListBullet5">
    <w:name w:val="List Bullet 5"/>
    <w:basedOn w:val="Normal"/>
    <w:uiPriority w:val="99"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qFormat/>
    <w:pPr>
      <w:numPr>
        <w:numId w:val="9"/>
      </w:numPr>
      <w:contextualSpacing/>
    </w:pPr>
  </w:style>
  <w:style w:type="paragraph" w:styleId="TOC8">
    <w:name w:val="toc 8"/>
    <w:basedOn w:val="Normal"/>
    <w:next w:val="Normal"/>
    <w:uiPriority w:val="39"/>
    <w:unhideWhenUsed/>
    <w:qFormat/>
    <w:pPr>
      <w:ind w:left="2940" w:leftChars="1400"/>
    </w:pPr>
  </w:style>
  <w:style w:type="paragraph" w:styleId="Index3">
    <w:name w:val="index 3"/>
    <w:basedOn w:val="Normal"/>
    <w:next w:val="Normal"/>
    <w:uiPriority w:val="99"/>
    <w:unhideWhenUsed/>
    <w:qFormat/>
    <w:pPr>
      <w:ind w:left="400" w:leftChars="400"/>
    </w:pPr>
  </w:style>
  <w:style w:type="paragraph" w:styleId="Date">
    <w:name w:val="Date"/>
    <w:basedOn w:val="Normal"/>
    <w:next w:val="Normal"/>
    <w:link w:val="a9"/>
    <w:uiPriority w:val="99"/>
    <w:unhideWhenUsed/>
    <w:qFormat/>
    <w:pPr>
      <w:ind w:left="100" w:leftChars="2500"/>
    </w:pPr>
  </w:style>
  <w:style w:type="paragraph" w:styleId="BodyTextIndent2">
    <w:name w:val="Body Text Indent 2"/>
    <w:basedOn w:val="Normal"/>
    <w:link w:val="20"/>
    <w:uiPriority w:val="99"/>
    <w:unhideWhenUsed/>
    <w:qFormat/>
    <w:pPr>
      <w:spacing w:after="120" w:line="480" w:lineRule="auto"/>
      <w:ind w:left="420" w:leftChars="200"/>
    </w:pPr>
  </w:style>
  <w:style w:type="paragraph" w:styleId="EndnoteText">
    <w:name w:val="endnote text"/>
    <w:basedOn w:val="Normal"/>
    <w:link w:val="a10"/>
    <w:uiPriority w:val="99"/>
    <w:unhideWhenUsed/>
    <w:qFormat/>
    <w:pPr>
      <w:snapToGrid w:val="0"/>
      <w:jc w:val="left"/>
    </w:pPr>
  </w:style>
  <w:style w:type="paragraph" w:styleId="ListContinue5">
    <w:name w:val="List Continue 5"/>
    <w:basedOn w:val="Normal"/>
    <w:uiPriority w:val="99"/>
    <w:unhideWhenUsed/>
    <w:qFormat/>
    <w:pPr>
      <w:spacing w:after="120"/>
      <w:ind w:left="2100" w:leftChars="1000"/>
      <w:contextualSpacing/>
    </w:pPr>
  </w:style>
  <w:style w:type="paragraph" w:styleId="BalloonText">
    <w:name w:val="Balloon Text"/>
    <w:basedOn w:val="Normal"/>
    <w:link w:val="a11"/>
    <w:uiPriority w:val="99"/>
    <w:unhideWhenUsed/>
    <w:qFormat/>
    <w:rPr>
      <w:kern w:val="0"/>
      <w:sz w:val="18"/>
      <w:szCs w:val="18"/>
    </w:rPr>
  </w:style>
  <w:style w:type="paragraph" w:styleId="Footer">
    <w:name w:val="footer"/>
    <w:basedOn w:val="Normal"/>
    <w:link w:val="a1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EnvelopeReturn">
    <w:name w:val="envelope return"/>
    <w:basedOn w:val="Normal"/>
    <w:uiPriority w:val="99"/>
    <w:unhideWhenUsed/>
    <w:qFormat/>
    <w:pPr>
      <w:snapToGrid w:val="0"/>
    </w:pPr>
    <w:rPr>
      <w:rFonts w:ascii="Cambria" w:hAnsi="Cambria"/>
    </w:rPr>
  </w:style>
  <w:style w:type="paragraph" w:styleId="Header">
    <w:name w:val="header"/>
    <w:basedOn w:val="Normal"/>
    <w:link w:val="a1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Signature">
    <w:name w:val="Signature"/>
    <w:basedOn w:val="Normal"/>
    <w:link w:val="a14"/>
    <w:uiPriority w:val="99"/>
    <w:unhideWhenUsed/>
    <w:qFormat/>
    <w:pPr>
      <w:ind w:left="100" w:leftChars="2100"/>
    </w:p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ListContinue4">
    <w:name w:val="List Continue 4"/>
    <w:basedOn w:val="Normal"/>
    <w:uiPriority w:val="99"/>
    <w:unhideWhenUsed/>
    <w:qFormat/>
    <w:pPr>
      <w:spacing w:after="120"/>
      <w:ind w:left="1680" w:leftChars="800"/>
      <w:contextualSpacing/>
    </w:pPr>
  </w:style>
  <w:style w:type="paragraph" w:styleId="TOC4">
    <w:name w:val="toc 4"/>
    <w:basedOn w:val="Normal"/>
    <w:next w:val="Normal"/>
    <w:uiPriority w:val="39"/>
    <w:unhideWhenUsed/>
    <w:qFormat/>
    <w:pPr>
      <w:ind w:left="1260" w:leftChars="600"/>
    </w:pPr>
  </w:style>
  <w:style w:type="paragraph" w:styleId="IndexHeading">
    <w:name w:val="index heading"/>
    <w:basedOn w:val="Normal"/>
    <w:next w:val="Index1"/>
    <w:uiPriority w:val="99"/>
    <w:unhideWhenUsed/>
    <w:qFormat/>
    <w:rPr>
      <w:rFonts w:ascii="Cambria" w:hAnsi="Cambria"/>
      <w:b/>
      <w:bCs/>
    </w:rPr>
  </w:style>
  <w:style w:type="paragraph" w:styleId="Index1">
    <w:name w:val="index 1"/>
    <w:basedOn w:val="Normal"/>
    <w:next w:val="Normal"/>
    <w:uiPriority w:val="99"/>
    <w:unhideWhenUsed/>
    <w:qFormat/>
  </w:style>
  <w:style w:type="paragraph" w:styleId="Subtitle">
    <w:name w:val="Subtitle"/>
    <w:basedOn w:val="Normal"/>
    <w:next w:val="Normal"/>
    <w:link w:val="a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ListNumber5">
    <w:name w:val="List Number 5"/>
    <w:basedOn w:val="Normal"/>
    <w:uiPriority w:val="99"/>
    <w:unhideWhenUsed/>
    <w:qFormat/>
    <w:pPr>
      <w:numPr>
        <w:numId w:val="10"/>
      </w:numPr>
      <w:contextualSpacing/>
    </w:pPr>
  </w:style>
  <w:style w:type="paragraph" w:styleId="List">
    <w:name w:val="List"/>
    <w:basedOn w:val="Normal"/>
    <w:uiPriority w:val="99"/>
    <w:unhideWhenUsed/>
    <w:qFormat/>
    <w:pPr>
      <w:ind w:left="200" w:hanging="200" w:hangingChars="200"/>
      <w:contextualSpacing/>
    </w:pPr>
  </w:style>
  <w:style w:type="paragraph" w:styleId="FootnoteText">
    <w:name w:val="footnote text"/>
    <w:basedOn w:val="Normal"/>
    <w:link w:val="a16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Normal"/>
    <w:next w:val="Normal"/>
    <w:uiPriority w:val="39"/>
    <w:unhideWhenUsed/>
    <w:qFormat/>
    <w:pPr>
      <w:ind w:left="2100" w:leftChars="1000"/>
    </w:pPr>
  </w:style>
  <w:style w:type="paragraph" w:styleId="List5">
    <w:name w:val="List 5"/>
    <w:basedOn w:val="Normal"/>
    <w:uiPriority w:val="99"/>
    <w:unhideWhenUsed/>
    <w:qFormat/>
    <w:pPr>
      <w:ind w:left="100" w:hanging="200" w:leftChars="800" w:hangingChars="200"/>
      <w:contextualSpacing/>
    </w:pPr>
  </w:style>
  <w:style w:type="paragraph" w:styleId="BodyTextIndent3">
    <w:name w:val="Body Text Indent 3"/>
    <w:basedOn w:val="Normal"/>
    <w:link w:val="31"/>
    <w:uiPriority w:val="99"/>
    <w:unhideWhenUsed/>
    <w:qFormat/>
    <w:pPr>
      <w:spacing w:after="120"/>
      <w:ind w:left="420" w:leftChars="200"/>
    </w:pPr>
    <w:rPr>
      <w:sz w:val="16"/>
      <w:szCs w:val="16"/>
    </w:rPr>
  </w:style>
  <w:style w:type="paragraph" w:styleId="Index7">
    <w:name w:val="index 7"/>
    <w:basedOn w:val="Normal"/>
    <w:next w:val="Normal"/>
    <w:uiPriority w:val="99"/>
    <w:unhideWhenUsed/>
    <w:qFormat/>
    <w:pPr>
      <w:ind w:left="1200" w:leftChars="1200"/>
    </w:pPr>
  </w:style>
  <w:style w:type="paragraph" w:styleId="Index9">
    <w:name w:val="index 9"/>
    <w:basedOn w:val="Normal"/>
    <w:next w:val="Normal"/>
    <w:uiPriority w:val="99"/>
    <w:unhideWhenUsed/>
    <w:qFormat/>
    <w:pPr>
      <w:ind w:left="1600" w:leftChars="1600"/>
    </w:pPr>
  </w:style>
  <w:style w:type="paragraph" w:styleId="TableofFigures">
    <w:name w:val="table of figures"/>
    <w:basedOn w:val="Normal"/>
    <w:next w:val="Normal"/>
    <w:uiPriority w:val="99"/>
    <w:unhideWhenUsed/>
    <w:qFormat/>
    <w:pPr>
      <w:ind w:left="200" w:hanging="200" w:leftChars="200" w:hangingChars="200"/>
    </w:pPr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paragraph" w:styleId="TOC9">
    <w:name w:val="toc 9"/>
    <w:basedOn w:val="Normal"/>
    <w:next w:val="Normal"/>
    <w:uiPriority w:val="39"/>
    <w:unhideWhenUsed/>
    <w:qFormat/>
    <w:pPr>
      <w:ind w:left="3360" w:leftChars="1600"/>
    </w:pPr>
  </w:style>
  <w:style w:type="paragraph" w:styleId="BodyText2">
    <w:name w:val="Body Text 2"/>
    <w:basedOn w:val="Normal"/>
    <w:link w:val="21"/>
    <w:uiPriority w:val="99"/>
    <w:unhideWhenUsed/>
    <w:qFormat/>
    <w:pPr>
      <w:spacing w:after="120" w:line="480" w:lineRule="auto"/>
    </w:pPr>
  </w:style>
  <w:style w:type="paragraph" w:styleId="List4">
    <w:name w:val="List 4"/>
    <w:basedOn w:val="Normal"/>
    <w:uiPriority w:val="99"/>
    <w:unhideWhenUsed/>
    <w:qFormat/>
    <w:pPr>
      <w:ind w:left="100" w:hanging="200" w:leftChars="600" w:hangingChars="20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840" w:leftChars="400"/>
      <w:contextualSpacing/>
    </w:pPr>
  </w:style>
  <w:style w:type="paragraph" w:styleId="MessageHeader">
    <w:name w:val="Message Header"/>
    <w:basedOn w:val="Normal"/>
    <w:link w:val="a17"/>
    <w:uiPriority w:val="99"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 w:leftChars="500" w:hangingChars="500"/>
    </w:pPr>
    <w:rPr>
      <w:rFonts w:ascii="Cambria" w:hAnsi="Cambria"/>
      <w:sz w:val="24"/>
      <w:szCs w:val="24"/>
    </w:rPr>
  </w:style>
  <w:style w:type="paragraph" w:styleId="HTMLPreformatted">
    <w:name w:val="HTML Preformatted"/>
    <w:basedOn w:val="Normal"/>
    <w:link w:val="HTML0"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link w:val="a18"/>
    <w:qFormat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260" w:leftChars="600"/>
      <w:contextualSpacing/>
    </w:pPr>
  </w:style>
  <w:style w:type="paragraph" w:styleId="Index2">
    <w:name w:val="index 2"/>
    <w:basedOn w:val="Normal"/>
    <w:next w:val="Normal"/>
    <w:uiPriority w:val="99"/>
    <w:unhideWhenUsed/>
    <w:qFormat/>
    <w:pPr>
      <w:ind w:left="200" w:leftChars="200"/>
    </w:pPr>
  </w:style>
  <w:style w:type="paragraph" w:styleId="Title">
    <w:name w:val="Title"/>
    <w:basedOn w:val="Normal"/>
    <w:next w:val="Normal"/>
    <w:link w:val="a1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CommentSubject">
    <w:name w:val="annotation subject"/>
    <w:basedOn w:val="CommentText"/>
    <w:next w:val="CommentText"/>
    <w:link w:val="a20"/>
    <w:unhideWhenUsed/>
    <w:qFormat/>
    <w:rPr>
      <w:b/>
      <w:bCs/>
      <w:kern w:val="2"/>
      <w:sz w:val="21"/>
      <w:szCs w:val="22"/>
    </w:rPr>
  </w:style>
  <w:style w:type="paragraph" w:styleId="BodyTextFirstIndent">
    <w:name w:val="Body Text First Indent"/>
    <w:basedOn w:val="BodyText"/>
    <w:link w:val="a21"/>
    <w:uiPriority w:val="99"/>
    <w:unhideWhenUsed/>
    <w:qFormat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BodyTextFirstIndent2">
    <w:name w:val="Body Text First Indent 2"/>
    <w:basedOn w:val="BodyTextIndent"/>
    <w:link w:val="22"/>
    <w:uiPriority w:val="99"/>
    <w:unhideWhenUsed/>
    <w:qFormat/>
    <w:pPr>
      <w:ind w:firstLine="420" w:firstLineChars="200"/>
    </w:pPr>
  </w:style>
  <w:style w:type="table" w:styleId="TableGrid">
    <w:name w:val="Table Grid"/>
    <w:basedOn w:val="TableNormal"/>
    <w:uiPriority w:val="5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qFormat/>
    <w:rPr>
      <w:sz w:val="21"/>
      <w:szCs w:val="21"/>
    </w:rPr>
  </w:style>
  <w:style w:type="character" w:customStyle="1" w:styleId="a">
    <w:name w:val="宏文本 字符"/>
    <w:link w:val="Macro"/>
    <w:uiPriority w:val="99"/>
    <w:semiHidden/>
    <w:qFormat/>
    <w:rPr>
      <w:rFonts w:ascii="Courier New" w:hAnsi="Courier New" w:cs="Courier New"/>
      <w:kern w:val="2"/>
      <w:sz w:val="24"/>
      <w:szCs w:val="24"/>
    </w:rPr>
  </w:style>
  <w:style w:type="character" w:customStyle="1" w:styleId="1">
    <w:name w:val="标题 1 字符"/>
    <w:link w:val="Heading1"/>
    <w:uiPriority w:val="9"/>
    <w:qFormat/>
    <w:rPr>
      <w:b/>
      <w:bCs/>
      <w:kern w:val="44"/>
      <w:sz w:val="44"/>
      <w:szCs w:val="44"/>
    </w:rPr>
  </w:style>
  <w:style w:type="character" w:customStyle="1" w:styleId="2">
    <w:name w:val="标题 2 字符"/>
    <w:link w:val="Heading2"/>
    <w:uiPriority w:val="9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uiPriority w:val="9"/>
    <w:semiHidden/>
    <w:qFormat/>
    <w:rPr>
      <w:b/>
      <w:bCs/>
      <w:kern w:val="2"/>
      <w:sz w:val="32"/>
      <w:szCs w:val="32"/>
    </w:rPr>
  </w:style>
  <w:style w:type="character" w:customStyle="1" w:styleId="4">
    <w:name w:val="标题 4 字符"/>
    <w:link w:val="Heading4"/>
    <w:uiPriority w:val="9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5">
    <w:name w:val="标题 5 字符"/>
    <w:link w:val="Heading5"/>
    <w:uiPriority w:val="9"/>
    <w:semiHidden/>
    <w:qFormat/>
    <w:rPr>
      <w:b/>
      <w:bCs/>
      <w:kern w:val="2"/>
      <w:sz w:val="28"/>
      <w:szCs w:val="28"/>
    </w:rPr>
  </w:style>
  <w:style w:type="character" w:customStyle="1" w:styleId="6">
    <w:name w:val="标题 6 字符"/>
    <w:link w:val="Heading6"/>
    <w:uiPriority w:val="9"/>
    <w:semiHidden/>
    <w:qFormat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">
    <w:name w:val="标题 7 字符"/>
    <w:link w:val="Heading7"/>
    <w:uiPriority w:val="9"/>
    <w:semiHidden/>
    <w:qFormat/>
    <w:rPr>
      <w:b/>
      <w:bCs/>
      <w:kern w:val="2"/>
      <w:sz w:val="24"/>
      <w:szCs w:val="24"/>
    </w:rPr>
  </w:style>
  <w:style w:type="character" w:customStyle="1" w:styleId="8">
    <w:name w:val="标题 8 字符"/>
    <w:link w:val="Heading8"/>
    <w:uiPriority w:val="9"/>
    <w:semiHidden/>
    <w:qFormat/>
    <w:rPr>
      <w:rFonts w:ascii="Cambria" w:eastAsia="宋体" w:hAnsi="Cambria" w:cs="Times New Roman"/>
      <w:kern w:val="2"/>
      <w:sz w:val="24"/>
      <w:szCs w:val="24"/>
    </w:rPr>
  </w:style>
  <w:style w:type="character" w:customStyle="1" w:styleId="9">
    <w:name w:val="标题 9 字符"/>
    <w:link w:val="Heading9"/>
    <w:uiPriority w:val="9"/>
    <w:semiHidden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a0">
    <w:name w:val="注释标题 字符"/>
    <w:link w:val="NoteHeading"/>
    <w:uiPriority w:val="99"/>
    <w:semiHidden/>
    <w:qFormat/>
    <w:rPr>
      <w:kern w:val="2"/>
      <w:sz w:val="21"/>
      <w:szCs w:val="22"/>
    </w:rPr>
  </w:style>
  <w:style w:type="character" w:customStyle="1" w:styleId="a1">
    <w:name w:val="电子邮件签名 字符"/>
    <w:link w:val="E-mailSignature"/>
    <w:uiPriority w:val="99"/>
    <w:semiHidden/>
    <w:qFormat/>
    <w:rPr>
      <w:kern w:val="2"/>
      <w:sz w:val="21"/>
      <w:szCs w:val="22"/>
    </w:rPr>
  </w:style>
  <w:style w:type="character" w:customStyle="1" w:styleId="a2">
    <w:name w:val="文档结构图 字符"/>
    <w:link w:val="DocumentMap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3">
    <w:name w:val="批注文字 字符"/>
    <w:link w:val="CommentText"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称呼 字符"/>
    <w:link w:val="Salutation"/>
    <w:uiPriority w:val="99"/>
    <w:semiHidden/>
    <w:qFormat/>
    <w:rPr>
      <w:kern w:val="2"/>
      <w:sz w:val="21"/>
      <w:szCs w:val="22"/>
    </w:rPr>
  </w:style>
  <w:style w:type="character" w:customStyle="1" w:styleId="30">
    <w:name w:val="正文文本 3 字符"/>
    <w:link w:val="BodyText3"/>
    <w:uiPriority w:val="99"/>
    <w:semiHidden/>
    <w:qFormat/>
    <w:rPr>
      <w:kern w:val="2"/>
      <w:sz w:val="16"/>
      <w:szCs w:val="16"/>
    </w:rPr>
  </w:style>
  <w:style w:type="character" w:customStyle="1" w:styleId="a5">
    <w:name w:val="结束语 字符"/>
    <w:link w:val="Closing"/>
    <w:uiPriority w:val="99"/>
    <w:semiHidden/>
    <w:qFormat/>
    <w:rPr>
      <w:kern w:val="2"/>
      <w:sz w:val="21"/>
      <w:szCs w:val="22"/>
    </w:rPr>
  </w:style>
  <w:style w:type="character" w:customStyle="1" w:styleId="a6">
    <w:name w:val="正文文本 字符"/>
    <w:link w:val="BodyText"/>
    <w:qFormat/>
    <w:rPr>
      <w:rFonts w:ascii="宋体" w:hAnsi="Times New Roman"/>
      <w:sz w:val="18"/>
      <w:szCs w:val="18"/>
      <w:shd w:val="clear" w:color="auto" w:fill="FFFFFF"/>
    </w:rPr>
  </w:style>
  <w:style w:type="character" w:customStyle="1" w:styleId="a7">
    <w:name w:val="正文文本缩进 字符"/>
    <w:link w:val="BodyTextIndent"/>
    <w:uiPriority w:val="99"/>
    <w:semiHidden/>
    <w:qFormat/>
    <w:rPr>
      <w:kern w:val="2"/>
      <w:sz w:val="21"/>
      <w:szCs w:val="22"/>
    </w:rPr>
  </w:style>
  <w:style w:type="character" w:customStyle="1" w:styleId="HTML">
    <w:name w:val="HTML 地址 字符"/>
    <w:link w:val="HTMLAddress"/>
    <w:uiPriority w:val="99"/>
    <w:semiHidden/>
    <w:qFormat/>
    <w:rPr>
      <w:i/>
      <w:iCs/>
      <w:kern w:val="2"/>
      <w:sz w:val="21"/>
      <w:szCs w:val="22"/>
    </w:rPr>
  </w:style>
  <w:style w:type="character" w:customStyle="1" w:styleId="a8">
    <w:name w:val="纯文本 字符"/>
    <w:link w:val="PlainText"/>
    <w:qFormat/>
    <w:rPr>
      <w:rFonts w:ascii="宋体" w:eastAsia="宋体" w:hAnsi="Courier New" w:cs="Courier New"/>
      <w:szCs w:val="21"/>
    </w:rPr>
  </w:style>
  <w:style w:type="character" w:customStyle="1" w:styleId="a9">
    <w:name w:val="日期 字符"/>
    <w:link w:val="Date"/>
    <w:uiPriority w:val="99"/>
    <w:semiHidden/>
    <w:qFormat/>
    <w:rPr>
      <w:kern w:val="2"/>
      <w:sz w:val="21"/>
      <w:szCs w:val="22"/>
    </w:rPr>
  </w:style>
  <w:style w:type="character" w:customStyle="1" w:styleId="20">
    <w:name w:val="正文文本缩进 2 字符"/>
    <w:link w:val="BodyTextIndent2"/>
    <w:uiPriority w:val="99"/>
    <w:semiHidden/>
    <w:qFormat/>
    <w:rPr>
      <w:kern w:val="2"/>
      <w:sz w:val="21"/>
      <w:szCs w:val="22"/>
    </w:rPr>
  </w:style>
  <w:style w:type="character" w:customStyle="1" w:styleId="a10">
    <w:name w:val="尾注文本 字符"/>
    <w:link w:val="EndnoteText"/>
    <w:uiPriority w:val="99"/>
    <w:semiHidden/>
    <w:qFormat/>
    <w:rPr>
      <w:kern w:val="2"/>
      <w:sz w:val="21"/>
      <w:szCs w:val="22"/>
    </w:rPr>
  </w:style>
  <w:style w:type="character" w:customStyle="1" w:styleId="a11">
    <w:name w:val="批注框文本 字符"/>
    <w:link w:val="BalloonText"/>
    <w:uiPriority w:val="99"/>
    <w:qFormat/>
    <w:rPr>
      <w:sz w:val="18"/>
      <w:szCs w:val="18"/>
    </w:rPr>
  </w:style>
  <w:style w:type="character" w:customStyle="1" w:styleId="a12">
    <w:name w:val="页脚 字符"/>
    <w:link w:val="Footer"/>
    <w:uiPriority w:val="99"/>
    <w:qFormat/>
    <w:rPr>
      <w:sz w:val="18"/>
      <w:szCs w:val="18"/>
    </w:rPr>
  </w:style>
  <w:style w:type="character" w:customStyle="1" w:styleId="a13">
    <w:name w:val="页眉 字符"/>
    <w:link w:val="Header"/>
    <w:uiPriority w:val="99"/>
    <w:qFormat/>
    <w:rPr>
      <w:sz w:val="18"/>
      <w:szCs w:val="18"/>
    </w:rPr>
  </w:style>
  <w:style w:type="character" w:customStyle="1" w:styleId="a14">
    <w:name w:val="签名 字符"/>
    <w:link w:val="Signature"/>
    <w:uiPriority w:val="99"/>
    <w:semiHidden/>
    <w:qFormat/>
    <w:rPr>
      <w:kern w:val="2"/>
      <w:sz w:val="21"/>
      <w:szCs w:val="22"/>
    </w:rPr>
  </w:style>
  <w:style w:type="character" w:customStyle="1" w:styleId="a15">
    <w:name w:val="副标题 字符"/>
    <w:link w:val="Subtitl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16">
    <w:name w:val="脚注文本 字符"/>
    <w:link w:val="FootnoteText"/>
    <w:uiPriority w:val="99"/>
    <w:semiHidden/>
    <w:qFormat/>
    <w:rPr>
      <w:kern w:val="2"/>
      <w:sz w:val="18"/>
      <w:szCs w:val="18"/>
    </w:rPr>
  </w:style>
  <w:style w:type="character" w:customStyle="1" w:styleId="31">
    <w:name w:val="正文文本缩进 3 字符"/>
    <w:link w:val="BodyTextIndent3"/>
    <w:uiPriority w:val="99"/>
    <w:semiHidden/>
    <w:qFormat/>
    <w:rPr>
      <w:kern w:val="2"/>
      <w:sz w:val="16"/>
      <w:szCs w:val="16"/>
    </w:rPr>
  </w:style>
  <w:style w:type="character" w:customStyle="1" w:styleId="21">
    <w:name w:val="正文文本 2 字符"/>
    <w:link w:val="BodyText2"/>
    <w:uiPriority w:val="99"/>
    <w:semiHidden/>
    <w:qFormat/>
    <w:rPr>
      <w:kern w:val="2"/>
      <w:sz w:val="21"/>
      <w:szCs w:val="22"/>
    </w:rPr>
  </w:style>
  <w:style w:type="character" w:customStyle="1" w:styleId="a17">
    <w:name w:val="信息标题 字符"/>
    <w:link w:val="MessageHeader"/>
    <w:uiPriority w:val="99"/>
    <w:semiHidden/>
    <w:qFormat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link w:val="HTMLPreformatted"/>
    <w:qFormat/>
    <w:rPr>
      <w:rFonts w:ascii="Courier New" w:hAnsi="Courier New" w:cs="Courier New"/>
      <w:kern w:val="2"/>
    </w:rPr>
  </w:style>
  <w:style w:type="character" w:customStyle="1" w:styleId="a18">
    <w:name w:val="普通(网站) 字符"/>
    <w:link w:val="NormalWeb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19">
    <w:name w:val="标题 字符"/>
    <w:link w:val="Title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0">
    <w:name w:val="批注主题 字符"/>
    <w:link w:val="CommentSubject"/>
    <w:semiHidden/>
    <w:qFormat/>
    <w:rPr>
      <w:rFonts w:ascii="Times New Roman" w:eastAsia="宋体" w:hAnsi="Times New Roman" w:cs="Times New Roman"/>
      <w:b/>
      <w:bCs/>
      <w:kern w:val="2"/>
      <w:sz w:val="21"/>
      <w:szCs w:val="22"/>
    </w:rPr>
  </w:style>
  <w:style w:type="character" w:customStyle="1" w:styleId="a21">
    <w:name w:val="正文文本首行缩进 字符"/>
    <w:link w:val="BodyTextFirstIndent"/>
    <w:uiPriority w:val="99"/>
    <w:semiHidden/>
    <w:qFormat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22">
    <w:name w:val="正文文本首行缩进 2 字符"/>
    <w:link w:val="BodyTextFirstIndent2"/>
    <w:uiPriority w:val="99"/>
    <w:semiHidden/>
    <w:qFormat/>
  </w:style>
  <w:style w:type="character" w:customStyle="1" w:styleId="pltixk">
    <w:name w:val="pl*tixk"/>
    <w:qFormat/>
  </w:style>
  <w:style w:type="paragraph" w:customStyle="1" w:styleId="10">
    <w:name w:val="列出段落1"/>
    <w:basedOn w:val="Normal"/>
    <w:qFormat/>
    <w:pPr>
      <w:ind w:firstLine="420" w:firstLineChars="200"/>
    </w:pPr>
    <w:rPr>
      <w:szCs w:val="21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paragraph" w:customStyle="1" w:styleId="DefaultParagraph">
    <w:name w:val="DefaultParagraph"/>
    <w:link w:val="DefaultParagraphCharChar"/>
    <w:qFormat/>
    <w:rPr>
      <w:rFonts w:ascii="Times New Roman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ascii="Times New Roman"/>
      <w:kern w:val="2"/>
      <w:sz w:val="21"/>
      <w:szCs w:val="22"/>
    </w:rPr>
  </w:style>
  <w:style w:type="character" w:customStyle="1" w:styleId="tnude">
    <w:name w:val="tn+ude"/>
    <w:qFormat/>
  </w:style>
  <w:style w:type="paragraph" w:customStyle="1" w:styleId="00">
    <w:name w:val="纯文本_0"/>
    <w:basedOn w:val="Normal"/>
    <w:link w:val="1Char1"/>
    <w:qFormat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eastAsia="宋体" w:hAnsi="Courier New" w:cs="Courier New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01">
    <w:name w:val="普通(网站)_0"/>
    <w:basedOn w:val="0"/>
    <w:link w:val="0Char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Pr>
      <w:rFonts w:ascii="宋体" w:hAnsi="宋体"/>
      <w:sz w:val="24"/>
      <w:szCs w:val="24"/>
    </w:rPr>
  </w:style>
  <w:style w:type="character" w:customStyle="1" w:styleId="0Char0">
    <w:name w:val="正文_0 Char"/>
    <w:link w:val="000"/>
    <w:qFormat/>
    <w:rPr>
      <w:kern w:val="2"/>
      <w:sz w:val="21"/>
      <w:szCs w:val="22"/>
    </w:rPr>
  </w:style>
  <w:style w:type="paragraph" w:customStyle="1" w:styleId="000">
    <w:name w:val="正文_0_0"/>
    <w:link w:val="0Char0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jyemathselector">
    <w:name w:val="jye_math_selector"/>
    <w:qFormat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</w:style>
  <w:style w:type="paragraph" w:customStyle="1" w:styleId="Style149">
    <w:name w:val="_Style 149"/>
    <w:basedOn w:val="Heading1"/>
    <w:next w:val="Normal"/>
    <w:uiPriority w:val="39"/>
    <w:qFormat/>
    <w:pPr>
      <w:outlineLvl w:val="9"/>
    </w:pPr>
  </w:style>
  <w:style w:type="paragraph" w:styleId="IntenseQuote">
    <w:name w:val="Intense Quote"/>
    <w:basedOn w:val="Normal"/>
    <w:next w:val="Normal"/>
    <w:link w:val="a22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22">
    <w:name w:val="明显引用 字符"/>
    <w:link w:val="IntenseQuote"/>
    <w:uiPriority w:val="30"/>
    <w:qFormat/>
    <w:rPr>
      <w:b/>
      <w:bCs/>
      <w:i/>
      <w:iCs/>
      <w:color w:val="4F81BD"/>
      <w:kern w:val="2"/>
      <w:sz w:val="21"/>
      <w:szCs w:val="22"/>
    </w:rPr>
  </w:style>
  <w:style w:type="paragraph" w:customStyle="1" w:styleId="Style152">
    <w:name w:val="_Style 152"/>
    <w:basedOn w:val="Normal"/>
    <w:next w:val="Normal"/>
    <w:uiPriority w:val="37"/>
    <w:unhideWhenUsed/>
    <w:qFormat/>
  </w:style>
  <w:style w:type="paragraph" w:styleId="NoSpacing">
    <w:name w:val="No Spacing"/>
    <w:link w:val="a24"/>
    <w:qFormat/>
    <w:pPr>
      <w:widowControl w:val="0"/>
      <w:jc w:val="both"/>
    </w:pPr>
    <w:rPr>
      <w:kern w:val="2"/>
      <w:sz w:val="21"/>
      <w:szCs w:val="22"/>
    </w:rPr>
  </w:style>
  <w:style w:type="paragraph" w:styleId="Quote">
    <w:name w:val="Quote"/>
    <w:basedOn w:val="Normal"/>
    <w:next w:val="Normal"/>
    <w:link w:val="a23"/>
    <w:uiPriority w:val="29"/>
    <w:qFormat/>
    <w:rPr>
      <w:i/>
      <w:iCs/>
      <w:color w:val="000000"/>
    </w:rPr>
  </w:style>
  <w:style w:type="character" w:customStyle="1" w:styleId="a23">
    <w:name w:val="引用 字符"/>
    <w:link w:val="Quote"/>
    <w:uiPriority w:val="29"/>
    <w:qFormat/>
    <w:rPr>
      <w:i/>
      <w:iCs/>
      <w:color w:val="000000"/>
      <w:kern w:val="2"/>
      <w:sz w:val="21"/>
      <w:szCs w:val="2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character" w:customStyle="1" w:styleId="a24">
    <w:name w:val="无间隔 字符"/>
    <w:link w:val="NoSpacing"/>
    <w:qFormat/>
    <w:rPr>
      <w:kern w:val="2"/>
      <w:sz w:val="21"/>
      <w:szCs w:val="22"/>
    </w:rPr>
  </w:style>
  <w:style w:type="character" w:customStyle="1" w:styleId="MTConvertedEquation">
    <w:name w:val="MTConvertedEquation"/>
    <w:qFormat/>
    <w:rPr>
      <w:color w:val="000000"/>
      <w:szCs w:val="21"/>
    </w:rPr>
  </w:style>
  <w:style w:type="character" w:customStyle="1" w:styleId="CharChar4">
    <w:name w:val="Char Char4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20TimesNewRoman1">
    <w:name w:val="正文文本 (20) + Times New Roman1"/>
    <w:qFormat/>
    <w:rPr>
      <w:rFonts w:ascii="Times New Roman" w:eastAsia="宋体" w:hAnsi="Times New Roman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36TimesNewRoman2">
    <w:name w:val="正文文本 (36) + Times New Roman2"/>
    <w:qFormat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1">
    <w:name w:val="页码1"/>
    <w:qFormat/>
  </w:style>
  <w:style w:type="character" w:customStyle="1" w:styleId="60pt">
    <w:name w:val="正文文本 (6) + 间距 0 pt"/>
    <w:qFormat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webkit-html-tag">
    <w:name w:val="webkit-html-tag"/>
    <w:qFormat/>
  </w:style>
  <w:style w:type="character" w:customStyle="1" w:styleId="60">
    <w:name w:val="正文文本 (6)_"/>
    <w:link w:val="61"/>
    <w:qFormat/>
    <w:rPr>
      <w:b/>
      <w:bCs/>
      <w:spacing w:val="-20"/>
      <w:sz w:val="18"/>
      <w:szCs w:val="18"/>
      <w:shd w:val="clear" w:color="auto" w:fill="FFFFFF"/>
    </w:rPr>
  </w:style>
  <w:style w:type="paragraph" w:customStyle="1" w:styleId="61">
    <w:name w:val="正文文本 (6)"/>
    <w:basedOn w:val="Normal"/>
    <w:link w:val="60"/>
    <w:qFormat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subtitles0">
    <w:name w:val="sub_title s0"/>
    <w:qFormat/>
  </w:style>
  <w:style w:type="character" w:customStyle="1" w:styleId="100">
    <w:name w:val="正文文本 (10)_"/>
    <w:link w:val="101"/>
    <w:qFormat/>
    <w:rPr>
      <w:spacing w:val="30"/>
      <w:sz w:val="27"/>
      <w:szCs w:val="27"/>
      <w:shd w:val="clear" w:color="auto" w:fill="FFFFFF"/>
    </w:rPr>
  </w:style>
  <w:style w:type="paragraph" w:customStyle="1" w:styleId="101">
    <w:name w:val="正文文本 (10)"/>
    <w:basedOn w:val="Normal"/>
    <w:link w:val="100"/>
    <w:qFormat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6TimesNewRoman">
    <w:name w:val="正文文本 (6) + Times New Roman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CharCharChar2Char">
    <w:name w:val="Char Char Char2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CharCharCharCharCharCharCharCharChar0">
    <w:name w:val="Char Char Char Char Char Char Char Char Char_0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41">
    <w:name w:val="正文_4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3CharCharCharCharCharChar">
    <w:name w:val="Char3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4CharCharCharCharCharChar">
    <w:name w:val="Char4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szCs w:val="24"/>
    </w:rPr>
  </w:style>
  <w:style w:type="paragraph" w:customStyle="1" w:styleId="p0">
    <w:name w:val="p0"/>
    <w:basedOn w:val="Normal"/>
    <w:qFormat/>
    <w:pPr>
      <w:widowControl/>
    </w:pPr>
    <w:rPr>
      <w:kern w:val="0"/>
      <w:szCs w:val="21"/>
    </w:rPr>
  </w:style>
  <w:style w:type="paragraph" w:customStyle="1" w:styleId="Char3CharCharChar">
    <w:name w:val="Char3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2">
    <w:name w:val="正文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3">
    <w:name w:val="无间隔1"/>
    <w:qFormat/>
    <w:rPr>
      <w:sz w:val="22"/>
      <w:szCs w:val="22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character" w:customStyle="1" w:styleId="DefaultParagraphChar">
    <w:name w:val="DefaultParagraph Char"/>
    <w:qFormat/>
    <w:locked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jpeg" /><Relationship Id="rId12" Type="http://schemas.openxmlformats.org/officeDocument/2006/relationships/image" Target="media/image8.jpeg" /><Relationship Id="rId13" Type="http://schemas.openxmlformats.org/officeDocument/2006/relationships/image" Target="media/image9.png" /><Relationship Id="rId14" Type="http://schemas.openxmlformats.org/officeDocument/2006/relationships/image" Target="media/image10.jpe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wmf" /><Relationship Id="rId31" Type="http://schemas.openxmlformats.org/officeDocument/2006/relationships/oleObject" Target="embeddings/oleObject1.bin" /><Relationship Id="rId32" Type="http://schemas.openxmlformats.org/officeDocument/2006/relationships/image" Target="media/image27.png" /><Relationship Id="rId33" Type="http://schemas.openxmlformats.org/officeDocument/2006/relationships/theme" Target="theme/theme1.xml" /><Relationship Id="rId34" Type="http://schemas.openxmlformats.org/officeDocument/2006/relationships/numbering" Target="numbering.xml" /><Relationship Id="rId35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2737</Words>
  <Characters>2875</Characters>
  <Application>Microsoft Office Word</Application>
  <DocSecurity>0</DocSecurity>
  <Lines>119</Lines>
  <Paragraphs>133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sy li</cp:lastModifiedBy>
  <cp:revision>8</cp:revision>
  <dcterms:created xsi:type="dcterms:W3CDTF">2025-07-02T05:07:00Z</dcterms:created>
  <dcterms:modified xsi:type="dcterms:W3CDTF">2025-07-02T14:49:00Z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