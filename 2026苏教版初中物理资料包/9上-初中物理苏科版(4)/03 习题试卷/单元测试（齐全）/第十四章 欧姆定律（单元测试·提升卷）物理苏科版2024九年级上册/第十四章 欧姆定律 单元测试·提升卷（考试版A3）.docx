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5.4.0 -->
  <w:body>
    <w:p w:rsidR="00A90136" w:rsidRPr="00A90136" w:rsidP="00A90136" w14:paraId="627532B0" w14:textId="77777777">
      <w:pPr>
        <w:spacing w:line="360" w:lineRule="auto"/>
        <w:jc w:val="center"/>
        <w:textAlignment w:val="center"/>
        <w:rPr>
          <w:rFonts w:ascii="Times New Roman" w:hAnsi="Times New Roman"/>
          <w:sz w:val="32"/>
          <w:szCs w:val="32"/>
        </w:rPr>
      </w:pPr>
      <w:r w:rsidRPr="00A90136">
        <w:rPr>
          <w:rFonts w:ascii="Times New Roman" w:hAnsi="Times New Roman"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10718800</wp:posOffset>
            </wp:positionH>
            <wp:positionV relativeFrom="topMargin">
              <wp:posOffset>11734800</wp:posOffset>
            </wp:positionV>
            <wp:extent cx="495300" cy="457200"/>
            <wp:wrapNone/>
            <wp:docPr id="1000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881652"/>
      <w:r w:rsidRPr="00A90136">
        <w:rPr>
          <w:rFonts w:ascii="Times New Roman" w:hAnsi="Times New Roman"/>
          <w:sz w:val="32"/>
          <w:szCs w:val="32"/>
        </w:rPr>
        <w:t>2025-2026</w:t>
      </w:r>
      <w:r w:rsidRPr="00A90136">
        <w:rPr>
          <w:rFonts w:ascii="Times New Roman" w:hAnsi="Times New Roman" w:hint="eastAsia"/>
          <w:sz w:val="32"/>
          <w:szCs w:val="32"/>
        </w:rPr>
        <w:t>学年九年级上册物理单元检测卷</w:t>
      </w:r>
    </w:p>
    <w:p w:rsidR="00A90136" w:rsidRPr="00A90136" w:rsidP="00A90136" w14:paraId="45267DB4" w14:textId="1730B07E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2B5951">
        <w:rPr>
          <w:rFonts w:ascii="Times New Roman" w:hAnsi="Times New Roman" w:hint="eastAsia"/>
          <w:b/>
          <w:bCs/>
          <w:sz w:val="32"/>
          <w:szCs w:val="32"/>
        </w:rPr>
        <w:t>第十四章</w:t>
      </w:r>
      <w:r w:rsidRPr="002B5951">
        <w:rPr>
          <w:rFonts w:ascii="Times New Roman" w:hAnsi="Times New Roman" w:hint="eastAsia"/>
          <w:b/>
          <w:bCs/>
          <w:sz w:val="32"/>
          <w:szCs w:val="32"/>
        </w:rPr>
        <w:t xml:space="preserve"> </w:t>
      </w:r>
      <w:r w:rsidRPr="002B5951">
        <w:rPr>
          <w:rFonts w:ascii="Times New Roman" w:hAnsi="Times New Roman" w:hint="eastAsia"/>
          <w:b/>
          <w:bCs/>
          <w:sz w:val="32"/>
          <w:szCs w:val="32"/>
        </w:rPr>
        <w:t>欧姆定律</w:t>
      </w:r>
      <w:r w:rsidRPr="00A90136">
        <w:rPr>
          <w:rFonts w:ascii="Times New Roman" w:hAnsi="Times New Roman" w:hint="eastAsia"/>
          <w:b/>
          <w:bCs/>
          <w:sz w:val="32"/>
          <w:szCs w:val="32"/>
        </w:rPr>
        <w:t xml:space="preserve">  </w:t>
      </w:r>
      <w:r w:rsidR="006832C8">
        <w:rPr>
          <w:rFonts w:ascii="Times New Roman" w:hAnsi="Times New Roman" w:hint="eastAsia"/>
          <w:b/>
          <w:bCs/>
          <w:sz w:val="32"/>
          <w:szCs w:val="32"/>
        </w:rPr>
        <w:t>提升</w:t>
      </w:r>
      <w:r w:rsidRPr="00A90136">
        <w:rPr>
          <w:rFonts w:ascii="Times New Roman" w:hAnsi="Times New Roman" w:hint="eastAsia"/>
          <w:b/>
          <w:bCs/>
          <w:sz w:val="32"/>
          <w:szCs w:val="32"/>
        </w:rPr>
        <w:t>卷</w:t>
      </w:r>
    </w:p>
    <w:p w:rsidR="00A90136" w:rsidRPr="00A90136" w:rsidP="00A90136" w14:paraId="70B12E37" w14:textId="77777777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A90136">
        <w:rPr>
          <w:rFonts w:hint="eastAsia"/>
          <w:sz w:val="28"/>
          <w:szCs w:val="28"/>
        </w:rPr>
        <w:t>建议用时：</w:t>
      </w:r>
      <w:r w:rsidRPr="00A90136">
        <w:rPr>
          <w:rFonts w:ascii="Times New Roman" w:hAnsi="Times New Roman"/>
          <w:sz w:val="28"/>
          <w:szCs w:val="28"/>
        </w:rPr>
        <w:t>90</w:t>
      </w:r>
      <w:r w:rsidRPr="00A90136">
        <w:rPr>
          <w:rFonts w:ascii="Times New Roman" w:hAnsi="Times New Roman" w:hint="eastAsia"/>
          <w:sz w:val="28"/>
          <w:szCs w:val="28"/>
        </w:rPr>
        <w:t>分钟，满分：</w:t>
      </w:r>
      <w:r w:rsidRPr="00A90136">
        <w:rPr>
          <w:rFonts w:ascii="Times New Roman" w:hAnsi="Times New Roman"/>
          <w:sz w:val="28"/>
          <w:szCs w:val="28"/>
        </w:rPr>
        <w:t>100</w:t>
      </w:r>
      <w:r w:rsidRPr="00A90136">
        <w:rPr>
          <w:rFonts w:ascii="Times New Roman" w:hAnsi="Times New Roman" w:hint="eastAsia"/>
          <w:sz w:val="28"/>
          <w:szCs w:val="28"/>
        </w:rPr>
        <w:t>分</w:t>
      </w:r>
      <w:r w:rsidRPr="00A90136">
        <w:rPr>
          <w:rFonts w:ascii="Times New Roman" w:hAnsi="Times New Roman"/>
          <w:b/>
          <w:bCs/>
          <w:sz w:val="36"/>
          <w:szCs w:val="36"/>
        </w:rPr>
        <w:t xml:space="preserve"> </w:t>
      </w:r>
      <w:bookmarkEnd w:id="0"/>
      <w:r w:rsidRPr="00A90136">
        <w:rPr>
          <w:rFonts w:ascii="Times New Roman" w:hAnsi="Times New Roman"/>
          <w:b/>
          <w:bCs/>
          <w:sz w:val="36"/>
          <w:szCs w:val="36"/>
        </w:rPr>
        <w:t xml:space="preserve"> </w:t>
      </w:r>
    </w:p>
    <w:p w:rsidR="006F4BD7" w:rsidRPr="006F4BD7" w:rsidP="006F4BD7" w14:paraId="202B52A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eastAsia="楷体" w:hAnsi="Times New Roman"/>
          <w:bCs/>
          <w:color w:val="000000"/>
          <w:szCs w:val="21"/>
        </w:rPr>
      </w:pPr>
      <w:r w:rsidRPr="006F4BD7">
        <w:rPr>
          <w:rFonts w:ascii="Times New Roman" w:eastAsia="黑体" w:hAnsi="Times New Roman"/>
          <w:b/>
          <w:color w:val="000000"/>
          <w:szCs w:val="21"/>
        </w:rPr>
        <w:t>一、选择题</w:t>
      </w:r>
      <w:r w:rsidRPr="006F4BD7">
        <w:rPr>
          <w:rFonts w:ascii="Times New Roman" w:eastAsia="黑体" w:hAnsi="Times New Roman"/>
          <w:b/>
          <w:color w:val="000000"/>
          <w:szCs w:val="21"/>
        </w:rPr>
        <w:t xml:space="preserve"> </w:t>
      </w:r>
      <w:r w:rsidRPr="006F4BD7">
        <w:rPr>
          <w:rFonts w:ascii="Times New Roman" w:eastAsia="楷体" w:hAnsi="Times New Roman"/>
          <w:bCs/>
          <w:color w:val="000000"/>
          <w:szCs w:val="21"/>
        </w:rPr>
        <w:t>（每题</w:t>
      </w:r>
      <w:r w:rsidRPr="006F4BD7">
        <w:rPr>
          <w:rFonts w:ascii="Times New Roman" w:eastAsia="楷体" w:hAnsi="Times New Roman"/>
          <w:bCs/>
          <w:color w:val="000000"/>
          <w:szCs w:val="21"/>
        </w:rPr>
        <w:t>2</w:t>
      </w:r>
      <w:r w:rsidRPr="006F4BD7">
        <w:rPr>
          <w:rFonts w:ascii="Times New Roman" w:eastAsia="楷体" w:hAnsi="Times New Roman"/>
          <w:bCs/>
          <w:color w:val="000000"/>
          <w:szCs w:val="21"/>
        </w:rPr>
        <w:t>分，共</w:t>
      </w:r>
      <w:r w:rsidRPr="006F4BD7">
        <w:rPr>
          <w:rFonts w:ascii="Times New Roman" w:eastAsia="楷体" w:hAnsi="Times New Roman"/>
          <w:bCs/>
          <w:color w:val="000000"/>
          <w:szCs w:val="21"/>
        </w:rPr>
        <w:t>24</w:t>
      </w:r>
      <w:r w:rsidRPr="006F4BD7">
        <w:rPr>
          <w:rFonts w:ascii="Times New Roman" w:eastAsia="楷体" w:hAnsi="Times New Roman"/>
          <w:bCs/>
          <w:color w:val="000000"/>
          <w:szCs w:val="21"/>
        </w:rPr>
        <w:t>分，每小题给出的四个选项中只有一个正确）</w:t>
      </w:r>
    </w:p>
    <w:p w:rsidR="006F4BD7" w:rsidRPr="006F4BD7" w:rsidP="006F4BD7" w14:paraId="390EF0D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6F4BD7">
        <w:rPr>
          <w:rFonts w:ascii="Times New Roman" w:hAnsi="Times New Roman" w:hint="eastAsia"/>
          <w:color w:val="000000"/>
        </w:rPr>
        <w:t>1</w:t>
      </w:r>
      <w:r w:rsidRPr="006F4BD7">
        <w:rPr>
          <w:rFonts w:ascii="Times New Roman" w:hAnsi="Times New Roman" w:hint="eastAsia"/>
          <w:color w:val="000000"/>
        </w:rPr>
        <w:t>．</w:t>
      </w:r>
      <w:r w:rsidRPr="006F4BD7">
        <w:rPr>
          <w:rFonts w:ascii="Times New Roman" w:hAnsi="Times New Roman"/>
          <w:color w:val="000000"/>
        </w:rPr>
        <w:t>如图所示，电工用钳的手柄把套通常是塑料材质的，塑料属于（　　）</w:t>
      </w:r>
    </w:p>
    <w:p w:rsidR="006F4BD7" w:rsidRPr="006F4BD7" w:rsidP="006F4BD7" w14:paraId="0D3B3577" w14:textId="77777777">
      <w:pPr>
        <w:spacing w:line="360" w:lineRule="auto"/>
        <w:ind w:firstLine="3150" w:firstLineChars="1500"/>
        <w:jc w:val="left"/>
        <w:textAlignment w:val="center"/>
        <w:rPr>
          <w:rFonts w:ascii="Times New Roman" w:hAnsi="Times New Roman"/>
          <w:color w:val="000000"/>
        </w:rPr>
      </w:pPr>
      <w:r w:rsidRPr="006F4BD7">
        <w:rPr>
          <w:rFonts w:ascii="Times New Roman" w:hAnsi="Times New Roman"/>
          <w:noProof/>
          <w:color w:val="000000"/>
        </w:rPr>
        <w:drawing>
          <wp:inline distT="0" distB="0" distL="0" distR="0">
            <wp:extent cx="1089876" cy="1081087"/>
            <wp:effectExtent l="0" t="0" r="0" b="5080"/>
            <wp:docPr id="100007" name="图片 100007" descr="@@@fde247e7-fd46-439b-be76-0c2a9187da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1417" cy="10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D7" w:rsidRPr="006F4BD7" w:rsidP="006F4BD7" w14:paraId="337ECE47" w14:textId="04B3F51C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6F4BD7">
        <w:rPr>
          <w:rFonts w:ascii="Times New Roman" w:hAnsi="Times New Roman"/>
          <w:color w:val="000000"/>
        </w:rPr>
        <w:t>A</w:t>
      </w:r>
      <w:r w:rsidRPr="006F4BD7">
        <w:rPr>
          <w:rFonts w:ascii="Times New Roman" w:hAnsi="Times New Roman"/>
          <w:color w:val="000000"/>
        </w:rPr>
        <w:t>．导体</w:t>
      </w:r>
      <w:r w:rsidRPr="006F4BD7">
        <w:rPr>
          <w:rFonts w:ascii="Times New Roman" w:hAnsi="Times New Roman"/>
          <w:color w:val="000000"/>
        </w:rPr>
        <w:tab/>
      </w:r>
      <w:r w:rsidRPr="006F4BD7">
        <w:rPr>
          <w:rFonts w:ascii="Times New Roman" w:hAnsi="Times New Roman" w:hint="eastAsia"/>
          <w:color w:val="000000"/>
        </w:rPr>
        <w:t xml:space="preserve"> </w:t>
      </w:r>
      <w:r>
        <w:rPr>
          <w:rFonts w:ascii="Times New Roman" w:hAnsi="Times New Roman" w:hint="eastAsia"/>
          <w:color w:val="000000"/>
        </w:rPr>
        <w:t xml:space="preserve">  </w:t>
      </w:r>
      <w:r w:rsidRPr="006F4BD7">
        <w:rPr>
          <w:rFonts w:ascii="Times New Roman" w:hAnsi="Times New Roman" w:hint="eastAsia"/>
          <w:color w:val="000000"/>
        </w:rPr>
        <w:t xml:space="preserve"> </w:t>
      </w:r>
      <w:r w:rsidRPr="006F4BD7">
        <w:rPr>
          <w:rFonts w:ascii="Times New Roman" w:hAnsi="Times New Roman"/>
          <w:color w:val="000000"/>
        </w:rPr>
        <w:t>B</w:t>
      </w:r>
      <w:r w:rsidRPr="006F4BD7">
        <w:rPr>
          <w:rFonts w:ascii="Times New Roman" w:hAnsi="Times New Roman"/>
          <w:color w:val="000000"/>
        </w:rPr>
        <w:t>．绝缘体</w:t>
      </w:r>
      <w:r w:rsidRPr="006F4BD7">
        <w:rPr>
          <w:rFonts w:ascii="Times New Roman" w:hAnsi="Times New Roman" w:hint="eastAsia"/>
          <w:color w:val="000000"/>
        </w:rPr>
        <w:t xml:space="preserve"> </w:t>
      </w:r>
      <w:r w:rsidRPr="006F4BD7">
        <w:rPr>
          <w:rFonts w:ascii="Times New Roman" w:hAnsi="Times New Roman"/>
          <w:color w:val="000000"/>
        </w:rPr>
        <w:tab/>
        <w:t>C</w:t>
      </w:r>
      <w:r w:rsidRPr="006F4BD7">
        <w:rPr>
          <w:rFonts w:ascii="Times New Roman" w:hAnsi="Times New Roman"/>
          <w:color w:val="000000"/>
        </w:rPr>
        <w:t>．半导体</w:t>
      </w:r>
      <w:r w:rsidRPr="006F4BD7">
        <w:rPr>
          <w:rFonts w:ascii="Times New Roman" w:hAnsi="Times New Roman"/>
          <w:color w:val="000000"/>
        </w:rPr>
        <w:tab/>
      </w:r>
      <w:r w:rsidRPr="006F4BD7">
        <w:rPr>
          <w:rFonts w:ascii="Times New Roman" w:hAnsi="Times New Roman" w:hint="eastAsia"/>
          <w:color w:val="000000"/>
        </w:rPr>
        <w:t xml:space="preserve"> </w:t>
      </w:r>
      <w:r w:rsidRPr="006F4BD7">
        <w:rPr>
          <w:rFonts w:ascii="Times New Roman" w:hAnsi="Times New Roman"/>
          <w:color w:val="000000"/>
        </w:rPr>
        <w:t>D</w:t>
      </w:r>
      <w:r w:rsidRPr="006F4BD7">
        <w:rPr>
          <w:rFonts w:ascii="Times New Roman" w:hAnsi="Times New Roman"/>
          <w:color w:val="000000"/>
        </w:rPr>
        <w:t>．超导体</w:t>
      </w:r>
    </w:p>
    <w:p w:rsidR="006F4BD7" w:rsidRPr="006F4BD7" w:rsidP="006F4BD7" w14:paraId="22BC4E8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6F4BD7">
        <w:rPr>
          <w:rFonts w:ascii="Times New Roman" w:hAnsi="Times New Roman" w:hint="eastAsia"/>
          <w:color w:val="000000"/>
        </w:rPr>
        <w:t>2. 2024</w:t>
      </w:r>
      <w:r w:rsidRPr="006F4BD7">
        <w:rPr>
          <w:rFonts w:ascii="Times New Roman" w:hAnsi="Times New Roman" w:hint="eastAsia"/>
          <w:color w:val="000000"/>
        </w:rPr>
        <w:t>年</w:t>
      </w:r>
      <w:r w:rsidRPr="006F4BD7">
        <w:rPr>
          <w:rFonts w:ascii="Times New Roman" w:hAnsi="Times New Roman" w:hint="eastAsia"/>
          <w:color w:val="000000"/>
        </w:rPr>
        <w:t>3</w:t>
      </w:r>
      <w:r w:rsidRPr="006F4BD7">
        <w:rPr>
          <w:rFonts w:ascii="Times New Roman" w:hAnsi="Times New Roman" w:hint="eastAsia"/>
          <w:color w:val="000000"/>
        </w:rPr>
        <w:t>月</w:t>
      </w:r>
      <w:r w:rsidRPr="006F4BD7">
        <w:rPr>
          <w:rFonts w:ascii="Times New Roman" w:hAnsi="Times New Roman" w:hint="eastAsia"/>
          <w:color w:val="000000"/>
        </w:rPr>
        <w:t>19</w:t>
      </w:r>
      <w:r w:rsidRPr="006F4BD7">
        <w:rPr>
          <w:rFonts w:ascii="Times New Roman" w:hAnsi="Times New Roman" w:hint="eastAsia"/>
          <w:color w:val="000000"/>
        </w:rPr>
        <w:t>日消息，联想中国官方宣布，联想首台可搭载国产</w:t>
      </w:r>
      <w:r w:rsidRPr="006F4BD7">
        <w:rPr>
          <w:rFonts w:ascii="Times New Roman" w:hAnsi="Times New Roman" w:hint="eastAsia"/>
          <w:color w:val="000000"/>
        </w:rPr>
        <w:t>AI</w:t>
      </w:r>
      <w:r w:rsidRPr="006F4BD7">
        <w:rPr>
          <w:rFonts w:ascii="Times New Roman" w:hAnsi="Times New Roman" w:hint="eastAsia"/>
          <w:color w:val="000000"/>
        </w:rPr>
        <w:t>算力芯片的联想问天</w:t>
      </w:r>
      <w:r w:rsidRPr="006F4BD7">
        <w:rPr>
          <w:rFonts w:ascii="Times New Roman" w:hAnsi="Times New Roman" w:hint="eastAsia"/>
          <w:color w:val="000000"/>
        </w:rPr>
        <w:t>WA5480G3</w:t>
      </w:r>
      <w:r w:rsidRPr="006F4BD7">
        <w:rPr>
          <w:rFonts w:ascii="Times New Roman" w:hAnsi="Times New Roman" w:hint="eastAsia"/>
          <w:color w:val="000000"/>
        </w:rPr>
        <w:t>服务器在合肥成功交付。制造芯片的主要材料是（</w:t>
      </w:r>
      <w:r w:rsidRPr="006F4BD7">
        <w:rPr>
          <w:rFonts w:ascii="微软雅黑" w:hAnsi="微软雅黑" w:cs="微软雅黑" w:hint="eastAsia"/>
          <w:color w:val="000000"/>
        </w:rPr>
        <w:t>　　</w:t>
      </w:r>
      <w:r w:rsidRPr="006F4BD7">
        <w:rPr>
          <w:rFonts w:ascii="幼圆" w:hAnsi="幼圆" w:cs="幼圆" w:hint="eastAsia"/>
          <w:color w:val="000000"/>
        </w:rPr>
        <w:t>）</w:t>
      </w:r>
    </w:p>
    <w:p w:rsidR="006F4BD7" w:rsidRPr="006F4BD7" w:rsidP="006F4BD7" w14:paraId="2D1DC85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6F4BD7">
        <w:rPr>
          <w:rFonts w:ascii="Times New Roman" w:hAnsi="Times New Roman" w:hint="eastAsia"/>
          <w:color w:val="000000"/>
        </w:rPr>
        <w:t>A</w:t>
      </w:r>
      <w:r w:rsidRPr="006F4BD7">
        <w:rPr>
          <w:rFonts w:ascii="Times New Roman" w:hAnsi="Times New Roman" w:hint="eastAsia"/>
          <w:color w:val="000000"/>
        </w:rPr>
        <w:t>．半导体材料</w:t>
      </w:r>
      <w:r w:rsidRPr="006F4BD7">
        <w:rPr>
          <w:rFonts w:ascii="Times New Roman" w:hAnsi="Times New Roman" w:hint="eastAsia"/>
          <w:color w:val="000000"/>
        </w:rPr>
        <w:tab/>
        <w:t xml:space="preserve"> B</w:t>
      </w:r>
      <w:r w:rsidRPr="006F4BD7">
        <w:rPr>
          <w:rFonts w:ascii="Times New Roman" w:hAnsi="Times New Roman" w:hint="eastAsia"/>
          <w:color w:val="000000"/>
        </w:rPr>
        <w:t>．超导材料</w:t>
      </w:r>
      <w:r w:rsidRPr="006F4BD7">
        <w:rPr>
          <w:rFonts w:ascii="Times New Roman" w:hAnsi="Times New Roman" w:hint="eastAsia"/>
          <w:color w:val="000000"/>
        </w:rPr>
        <w:t xml:space="preserve">   C</w:t>
      </w:r>
      <w:r w:rsidRPr="006F4BD7">
        <w:rPr>
          <w:rFonts w:ascii="Times New Roman" w:hAnsi="Times New Roman" w:hint="eastAsia"/>
          <w:color w:val="000000"/>
        </w:rPr>
        <w:t>．磁性材料</w:t>
      </w:r>
      <w:r w:rsidRPr="006F4BD7">
        <w:rPr>
          <w:rFonts w:ascii="Times New Roman" w:hAnsi="Times New Roman" w:hint="eastAsia"/>
          <w:color w:val="000000"/>
        </w:rPr>
        <w:tab/>
        <w:t xml:space="preserve">    D</w:t>
      </w:r>
      <w:r w:rsidRPr="006F4BD7">
        <w:rPr>
          <w:rFonts w:ascii="Times New Roman" w:hAnsi="Times New Roman" w:hint="eastAsia"/>
          <w:color w:val="000000"/>
        </w:rPr>
        <w:t>．绝缘材料</w:t>
      </w:r>
    </w:p>
    <w:p w:rsidR="006F4BD7" w:rsidRPr="006F4BD7" w:rsidP="006F4BD7" w14:paraId="6A9AB080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 w:hint="eastAsia"/>
          <w:color w:val="000000"/>
        </w:rPr>
        <w:t>3</w:t>
      </w:r>
      <w:r w:rsidRPr="006F4BD7">
        <w:rPr>
          <w:rFonts w:ascii="Times New Roman" w:hAnsi="Times New Roman"/>
          <w:color w:val="000000"/>
        </w:rPr>
        <w:t>．</w:t>
      </w:r>
      <w:r w:rsidRPr="006F4BD7">
        <w:rPr>
          <w:rFonts w:ascii="Times New Roman" w:hAnsi="Times New Roman"/>
          <w:kern w:val="0"/>
          <w:szCs w:val="21"/>
        </w:rPr>
        <w:t>根据欧姆定律，下列</w:t>
      </w:r>
      <w:r w:rsidRPr="006F4BD7">
        <w:rPr>
          <w:rFonts w:ascii="Times New Roman" w:hAnsi="Times New Roman" w:hint="eastAsia"/>
          <w:kern w:val="0"/>
          <w:szCs w:val="21"/>
        </w:rPr>
        <w:t>说法正确的是（</w:t>
      </w:r>
      <w:r w:rsidRPr="006F4BD7">
        <w:rPr>
          <w:rFonts w:ascii="Times New Roman" w:hAnsi="Times New Roman" w:hint="eastAsia"/>
          <w:kern w:val="0"/>
          <w:szCs w:val="21"/>
        </w:rPr>
        <w:t>    </w:t>
      </w:r>
      <w:r w:rsidRPr="006F4BD7">
        <w:rPr>
          <w:rFonts w:ascii="Times New Roman" w:hAnsi="Times New Roman" w:hint="eastAsia"/>
          <w:kern w:val="0"/>
          <w:szCs w:val="21"/>
        </w:rPr>
        <w:t>）</w:t>
      </w:r>
    </w:p>
    <w:p w:rsidR="006F4BD7" w:rsidRPr="006F4BD7" w:rsidP="006F4BD7" w14:paraId="4B721FFA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 w:hint="eastAsia"/>
          <w:kern w:val="0"/>
          <w:szCs w:val="21"/>
        </w:rPr>
        <w:t>A</w:t>
      </w:r>
      <w:r w:rsidRPr="006F4BD7">
        <w:rPr>
          <w:rFonts w:ascii="Times New Roman" w:hAnsi="Times New Roman" w:hint="eastAsia"/>
          <w:kern w:val="0"/>
          <w:szCs w:val="21"/>
        </w:rPr>
        <w:t>．通过导体的电流越大，这段导体的电阻就越小</w:t>
      </w:r>
    </w:p>
    <w:p w:rsidR="006F4BD7" w:rsidRPr="006F4BD7" w:rsidP="006F4BD7" w14:paraId="74418EDC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 w:hint="eastAsia"/>
          <w:kern w:val="0"/>
          <w:szCs w:val="21"/>
        </w:rPr>
        <w:t>B</w:t>
      </w:r>
      <w:r w:rsidRPr="006F4BD7">
        <w:rPr>
          <w:rFonts w:ascii="Times New Roman" w:hAnsi="Times New Roman" w:hint="eastAsia"/>
          <w:kern w:val="0"/>
          <w:szCs w:val="21"/>
        </w:rPr>
        <w:t>．导体两端的电压越大，这段导体的电阻就越小</w:t>
      </w:r>
    </w:p>
    <w:p w:rsidR="006F4BD7" w:rsidRPr="006F4BD7" w:rsidP="006F4BD7" w14:paraId="12129459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 w:hint="eastAsia"/>
          <w:kern w:val="0"/>
          <w:szCs w:val="21"/>
        </w:rPr>
        <w:t>C</w:t>
      </w:r>
      <w:r w:rsidRPr="006F4BD7">
        <w:rPr>
          <w:rFonts w:ascii="Times New Roman" w:hAnsi="Times New Roman" w:hint="eastAsia"/>
          <w:kern w:val="0"/>
          <w:szCs w:val="21"/>
        </w:rPr>
        <w:t>．导体的电阻与电压成正比，与电流成反比</w:t>
      </w:r>
    </w:p>
    <w:p w:rsidR="006F4BD7" w:rsidRPr="006F4BD7" w:rsidP="006F4BD7" w14:paraId="6DD1C8B6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 w:hint="eastAsia"/>
          <w:kern w:val="0"/>
          <w:szCs w:val="21"/>
        </w:rPr>
        <w:t>D</w:t>
      </w:r>
      <w:r w:rsidRPr="006F4BD7">
        <w:rPr>
          <w:rFonts w:ascii="Times New Roman" w:hAnsi="Times New Roman" w:hint="eastAsia"/>
          <w:kern w:val="0"/>
          <w:szCs w:val="21"/>
        </w:rPr>
        <w:t>．同一导体两端的电压越大，这段导体中的电流就越大</w:t>
      </w:r>
    </w:p>
    <w:p w:rsidR="006F4BD7" w:rsidRPr="006F4BD7" w:rsidP="006F4BD7" w14:paraId="240DD8AB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 w:hint="eastAsia"/>
          <w:color w:val="000000"/>
        </w:rPr>
        <w:t xml:space="preserve">4. </w:t>
      </w:r>
      <w:r w:rsidRPr="006F4BD7">
        <w:rPr>
          <w:rFonts w:ascii="Times New Roman" w:hAnsi="Times New Roman" w:hint="eastAsia"/>
          <w:kern w:val="0"/>
          <w:szCs w:val="21"/>
        </w:rPr>
        <w:t>已知电阻</w:t>
      </w:r>
      <w:r w:rsidRPr="006F4BD7">
        <w:rPr>
          <w:rFonts w:ascii="Times New Roman" w:hAnsi="Times New Roman" w:hint="eastAsia"/>
          <w:i/>
          <w:kern w:val="0"/>
          <w:szCs w:val="21"/>
        </w:rPr>
        <w:t>R</w:t>
      </w:r>
      <w:r w:rsidRPr="006F4BD7">
        <w:rPr>
          <w:rFonts w:ascii="Times New Roman" w:hAnsi="Times New Roman" w:hint="eastAsia"/>
          <w:iCs/>
          <w:kern w:val="0"/>
          <w:szCs w:val="21"/>
          <w:vertAlign w:val="subscript"/>
        </w:rPr>
        <w:t>1</w:t>
      </w:r>
      <w:r w:rsidRPr="006F4BD7">
        <w:rPr>
          <w:rFonts w:ascii="Times New Roman" w:hAnsi="Times New Roman" w:hint="eastAsia"/>
          <w:kern w:val="0"/>
          <w:szCs w:val="21"/>
        </w:rPr>
        <w:t>&gt;</w:t>
      </w:r>
      <w:r w:rsidRPr="006F4BD7">
        <w:rPr>
          <w:rFonts w:ascii="Times New Roman" w:hAnsi="Times New Roman" w:hint="eastAsia"/>
          <w:i/>
          <w:kern w:val="0"/>
          <w:szCs w:val="21"/>
        </w:rPr>
        <w:t>R</w:t>
      </w:r>
      <w:r w:rsidRPr="006F4BD7">
        <w:rPr>
          <w:rFonts w:ascii="Times New Roman" w:hAnsi="Times New Roman" w:hint="eastAsia"/>
          <w:iCs/>
          <w:kern w:val="0"/>
          <w:szCs w:val="21"/>
          <w:vertAlign w:val="subscript"/>
        </w:rPr>
        <w:t>2</w:t>
      </w:r>
      <w:r w:rsidRPr="006F4BD7">
        <w:rPr>
          <w:rFonts w:ascii="Times New Roman" w:hAnsi="Times New Roman" w:hint="eastAsia"/>
          <w:kern w:val="0"/>
          <w:szCs w:val="21"/>
        </w:rPr>
        <w:t>，电源电压</w:t>
      </w:r>
      <w:r w:rsidRPr="006F4BD7">
        <w:rPr>
          <w:rFonts w:ascii="Times New Roman" w:hAnsi="Times New Roman" w:hint="eastAsia"/>
          <w:i/>
          <w:kern w:val="0"/>
          <w:szCs w:val="21"/>
        </w:rPr>
        <w:t>U</w:t>
      </w:r>
      <w:r w:rsidRPr="006F4BD7">
        <w:rPr>
          <w:rFonts w:ascii="Times New Roman" w:hAnsi="Times New Roman" w:hint="eastAsia"/>
          <w:kern w:val="0"/>
          <w:szCs w:val="21"/>
        </w:rPr>
        <w:t>不变，在如图所示的四种接法中电流表示数最小的是（</w:t>
      </w:r>
      <w:r w:rsidRPr="006F4BD7">
        <w:rPr>
          <w:rFonts w:ascii="微软雅黑" w:hAnsi="微软雅黑" w:cs="微软雅黑" w:hint="eastAsia"/>
          <w:kern w:val="0"/>
          <w:szCs w:val="21"/>
        </w:rPr>
        <w:t>　</w:t>
      </w:r>
      <w:r w:rsidRPr="006F4BD7">
        <w:rPr>
          <w:rFonts w:ascii="Times New Roman" w:hAnsi="Times New Roman" w:hint="eastAsia"/>
          <w:kern w:val="0"/>
          <w:szCs w:val="21"/>
        </w:rPr>
        <w:t xml:space="preserve"> </w:t>
      </w:r>
      <w:r w:rsidRPr="006F4BD7">
        <w:rPr>
          <w:rFonts w:ascii="Times New Roman" w:hAnsi="Times New Roman" w:hint="eastAsia"/>
          <w:kern w:val="0"/>
          <w:szCs w:val="21"/>
        </w:rPr>
        <w:t>）</w:t>
      </w:r>
    </w:p>
    <w:p w:rsidR="006F4BD7" w:rsidRPr="006F4BD7" w:rsidP="006F4BD7" w14:paraId="423DD6FC" w14:textId="77777777">
      <w:pPr>
        <w:spacing w:line="360" w:lineRule="auto"/>
        <w:ind w:firstLine="840" w:firstLineChars="400"/>
        <w:jc w:val="left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 w:hint="eastAsia"/>
          <w:noProof/>
          <w:kern w:val="0"/>
          <w:szCs w:val="21"/>
        </w:rPr>
        <w:drawing>
          <wp:inline distT="0" distB="0" distL="0" distR="0">
            <wp:extent cx="990600" cy="714375"/>
            <wp:effectExtent l="0" t="0" r="0" b="0"/>
            <wp:docPr id="860159379" name="图片 860159379" descr="@@@294db9d0-f125-4e78-ab21-4601f7daaa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593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BD7">
        <w:rPr>
          <w:rFonts w:ascii="Times New Roman" w:hAnsi="Times New Roman" w:hint="eastAsia"/>
          <w:kern w:val="0"/>
          <w:szCs w:val="21"/>
        </w:rPr>
        <w:t xml:space="preserve">   </w:t>
      </w:r>
      <w:r w:rsidRPr="006F4BD7">
        <w:rPr>
          <w:rFonts w:ascii="Times New Roman" w:hAnsi="Times New Roman" w:hint="eastAsia"/>
          <w:noProof/>
          <w:kern w:val="0"/>
          <w:szCs w:val="21"/>
        </w:rPr>
        <w:drawing>
          <wp:inline distT="0" distB="0" distL="0" distR="0">
            <wp:extent cx="971550" cy="704850"/>
            <wp:effectExtent l="0" t="0" r="0" b="0"/>
            <wp:docPr id="975777942" name="图片 975777942" descr="@@@2ba53a9b-5799-45d8-9800-ede3a7f0ae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779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BD7">
        <w:rPr>
          <w:rFonts w:ascii="Times New Roman" w:hAnsi="Times New Roman" w:hint="eastAsia"/>
          <w:kern w:val="0"/>
          <w:szCs w:val="21"/>
        </w:rPr>
        <w:t xml:space="preserve">    </w:t>
      </w:r>
      <w:r w:rsidRPr="006F4BD7">
        <w:rPr>
          <w:rFonts w:ascii="Times New Roman" w:hAnsi="Times New Roman" w:hint="eastAsia"/>
          <w:noProof/>
          <w:kern w:val="0"/>
          <w:szCs w:val="21"/>
        </w:rPr>
        <w:drawing>
          <wp:inline distT="0" distB="0" distL="0" distR="0">
            <wp:extent cx="1009650" cy="733425"/>
            <wp:effectExtent l="0" t="0" r="0" b="0"/>
            <wp:docPr id="408816912" name="图片 408816912" descr="@@@53e41e7c-f770-4d0b-af47-3ac87dadab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169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BD7">
        <w:rPr>
          <w:rFonts w:ascii="Times New Roman" w:hAnsi="Times New Roman" w:hint="eastAsia"/>
          <w:kern w:val="0"/>
          <w:szCs w:val="21"/>
        </w:rPr>
        <w:t xml:space="preserve">     </w:t>
      </w:r>
      <w:r w:rsidRPr="006F4BD7">
        <w:rPr>
          <w:rFonts w:ascii="Times New Roman" w:hAnsi="Times New Roman" w:hint="eastAsia"/>
          <w:noProof/>
          <w:kern w:val="0"/>
          <w:szCs w:val="21"/>
        </w:rPr>
        <w:drawing>
          <wp:inline distT="0" distB="0" distL="0" distR="0">
            <wp:extent cx="990600" cy="714375"/>
            <wp:effectExtent l="0" t="0" r="0" b="0"/>
            <wp:docPr id="100029" name="图片 100029" descr="@@@7b1994f9-b6a5-4792-b183-1da25356a8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D7" w:rsidRPr="006F4BD7" w:rsidP="006F4BD7" w14:paraId="596D6A98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 w:hint="eastAsia"/>
          <w:kern w:val="0"/>
          <w:szCs w:val="21"/>
        </w:rPr>
        <w:t> </w:t>
      </w:r>
      <w:r w:rsidRPr="006F4BD7">
        <w:rPr>
          <w:rFonts w:ascii="Times New Roman" w:hAnsi="Times New Roman" w:hint="eastAsia"/>
          <w:kern w:val="0"/>
          <w:szCs w:val="21"/>
        </w:rPr>
        <w:tab/>
        <w:t xml:space="preserve">     A                  B                C   </w:t>
      </w:r>
      <w:r w:rsidRPr="006F4BD7">
        <w:rPr>
          <w:rFonts w:ascii="Times New Roman" w:hAnsi="Times New Roman" w:hint="eastAsia"/>
          <w:kern w:val="0"/>
          <w:szCs w:val="21"/>
        </w:rPr>
        <w:tab/>
        <w:t xml:space="preserve">             D   </w:t>
      </w:r>
    </w:p>
    <w:p w:rsidR="006F4BD7" w:rsidRPr="006F4BD7" w:rsidP="006F4BD7" w14:paraId="559F3C6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6F4BD7">
        <w:rPr>
          <w:rFonts w:ascii="Times New Roman" w:hAnsi="Times New Roman" w:hint="eastAsia"/>
          <w:color w:val="000000"/>
        </w:rPr>
        <w:t xml:space="preserve">5. </w:t>
      </w:r>
      <w:r w:rsidRPr="006F4BD7">
        <w:rPr>
          <w:rFonts w:ascii="Times New Roman" w:hAnsi="Times New Roman"/>
          <w:color w:val="000000"/>
        </w:rPr>
        <w:t>如图所示为</w:t>
      </w:r>
      <w:r w:rsidRPr="006F4BD7">
        <w:rPr>
          <w:rFonts w:ascii="Times New Roman" w:hAnsi="Times New Roman"/>
          <w:i/>
          <w:color w:val="000000"/>
        </w:rPr>
        <w:t>R</w:t>
      </w:r>
      <w:r w:rsidRPr="006F4BD7">
        <w:rPr>
          <w:rFonts w:ascii="Times New Roman" w:hAnsi="Times New Roman"/>
          <w:iCs/>
          <w:color w:val="000000"/>
          <w:vertAlign w:val="subscript"/>
        </w:rPr>
        <w:t>1</w:t>
      </w:r>
      <w:r w:rsidRPr="006F4BD7">
        <w:rPr>
          <w:rFonts w:ascii="Times New Roman" w:hAnsi="Times New Roman"/>
          <w:color w:val="000000"/>
        </w:rPr>
        <w:t>、</w:t>
      </w:r>
      <w:r w:rsidRPr="006F4BD7">
        <w:rPr>
          <w:rFonts w:ascii="Times New Roman" w:hAnsi="Times New Roman"/>
          <w:i/>
          <w:color w:val="000000"/>
        </w:rPr>
        <w:t>R</w:t>
      </w:r>
      <w:r w:rsidRPr="006F4BD7">
        <w:rPr>
          <w:rFonts w:ascii="Times New Roman" w:hAnsi="Times New Roman" w:hint="eastAsia"/>
          <w:iCs/>
          <w:color w:val="000000"/>
          <w:vertAlign w:val="subscript"/>
        </w:rPr>
        <w:t>2</w:t>
      </w:r>
      <w:r w:rsidRPr="006F4BD7">
        <w:rPr>
          <w:rFonts w:ascii="Times New Roman" w:hAnsi="Times New Roman"/>
          <w:color w:val="000000"/>
        </w:rPr>
        <w:t>两电阻的</w:t>
      </w:r>
      <w:r>
        <w:rPr>
          <w:rFonts w:ascii="Times New Roman" w:hAnsi="Times New Roman"/>
          <w:color w:val="00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e43cca5751eff3d24b64cb51006d6d7" style="width:25.2pt;height:12.6pt" o:ole="">
            <v:imagedata r:id="rId11" o:title="eqId4e43cca5751eff3d24b64cb51006d6d7"/>
          </v:shape>
          <o:OLEObject Type="Embed" ProgID="Equation.DSMT4" ShapeID="_x0000_i1025" DrawAspect="Content" ObjectID="_1814872816" r:id="rId12"/>
        </w:object>
      </w:r>
      <w:r w:rsidRPr="006F4BD7">
        <w:rPr>
          <w:rFonts w:ascii="Times New Roman" w:hAnsi="Times New Roman"/>
          <w:color w:val="000000"/>
        </w:rPr>
        <w:t>图像，则</w:t>
      </w:r>
      <w:r w:rsidRPr="006F4BD7">
        <w:rPr>
          <w:rFonts w:ascii="Times New Roman" w:hAnsi="Times New Roman"/>
          <w:i/>
          <w:color w:val="000000"/>
        </w:rPr>
        <w:t>R</w:t>
      </w:r>
      <w:r w:rsidRPr="006F4BD7">
        <w:rPr>
          <w:rFonts w:ascii="Times New Roman" w:hAnsi="Times New Roman"/>
          <w:iCs/>
          <w:color w:val="000000"/>
          <w:vertAlign w:val="subscript"/>
        </w:rPr>
        <w:t>1</w:t>
      </w:r>
      <w:r w:rsidRPr="006F4BD7">
        <w:rPr>
          <w:rFonts w:ascii="Times New Roman" w:hAnsi="Times New Roman"/>
          <w:color w:val="000000"/>
        </w:rPr>
        <w:t>、</w:t>
      </w:r>
      <w:r w:rsidRPr="006F4BD7">
        <w:rPr>
          <w:rFonts w:ascii="Times New Roman" w:hAnsi="Times New Roman"/>
          <w:i/>
          <w:color w:val="000000"/>
        </w:rPr>
        <w:t>R</w:t>
      </w:r>
      <w:r w:rsidRPr="006F4BD7">
        <w:rPr>
          <w:rFonts w:ascii="Times New Roman" w:hAnsi="Times New Roman" w:hint="eastAsia"/>
          <w:iCs/>
          <w:color w:val="000000"/>
          <w:vertAlign w:val="subscript"/>
        </w:rPr>
        <w:t>2</w:t>
      </w:r>
      <w:r w:rsidRPr="006F4BD7">
        <w:rPr>
          <w:rFonts w:ascii="Times New Roman" w:hAnsi="Times New Roman"/>
          <w:color w:val="000000"/>
        </w:rPr>
        <w:t>的电阻之比为（　　）</w:t>
      </w:r>
    </w:p>
    <w:p w:rsidR="006F4BD7" w:rsidRPr="006F4BD7" w:rsidP="006F4BD7" w14:paraId="58DC5C68" w14:textId="77777777">
      <w:pPr>
        <w:spacing w:line="360" w:lineRule="auto"/>
        <w:ind w:firstLine="2940" w:firstLineChars="1400"/>
        <w:jc w:val="left"/>
        <w:textAlignment w:val="center"/>
        <w:rPr>
          <w:rFonts w:ascii="Times New Roman" w:hAnsi="Times New Roman"/>
          <w:color w:val="000000"/>
        </w:rPr>
      </w:pPr>
      <w:r w:rsidRPr="006F4BD7">
        <w:rPr>
          <w:rFonts w:ascii="Times New Roman" w:hAnsi="Times New Roman"/>
          <w:noProof/>
          <w:color w:val="000000"/>
        </w:rPr>
        <w:drawing>
          <wp:inline distT="0" distB="0" distL="0" distR="0">
            <wp:extent cx="1313884" cy="1438275"/>
            <wp:effectExtent l="0" t="0" r="635" b="0"/>
            <wp:docPr id="100011" name="图片 100011" descr="@@@f9c5a8be-fbc9-4b5d-b832-013e74115e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17633" cy="144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D7" w:rsidRPr="006F4BD7" w:rsidP="006F4BD7" w14:paraId="18D1F5B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6F4BD7">
        <w:rPr>
          <w:rFonts w:ascii="Times New Roman" w:hAnsi="Times New Roman"/>
          <w:color w:val="000000"/>
        </w:rPr>
        <w:t>A</w:t>
      </w:r>
      <w:r w:rsidRPr="006F4BD7">
        <w:rPr>
          <w:rFonts w:ascii="Times New Roman" w:hAnsi="Times New Roman"/>
          <w:color w:val="000000"/>
        </w:rPr>
        <w:t>．</w:t>
      </w:r>
      <w:r w:rsidRPr="006F4BD7">
        <w:rPr>
          <w:rFonts w:ascii="Times New Roman" w:hAnsi="Times New Roman" w:hint="eastAsia"/>
          <w:color w:val="000000"/>
        </w:rPr>
        <w:t>3</w:t>
      </w:r>
      <w:r w:rsidRPr="006F4BD7">
        <w:rPr>
          <w:rFonts w:ascii="Times New Roman" w:hAnsi="Times New Roman" w:hint="eastAsia"/>
          <w:color w:val="000000"/>
        </w:rPr>
        <w:t>∶</w:t>
      </w:r>
      <w:r w:rsidRPr="006F4BD7">
        <w:rPr>
          <w:rFonts w:ascii="Times New Roman" w:hAnsi="Times New Roman" w:hint="eastAsia"/>
          <w:color w:val="000000"/>
        </w:rPr>
        <w:t>2</w:t>
      </w:r>
      <w:r w:rsidRPr="006F4BD7">
        <w:rPr>
          <w:rFonts w:ascii="Times New Roman" w:hAnsi="Times New Roman"/>
          <w:color w:val="000000"/>
        </w:rPr>
        <w:tab/>
      </w:r>
      <w:r w:rsidRPr="006F4BD7">
        <w:rPr>
          <w:rFonts w:ascii="Times New Roman" w:hAnsi="Times New Roman" w:hint="eastAsia"/>
          <w:color w:val="000000"/>
        </w:rPr>
        <w:t xml:space="preserve">   </w:t>
      </w:r>
      <w:r w:rsidRPr="006F4BD7">
        <w:rPr>
          <w:rFonts w:ascii="Times New Roman" w:hAnsi="Times New Roman"/>
          <w:color w:val="000000"/>
        </w:rPr>
        <w:t>B</w:t>
      </w:r>
      <w:r w:rsidRPr="006F4BD7">
        <w:rPr>
          <w:rFonts w:ascii="Times New Roman" w:hAnsi="Times New Roman"/>
          <w:color w:val="000000"/>
        </w:rPr>
        <w:t>．</w:t>
      </w:r>
      <w:r w:rsidRPr="006F4BD7">
        <w:rPr>
          <w:rFonts w:ascii="Times New Roman" w:hAnsi="Times New Roman" w:hint="eastAsia"/>
          <w:color w:val="000000"/>
        </w:rPr>
        <w:t>2</w:t>
      </w:r>
      <w:r w:rsidRPr="006F4BD7">
        <w:rPr>
          <w:rFonts w:ascii="Times New Roman" w:hAnsi="Times New Roman" w:hint="eastAsia"/>
          <w:color w:val="000000"/>
        </w:rPr>
        <w:t>∶</w:t>
      </w:r>
      <w:r w:rsidRPr="006F4BD7">
        <w:rPr>
          <w:rFonts w:ascii="Times New Roman" w:hAnsi="Times New Roman" w:hint="eastAsia"/>
          <w:color w:val="000000"/>
        </w:rPr>
        <w:t>3</w:t>
      </w:r>
      <w:r w:rsidRPr="006F4BD7">
        <w:rPr>
          <w:rFonts w:ascii="Times New Roman" w:hAnsi="Times New Roman"/>
          <w:color w:val="000000"/>
        </w:rPr>
        <w:tab/>
      </w:r>
      <w:r w:rsidRPr="006F4BD7">
        <w:rPr>
          <w:rFonts w:ascii="Times New Roman" w:hAnsi="Times New Roman" w:hint="eastAsia"/>
          <w:color w:val="000000"/>
        </w:rPr>
        <w:t xml:space="preserve">  </w:t>
      </w:r>
      <w:r w:rsidRPr="006F4BD7">
        <w:rPr>
          <w:rFonts w:ascii="Times New Roman" w:hAnsi="Times New Roman"/>
          <w:color w:val="000000"/>
        </w:rPr>
        <w:t>C</w:t>
      </w:r>
      <w:r w:rsidRPr="006F4BD7">
        <w:rPr>
          <w:rFonts w:ascii="Times New Roman" w:hAnsi="Times New Roman"/>
          <w:color w:val="000000"/>
        </w:rPr>
        <w:t>．</w:t>
      </w:r>
      <w:r w:rsidRPr="006F4BD7">
        <w:rPr>
          <w:rFonts w:ascii="Times New Roman" w:hAnsi="Times New Roman" w:hint="eastAsia"/>
          <w:color w:val="000000"/>
        </w:rPr>
        <w:t>3</w:t>
      </w:r>
      <w:r w:rsidRPr="006F4BD7">
        <w:rPr>
          <w:rFonts w:ascii="Times New Roman" w:hAnsi="Times New Roman" w:hint="eastAsia"/>
          <w:color w:val="000000"/>
        </w:rPr>
        <w:t>∶</w:t>
      </w:r>
      <w:r w:rsidRPr="006F4BD7">
        <w:rPr>
          <w:rFonts w:ascii="Times New Roman" w:hAnsi="Times New Roman" w:hint="eastAsia"/>
          <w:color w:val="000000"/>
        </w:rPr>
        <w:t>1</w:t>
      </w:r>
      <w:r w:rsidRPr="006F4BD7">
        <w:rPr>
          <w:rFonts w:ascii="Times New Roman" w:hAnsi="Times New Roman"/>
          <w:color w:val="000000"/>
        </w:rPr>
        <w:tab/>
        <w:t>D</w:t>
      </w:r>
      <w:r w:rsidRPr="006F4BD7">
        <w:rPr>
          <w:rFonts w:ascii="Times New Roman" w:hAnsi="Times New Roman"/>
          <w:color w:val="000000"/>
        </w:rPr>
        <w:t>．</w:t>
      </w:r>
      <w:r w:rsidRPr="006F4BD7">
        <w:rPr>
          <w:rFonts w:ascii="Times New Roman" w:hAnsi="Times New Roman" w:hint="eastAsia"/>
          <w:color w:val="000000"/>
        </w:rPr>
        <w:t>1</w:t>
      </w:r>
      <w:r w:rsidRPr="006F4BD7">
        <w:rPr>
          <w:rFonts w:ascii="Times New Roman" w:hAnsi="Times New Roman" w:hint="eastAsia"/>
          <w:color w:val="000000"/>
        </w:rPr>
        <w:t>∶</w:t>
      </w:r>
      <w:r w:rsidRPr="006F4BD7">
        <w:rPr>
          <w:rFonts w:ascii="Times New Roman" w:hAnsi="Times New Roman" w:hint="eastAsia"/>
          <w:color w:val="000000"/>
        </w:rPr>
        <w:t>3</w:t>
      </w:r>
    </w:p>
    <w:p w:rsidR="006F4BD7" w:rsidRPr="006F4BD7" w:rsidP="006F4BD7" w14:paraId="49CB876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6F4BD7">
        <w:rPr>
          <w:rFonts w:ascii="Times New Roman" w:hAnsi="Times New Roman" w:hint="eastAsia"/>
        </w:rPr>
        <w:t xml:space="preserve">6.  </w:t>
      </w:r>
      <w:r w:rsidRPr="006F4BD7">
        <w:rPr>
          <w:rFonts w:ascii="Times New Roman" w:hAnsi="Times New Roman"/>
        </w:rPr>
        <w:t>A</w:t>
      </w:r>
      <w:r w:rsidRPr="006F4BD7">
        <w:rPr>
          <w:rFonts w:ascii="Times New Roman" w:hAnsi="Times New Roman"/>
        </w:rPr>
        <w:t>、</w:t>
      </w:r>
      <w:r w:rsidRPr="006F4BD7">
        <w:rPr>
          <w:rFonts w:ascii="Times New Roman" w:hAnsi="Times New Roman"/>
        </w:rPr>
        <w:t>B</w:t>
      </w:r>
      <w:r w:rsidRPr="006F4BD7">
        <w:rPr>
          <w:rFonts w:ascii="Times New Roman" w:hAnsi="Times New Roman"/>
        </w:rPr>
        <w:t>是同种均匀金属材料制成的电阻，它们的长度相等，</w:t>
      </w:r>
      <w:r w:rsidRPr="006F4BD7">
        <w:rPr>
          <w:rFonts w:ascii="Times New Roman" w:hAnsi="Times New Roman"/>
        </w:rPr>
        <w:t>A</w:t>
      </w:r>
      <w:r w:rsidRPr="006F4BD7">
        <w:rPr>
          <w:rFonts w:ascii="Times New Roman" w:hAnsi="Times New Roman"/>
        </w:rPr>
        <w:t>的横截面积是</w:t>
      </w:r>
      <w:r w:rsidRPr="006F4BD7">
        <w:rPr>
          <w:rFonts w:ascii="Times New Roman" w:hAnsi="Times New Roman"/>
        </w:rPr>
        <w:t>B</w:t>
      </w:r>
      <w:r w:rsidRPr="006F4BD7">
        <w:rPr>
          <w:rFonts w:ascii="Times New Roman" w:hAnsi="Times New Roman"/>
        </w:rPr>
        <w:t>的两倍，将它们串联接入电路中，测得通过</w:t>
      </w:r>
      <w:r w:rsidRPr="006F4BD7">
        <w:rPr>
          <w:rFonts w:ascii="Times New Roman" w:hAnsi="Times New Roman"/>
        </w:rPr>
        <w:t>A</w:t>
      </w:r>
      <w:r w:rsidRPr="006F4BD7">
        <w:rPr>
          <w:rFonts w:ascii="Times New Roman" w:hAnsi="Times New Roman"/>
        </w:rPr>
        <w:t>、</w:t>
      </w:r>
      <w:r w:rsidRPr="006F4BD7">
        <w:rPr>
          <w:rFonts w:ascii="Times New Roman" w:hAnsi="Times New Roman"/>
        </w:rPr>
        <w:t>B</w:t>
      </w:r>
      <w:r w:rsidRPr="006F4BD7">
        <w:rPr>
          <w:rFonts w:ascii="Times New Roman" w:hAnsi="Times New Roman"/>
        </w:rPr>
        <w:t>的电流分别为</w:t>
      </w:r>
      <w:r w:rsidRPr="006F4BD7">
        <w:rPr>
          <w:rFonts w:ascii="Times New Roman" w:hAnsi="Times New Roman"/>
          <w:i/>
        </w:rPr>
        <w:t>I</w:t>
      </w:r>
      <w:r w:rsidRPr="006F4BD7">
        <w:rPr>
          <w:rFonts w:ascii="Times New Roman" w:hAnsi="Times New Roman"/>
          <w:i/>
          <w:vertAlign w:val="subscript"/>
        </w:rPr>
        <w:t>A</w:t>
      </w:r>
      <w:r w:rsidRPr="006F4BD7">
        <w:rPr>
          <w:rFonts w:ascii="Times New Roman" w:hAnsi="Times New Roman"/>
        </w:rPr>
        <w:t>、</w:t>
      </w:r>
      <w:r w:rsidRPr="006F4BD7">
        <w:rPr>
          <w:rFonts w:ascii="Times New Roman" w:hAnsi="Times New Roman"/>
          <w:i/>
        </w:rPr>
        <w:t>I</w:t>
      </w:r>
      <w:r w:rsidRPr="006F4BD7">
        <w:rPr>
          <w:rFonts w:ascii="Times New Roman" w:hAnsi="Times New Roman"/>
          <w:i/>
          <w:vertAlign w:val="subscript"/>
        </w:rPr>
        <w:t>B</w:t>
      </w:r>
      <w:r w:rsidRPr="006F4BD7">
        <w:rPr>
          <w:rFonts w:ascii="Times New Roman" w:hAnsi="Times New Roman"/>
        </w:rPr>
        <w:t>，</w:t>
      </w:r>
      <w:r w:rsidRPr="006F4BD7">
        <w:rPr>
          <w:rFonts w:ascii="Times New Roman" w:hAnsi="Times New Roman"/>
        </w:rPr>
        <w:t>A</w:t>
      </w:r>
      <w:r w:rsidRPr="006F4BD7">
        <w:rPr>
          <w:rFonts w:ascii="Times New Roman" w:hAnsi="Times New Roman"/>
        </w:rPr>
        <w:t>、</w:t>
      </w:r>
      <w:r w:rsidRPr="006F4BD7">
        <w:rPr>
          <w:rFonts w:ascii="Times New Roman" w:hAnsi="Times New Roman"/>
        </w:rPr>
        <w:t>B</w:t>
      </w:r>
      <w:r w:rsidRPr="006F4BD7">
        <w:rPr>
          <w:rFonts w:ascii="Times New Roman" w:hAnsi="Times New Roman"/>
        </w:rPr>
        <w:t>两端的电压分别为</w:t>
      </w:r>
      <w:r w:rsidRPr="006F4BD7">
        <w:rPr>
          <w:rFonts w:ascii="Times New Roman" w:hAnsi="Times New Roman"/>
          <w:i/>
        </w:rPr>
        <w:t>U</w:t>
      </w:r>
      <w:r w:rsidRPr="006F4BD7">
        <w:rPr>
          <w:rFonts w:ascii="Times New Roman" w:hAnsi="Times New Roman"/>
          <w:i/>
          <w:vertAlign w:val="subscript"/>
        </w:rPr>
        <w:t>A</w:t>
      </w:r>
      <w:r w:rsidRPr="006F4BD7">
        <w:rPr>
          <w:rFonts w:ascii="Times New Roman" w:hAnsi="Times New Roman"/>
        </w:rPr>
        <w:t>、</w:t>
      </w:r>
      <w:r w:rsidRPr="006F4BD7">
        <w:rPr>
          <w:rFonts w:ascii="Times New Roman" w:hAnsi="Times New Roman"/>
          <w:i/>
        </w:rPr>
        <w:t>U</w:t>
      </w:r>
      <w:r w:rsidRPr="006F4BD7">
        <w:rPr>
          <w:rFonts w:ascii="Times New Roman" w:hAnsi="Times New Roman"/>
          <w:i/>
          <w:vertAlign w:val="subscript"/>
        </w:rPr>
        <w:t>B</w:t>
      </w:r>
      <w:r w:rsidRPr="006F4BD7">
        <w:rPr>
          <w:rFonts w:ascii="Times New Roman" w:hAnsi="Times New Roman"/>
        </w:rPr>
        <w:t>，下列关系正确的是（　　）</w:t>
      </w:r>
    </w:p>
    <w:p w:rsidR="006F4BD7" w:rsidRPr="006F4BD7" w:rsidP="006F4BD7" w14:paraId="201751A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i/>
        </w:rPr>
      </w:pPr>
      <w:r w:rsidRPr="006F4BD7">
        <w:rPr>
          <w:rFonts w:ascii="Times New Roman" w:hAnsi="Times New Roman"/>
        </w:rPr>
        <w:t>A</w:t>
      </w:r>
      <w:r w:rsidRPr="006F4BD7">
        <w:rPr>
          <w:rFonts w:ascii="Times New Roman" w:hAnsi="Times New Roman"/>
        </w:rPr>
        <w:t>．</w:t>
      </w:r>
      <w:r w:rsidRPr="006F4BD7">
        <w:rPr>
          <w:rFonts w:ascii="Times New Roman" w:hAnsi="Times New Roman"/>
          <w:i/>
        </w:rPr>
        <w:t>I</w:t>
      </w:r>
      <w:r w:rsidRPr="006F4BD7">
        <w:rPr>
          <w:rFonts w:ascii="Times New Roman" w:hAnsi="Times New Roman"/>
          <w:i/>
          <w:vertAlign w:val="subscript"/>
        </w:rPr>
        <w:t>A</w:t>
      </w:r>
      <w:r w:rsidRPr="006F4BD7">
        <w:rPr>
          <w:rFonts w:ascii="Times New Roman" w:hAnsi="Times New Roman"/>
        </w:rPr>
        <w:t>&lt;</w:t>
      </w:r>
      <w:r w:rsidRPr="006F4BD7">
        <w:rPr>
          <w:rFonts w:ascii="Times New Roman" w:hAnsi="Times New Roman"/>
          <w:i/>
        </w:rPr>
        <w:t>I</w:t>
      </w:r>
      <w:r w:rsidRPr="006F4BD7">
        <w:rPr>
          <w:rFonts w:ascii="Times New Roman" w:hAnsi="Times New Roman"/>
          <w:i/>
          <w:vertAlign w:val="subscript"/>
        </w:rPr>
        <w:t>B</w:t>
      </w:r>
      <w:r w:rsidRPr="006F4BD7">
        <w:rPr>
          <w:rFonts w:ascii="Times New Roman" w:hAnsi="Times New Roman"/>
          <w:i/>
        </w:rPr>
        <w:tab/>
      </w:r>
      <w:r w:rsidRPr="006F4BD7">
        <w:rPr>
          <w:rFonts w:ascii="Times New Roman" w:hAnsi="Times New Roman" w:hint="eastAsia"/>
          <w:i/>
        </w:rPr>
        <w:t xml:space="preserve">      </w:t>
      </w:r>
      <w:r w:rsidRPr="006F4BD7">
        <w:rPr>
          <w:rFonts w:ascii="Times New Roman" w:hAnsi="Times New Roman"/>
        </w:rPr>
        <w:t>B</w:t>
      </w:r>
      <w:r w:rsidRPr="006F4BD7">
        <w:rPr>
          <w:rFonts w:ascii="Times New Roman" w:hAnsi="Times New Roman"/>
        </w:rPr>
        <w:t>．</w:t>
      </w:r>
      <w:r w:rsidRPr="006F4BD7">
        <w:rPr>
          <w:rFonts w:ascii="Times New Roman" w:hAnsi="Times New Roman"/>
          <w:i/>
        </w:rPr>
        <w:t>I</w:t>
      </w:r>
      <w:r w:rsidRPr="006F4BD7">
        <w:rPr>
          <w:rFonts w:ascii="Times New Roman" w:hAnsi="Times New Roman"/>
          <w:i/>
          <w:vertAlign w:val="subscript"/>
        </w:rPr>
        <w:t>A</w:t>
      </w:r>
      <w:r w:rsidRPr="006F4BD7">
        <w:rPr>
          <w:rFonts w:ascii="Times New Roman" w:hAnsi="Times New Roman"/>
        </w:rPr>
        <w:t>&gt;</w:t>
      </w:r>
      <w:r w:rsidRPr="006F4BD7">
        <w:rPr>
          <w:rFonts w:ascii="Times New Roman" w:hAnsi="Times New Roman"/>
          <w:i/>
        </w:rPr>
        <w:t>I</w:t>
      </w:r>
      <w:r w:rsidRPr="006F4BD7">
        <w:rPr>
          <w:rFonts w:ascii="Times New Roman" w:hAnsi="Times New Roman"/>
          <w:i/>
          <w:vertAlign w:val="subscript"/>
        </w:rPr>
        <w:t>B</w:t>
      </w:r>
      <w:r w:rsidRPr="006F4BD7">
        <w:rPr>
          <w:rFonts w:ascii="Times New Roman" w:hAnsi="Times New Roman"/>
          <w:i/>
        </w:rPr>
        <w:tab/>
      </w:r>
      <w:r w:rsidRPr="006F4BD7">
        <w:rPr>
          <w:rFonts w:ascii="Times New Roman" w:hAnsi="Times New Roman" w:hint="eastAsia"/>
          <w:i/>
        </w:rPr>
        <w:t xml:space="preserve">  </w:t>
      </w:r>
      <w:r w:rsidRPr="006F4BD7">
        <w:rPr>
          <w:rFonts w:ascii="Times New Roman" w:hAnsi="Times New Roman"/>
        </w:rPr>
        <w:t>C</w:t>
      </w:r>
      <w:r w:rsidRPr="006F4BD7">
        <w:rPr>
          <w:rFonts w:ascii="Times New Roman" w:hAnsi="Times New Roman"/>
        </w:rPr>
        <w:t>．</w:t>
      </w:r>
      <w:r w:rsidRPr="006F4BD7">
        <w:rPr>
          <w:rFonts w:ascii="Times New Roman" w:hAnsi="Times New Roman"/>
          <w:i/>
        </w:rPr>
        <w:t>U</w:t>
      </w:r>
      <w:r w:rsidRPr="006F4BD7">
        <w:rPr>
          <w:rFonts w:ascii="Times New Roman" w:hAnsi="Times New Roman"/>
          <w:i/>
          <w:vertAlign w:val="subscript"/>
        </w:rPr>
        <w:t>A</w:t>
      </w:r>
      <w:r w:rsidRPr="006F4BD7">
        <w:rPr>
          <w:rFonts w:ascii="Times New Roman" w:hAnsi="Times New Roman"/>
        </w:rPr>
        <w:t>&lt;</w:t>
      </w:r>
      <w:r w:rsidRPr="006F4BD7">
        <w:rPr>
          <w:rFonts w:ascii="Times New Roman" w:hAnsi="Times New Roman"/>
          <w:i/>
        </w:rPr>
        <w:t>U</w:t>
      </w:r>
      <w:r w:rsidRPr="006F4BD7">
        <w:rPr>
          <w:rFonts w:ascii="Times New Roman" w:hAnsi="Times New Roman"/>
          <w:i/>
          <w:vertAlign w:val="subscript"/>
        </w:rPr>
        <w:t>B</w:t>
      </w:r>
      <w:r w:rsidRPr="006F4BD7">
        <w:rPr>
          <w:rFonts w:ascii="Times New Roman" w:hAnsi="Times New Roman"/>
          <w:i/>
        </w:rPr>
        <w:tab/>
      </w:r>
      <w:r w:rsidRPr="006F4BD7">
        <w:rPr>
          <w:rFonts w:ascii="Times New Roman" w:hAnsi="Times New Roman" w:hint="eastAsia"/>
          <w:i/>
        </w:rPr>
        <w:t xml:space="preserve">    </w:t>
      </w:r>
      <w:r w:rsidRPr="006F4BD7">
        <w:rPr>
          <w:rFonts w:ascii="Times New Roman" w:hAnsi="Times New Roman"/>
        </w:rPr>
        <w:t>D</w:t>
      </w:r>
      <w:r w:rsidRPr="006F4BD7">
        <w:rPr>
          <w:rFonts w:ascii="Times New Roman" w:hAnsi="Times New Roman"/>
        </w:rPr>
        <w:t>．</w:t>
      </w:r>
      <w:r w:rsidRPr="006F4BD7">
        <w:rPr>
          <w:rFonts w:ascii="Times New Roman" w:hAnsi="Times New Roman"/>
          <w:i/>
        </w:rPr>
        <w:t>U</w:t>
      </w:r>
      <w:r w:rsidRPr="006F4BD7">
        <w:rPr>
          <w:rFonts w:ascii="Times New Roman" w:hAnsi="Times New Roman"/>
          <w:i/>
          <w:vertAlign w:val="subscript"/>
        </w:rPr>
        <w:t>A</w:t>
      </w:r>
      <w:r w:rsidRPr="006F4BD7">
        <w:rPr>
          <w:rFonts w:ascii="Times New Roman" w:hAnsi="Times New Roman"/>
        </w:rPr>
        <w:t>&gt;</w:t>
      </w:r>
      <w:r w:rsidRPr="006F4BD7">
        <w:rPr>
          <w:rFonts w:ascii="Times New Roman" w:hAnsi="Times New Roman"/>
          <w:i/>
        </w:rPr>
        <w:t>U</w:t>
      </w:r>
      <w:r w:rsidRPr="006F4BD7">
        <w:rPr>
          <w:rFonts w:ascii="Times New Roman" w:hAnsi="Times New Roman"/>
          <w:i/>
          <w:vertAlign w:val="subscript"/>
        </w:rPr>
        <w:t>B</w:t>
      </w:r>
    </w:p>
    <w:p w:rsidR="006F4BD7" w:rsidRPr="006F4BD7" w:rsidP="006F4BD7" w14:paraId="39A4C44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6F4BD7">
        <w:rPr>
          <w:rFonts w:ascii="Times New Roman" w:hAnsi="Times New Roman" w:hint="eastAsia"/>
          <w:color w:val="000000"/>
        </w:rPr>
        <w:t xml:space="preserve">7. </w:t>
      </w:r>
      <w:r w:rsidRPr="006F4BD7">
        <w:rPr>
          <w:rFonts w:ascii="Times New Roman" w:hAnsi="Times New Roman"/>
          <w:color w:val="000000"/>
        </w:rPr>
        <w:t>在如图所示的电路中，闭合开关</w:t>
      </w:r>
      <w:r w:rsidRPr="006F4BD7">
        <w:rPr>
          <w:rFonts w:ascii="Times New Roman" w:hAnsi="Times New Roman"/>
          <w:color w:val="000000"/>
        </w:rPr>
        <w:t>S</w:t>
      </w:r>
      <w:r w:rsidRPr="006F4BD7">
        <w:rPr>
          <w:rFonts w:ascii="Times New Roman" w:hAnsi="Times New Roman"/>
          <w:color w:val="000000"/>
        </w:rPr>
        <w:t>，电路正常工作。现对电路分别进行下列操作：</w:t>
      </w:r>
      <w:r w:rsidRPr="006F4BD7">
        <w:rPr>
          <w:rFonts w:ascii="宋体" w:hAnsi="宋体" w:cs="Cambria Math"/>
          <w:color w:val="000000"/>
        </w:rPr>
        <w:t>①</w:t>
      </w:r>
      <w:r w:rsidRPr="006F4BD7">
        <w:rPr>
          <w:rFonts w:ascii="宋体" w:hAnsi="宋体"/>
          <w:color w:val="000000"/>
        </w:rPr>
        <w:t>将滑动变阻器滑片向左移；</w:t>
      </w:r>
      <w:r w:rsidRPr="006F4BD7">
        <w:rPr>
          <w:rFonts w:ascii="宋体" w:hAnsi="宋体" w:cs="Cambria Math"/>
          <w:color w:val="000000"/>
        </w:rPr>
        <w:t>②</w:t>
      </w:r>
      <w:r w:rsidRPr="006F4BD7">
        <w:rPr>
          <w:rFonts w:ascii="宋体" w:hAnsi="宋体"/>
          <w:color w:val="000000"/>
        </w:rPr>
        <w:t>用电</w:t>
      </w:r>
      <w:r w:rsidRPr="006F4BD7">
        <w:rPr>
          <w:rFonts w:ascii="Times New Roman" w:hAnsi="Times New Roman"/>
          <w:color w:val="000000"/>
        </w:rPr>
        <w:t>阻</w:t>
      </w:r>
      <w:r w:rsidRPr="006F4BD7">
        <w:rPr>
          <w:rFonts w:ascii="Times New Roman" w:hAnsi="Times New Roman"/>
          <w:i/>
          <w:color w:val="000000"/>
        </w:rPr>
        <w:t>R</w:t>
      </w:r>
      <w:r w:rsidRPr="006F4BD7">
        <w:rPr>
          <w:rFonts w:ascii="Times New Roman" w:hAnsi="Times New Roman"/>
          <w:iCs/>
          <w:color w:val="000000"/>
          <w:vertAlign w:val="subscript"/>
        </w:rPr>
        <w:t>3</w:t>
      </w:r>
      <w:r w:rsidRPr="006F4BD7">
        <w:rPr>
          <w:rFonts w:ascii="Times New Roman" w:hAnsi="Times New Roman"/>
          <w:color w:val="000000"/>
        </w:rPr>
        <w:t>（</w:t>
      </w:r>
      <w:r w:rsidRPr="006F4BD7">
        <w:rPr>
          <w:rFonts w:ascii="Times New Roman" w:hAnsi="Times New Roman"/>
          <w:i/>
          <w:color w:val="000000"/>
        </w:rPr>
        <w:t>R</w:t>
      </w:r>
      <w:r w:rsidRPr="006F4BD7">
        <w:rPr>
          <w:rFonts w:ascii="Times New Roman" w:hAnsi="Times New Roman"/>
          <w:iCs/>
          <w:color w:val="000000"/>
          <w:vertAlign w:val="subscript"/>
        </w:rPr>
        <w:t>3</w:t>
      </w:r>
      <w:r w:rsidRPr="006F4BD7">
        <w:rPr>
          <w:rFonts w:ascii="Times New Roman" w:hAnsi="Times New Roman"/>
          <w:color w:val="000000"/>
        </w:rPr>
        <w:t>&lt;</w:t>
      </w:r>
      <w:r w:rsidRPr="006F4BD7">
        <w:rPr>
          <w:rFonts w:ascii="Times New Roman" w:hAnsi="Times New Roman"/>
          <w:i/>
          <w:color w:val="000000"/>
        </w:rPr>
        <w:t>R</w:t>
      </w:r>
      <w:r w:rsidRPr="006F4BD7">
        <w:rPr>
          <w:rFonts w:ascii="Times New Roman" w:hAnsi="Times New Roman"/>
          <w:iCs/>
          <w:color w:val="000000"/>
          <w:vertAlign w:val="subscript"/>
        </w:rPr>
        <w:t>1</w:t>
      </w:r>
      <w:r w:rsidRPr="006F4BD7">
        <w:rPr>
          <w:rFonts w:ascii="Times New Roman" w:hAnsi="Times New Roman"/>
          <w:color w:val="000000"/>
        </w:rPr>
        <w:t>）替换电阻</w:t>
      </w:r>
      <w:r w:rsidRPr="006F4BD7">
        <w:rPr>
          <w:rFonts w:ascii="Times New Roman" w:hAnsi="Times New Roman"/>
          <w:i/>
          <w:color w:val="000000"/>
        </w:rPr>
        <w:t>R</w:t>
      </w:r>
      <w:r w:rsidRPr="006F4BD7">
        <w:rPr>
          <w:rFonts w:ascii="Times New Roman" w:hAnsi="Times New Roman"/>
          <w:iCs/>
          <w:color w:val="000000"/>
          <w:vertAlign w:val="subscript"/>
        </w:rPr>
        <w:t>1</w:t>
      </w:r>
      <w:r w:rsidRPr="006F4BD7">
        <w:rPr>
          <w:rFonts w:ascii="Times New Roman" w:hAnsi="Times New Roman"/>
          <w:color w:val="000000"/>
        </w:rPr>
        <w:t>；</w:t>
      </w:r>
      <w:r w:rsidRPr="006F4BD7">
        <w:rPr>
          <w:rFonts w:ascii="宋体" w:hAnsi="宋体" w:cs="Cambria Math"/>
          <w:color w:val="000000"/>
        </w:rPr>
        <w:t>③</w:t>
      </w:r>
      <w:r w:rsidRPr="006F4BD7">
        <w:rPr>
          <w:rFonts w:ascii="Times New Roman" w:hAnsi="Times New Roman"/>
          <w:color w:val="000000"/>
        </w:rPr>
        <w:t>断开开关</w:t>
      </w:r>
      <w:r w:rsidRPr="006F4BD7">
        <w:rPr>
          <w:rFonts w:ascii="Times New Roman" w:hAnsi="Times New Roman"/>
          <w:color w:val="000000"/>
        </w:rPr>
        <w:t>S</w:t>
      </w:r>
      <w:r w:rsidRPr="006F4BD7">
        <w:rPr>
          <w:rFonts w:ascii="Times New Roman" w:hAnsi="Times New Roman"/>
          <w:color w:val="000000"/>
        </w:rPr>
        <w:t>；</w:t>
      </w:r>
      <w:r w:rsidRPr="006F4BD7">
        <w:rPr>
          <w:rFonts w:ascii="宋体" w:hAnsi="宋体" w:cs="Cambria Math"/>
          <w:color w:val="000000"/>
        </w:rPr>
        <w:t>④</w:t>
      </w:r>
      <w:r w:rsidRPr="006F4BD7">
        <w:rPr>
          <w:rFonts w:ascii="Times New Roman" w:hAnsi="Times New Roman"/>
          <w:color w:val="000000"/>
        </w:rPr>
        <w:t>增大电源电压。其中能使电压表示数变大的操作有（</w:t>
      </w:r>
      <w:r w:rsidRPr="006F4BD7">
        <w:rPr>
          <w:rFonts w:ascii="Times New Roman" w:hAnsi="Times New Roman"/>
          <w:color w:val="000000"/>
        </w:rPr>
        <w:t>    </w:t>
      </w:r>
      <w:r w:rsidRPr="006F4BD7">
        <w:rPr>
          <w:rFonts w:ascii="Times New Roman" w:hAnsi="Times New Roman"/>
          <w:color w:val="000000"/>
        </w:rPr>
        <w:t>）</w:t>
      </w:r>
    </w:p>
    <w:p w:rsidR="006F4BD7" w:rsidRPr="006F4BD7" w:rsidP="006F4BD7" w14:paraId="010A58EC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color w:val="000000"/>
        </w:rPr>
      </w:pPr>
      <w:r w:rsidRPr="006F4BD7">
        <w:rPr>
          <w:rFonts w:ascii="Times New Roman" w:hAnsi="Times New Roman"/>
          <w:noProof/>
          <w:color w:val="000000"/>
        </w:rPr>
        <w:drawing>
          <wp:inline distT="0" distB="0" distL="0" distR="0">
            <wp:extent cx="1619250" cy="1095375"/>
            <wp:effectExtent l="0" t="0" r="0" b="0"/>
            <wp:docPr id="1563774853" name="图片 1563774853" descr="@@@82dbdc50-a41b-4e13-9fed-3012ea3666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748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D7" w:rsidRPr="006F4BD7" w:rsidP="006F4BD7" w14:paraId="0501FEA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6F4BD7">
        <w:rPr>
          <w:rFonts w:ascii="Times New Roman" w:hAnsi="Times New Roman"/>
          <w:color w:val="000000"/>
        </w:rPr>
        <w:t>A</w:t>
      </w:r>
      <w:r w:rsidRPr="006F4BD7">
        <w:rPr>
          <w:rFonts w:ascii="Times New Roman" w:hAnsi="Times New Roman"/>
          <w:color w:val="000000"/>
        </w:rPr>
        <w:t>．</w:t>
      </w:r>
      <w:r w:rsidRPr="006F4BD7">
        <w:rPr>
          <w:rFonts w:ascii="Times New Roman" w:hAnsi="Times New Roman"/>
          <w:color w:val="000000"/>
        </w:rPr>
        <w:t>1</w:t>
      </w:r>
      <w:r w:rsidRPr="006F4BD7">
        <w:rPr>
          <w:rFonts w:ascii="Times New Roman" w:hAnsi="Times New Roman"/>
          <w:color w:val="000000"/>
        </w:rPr>
        <w:t>个</w:t>
      </w:r>
      <w:r w:rsidRPr="006F4BD7">
        <w:rPr>
          <w:rFonts w:ascii="Times New Roman" w:hAnsi="Times New Roman"/>
          <w:color w:val="000000"/>
        </w:rPr>
        <w:tab/>
      </w:r>
      <w:r w:rsidRPr="006F4BD7">
        <w:rPr>
          <w:rFonts w:ascii="Times New Roman" w:hAnsi="Times New Roman" w:hint="eastAsia"/>
          <w:color w:val="000000"/>
        </w:rPr>
        <w:t xml:space="preserve">  </w:t>
      </w:r>
      <w:r w:rsidRPr="006F4BD7">
        <w:rPr>
          <w:rFonts w:ascii="Times New Roman" w:hAnsi="Times New Roman"/>
          <w:color w:val="000000"/>
        </w:rPr>
        <w:t>B</w:t>
      </w:r>
      <w:r w:rsidRPr="006F4BD7">
        <w:rPr>
          <w:rFonts w:ascii="Times New Roman" w:hAnsi="Times New Roman"/>
          <w:color w:val="000000"/>
        </w:rPr>
        <w:t>．</w:t>
      </w:r>
      <w:r w:rsidRPr="006F4BD7">
        <w:rPr>
          <w:rFonts w:ascii="Times New Roman" w:hAnsi="Times New Roman"/>
          <w:color w:val="000000"/>
        </w:rPr>
        <w:t>2</w:t>
      </w:r>
      <w:r w:rsidRPr="006F4BD7">
        <w:rPr>
          <w:rFonts w:ascii="Times New Roman" w:hAnsi="Times New Roman"/>
          <w:color w:val="000000"/>
        </w:rPr>
        <w:t>个</w:t>
      </w:r>
      <w:r w:rsidRPr="006F4BD7">
        <w:rPr>
          <w:rFonts w:ascii="Times New Roman" w:hAnsi="Times New Roman"/>
          <w:color w:val="000000"/>
        </w:rPr>
        <w:tab/>
        <w:t>C</w:t>
      </w:r>
      <w:r w:rsidRPr="006F4BD7">
        <w:rPr>
          <w:rFonts w:ascii="Times New Roman" w:hAnsi="Times New Roman"/>
          <w:color w:val="000000"/>
        </w:rPr>
        <w:t>．</w:t>
      </w:r>
      <w:r w:rsidRPr="006F4BD7">
        <w:rPr>
          <w:rFonts w:ascii="Times New Roman" w:hAnsi="Times New Roman"/>
          <w:color w:val="000000"/>
        </w:rPr>
        <w:t>3</w:t>
      </w:r>
      <w:r w:rsidRPr="006F4BD7">
        <w:rPr>
          <w:rFonts w:ascii="Times New Roman" w:hAnsi="Times New Roman"/>
          <w:color w:val="000000"/>
        </w:rPr>
        <w:t>个</w:t>
      </w:r>
      <w:r w:rsidRPr="006F4BD7">
        <w:rPr>
          <w:rFonts w:ascii="Times New Roman" w:hAnsi="Times New Roman"/>
          <w:color w:val="000000"/>
        </w:rPr>
        <w:tab/>
      </w:r>
      <w:r w:rsidRPr="006F4BD7">
        <w:rPr>
          <w:rFonts w:ascii="Times New Roman" w:hAnsi="Times New Roman" w:hint="eastAsia"/>
          <w:color w:val="000000"/>
        </w:rPr>
        <w:t xml:space="preserve">  </w:t>
      </w:r>
      <w:r w:rsidRPr="006F4BD7">
        <w:rPr>
          <w:rFonts w:ascii="Times New Roman" w:hAnsi="Times New Roman"/>
          <w:color w:val="000000"/>
        </w:rPr>
        <w:t>D</w:t>
      </w:r>
      <w:r w:rsidRPr="006F4BD7">
        <w:rPr>
          <w:rFonts w:ascii="Times New Roman" w:hAnsi="Times New Roman"/>
          <w:color w:val="000000"/>
        </w:rPr>
        <w:t>．</w:t>
      </w:r>
      <w:r w:rsidRPr="006F4BD7">
        <w:rPr>
          <w:rFonts w:ascii="Times New Roman" w:hAnsi="Times New Roman"/>
          <w:color w:val="000000"/>
        </w:rPr>
        <w:t>4</w:t>
      </w:r>
      <w:r w:rsidRPr="006F4BD7">
        <w:rPr>
          <w:rFonts w:ascii="Times New Roman" w:hAnsi="Times New Roman"/>
          <w:color w:val="000000"/>
        </w:rPr>
        <w:t>个</w:t>
      </w:r>
    </w:p>
    <w:p w:rsidR="006F4BD7" w:rsidRPr="006F4BD7" w:rsidP="006F4BD7" w14:paraId="3892E08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6F4BD7">
        <w:rPr>
          <w:rFonts w:ascii="Times New Roman" w:hAnsi="Times New Roman" w:hint="eastAsia"/>
          <w:color w:val="000000"/>
        </w:rPr>
        <w:t xml:space="preserve">8. </w:t>
      </w:r>
      <w:r w:rsidRPr="006F4BD7">
        <w:rPr>
          <w:rFonts w:ascii="Times New Roman" w:hAnsi="Times New Roman"/>
          <w:color w:val="000000"/>
        </w:rPr>
        <w:t>如图所示，电源为两节新干电池串联使用，开关闭合后灯泡发光，两个电表均有示数。调节滑动变阻器滑片到某处时，灯泡突然熄灭，两个电表一个示数变大，一个示数变小。则电路可能出现的故障为（</w:t>
      </w:r>
      <w:r w:rsidRPr="006F4BD7">
        <w:rPr>
          <w:rFonts w:ascii="Times New Roman" w:hAnsi="Times New Roman"/>
          <w:color w:val="000000"/>
        </w:rPr>
        <w:t>    </w:t>
      </w:r>
      <w:r w:rsidRPr="006F4BD7">
        <w:rPr>
          <w:rFonts w:ascii="Times New Roman" w:hAnsi="Times New Roman"/>
          <w:color w:val="000000"/>
        </w:rPr>
        <w:t>）</w:t>
      </w:r>
    </w:p>
    <w:p w:rsidR="006F4BD7" w:rsidRPr="006F4BD7" w:rsidP="006F4BD7" w14:paraId="75BC5F2F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color w:val="000000"/>
        </w:rPr>
      </w:pPr>
      <w:r w:rsidRPr="006F4BD7">
        <w:rPr>
          <w:rFonts w:ascii="Times New Roman" w:hAnsi="Times New Roman"/>
          <w:noProof/>
          <w:color w:val="000000"/>
        </w:rPr>
        <w:drawing>
          <wp:inline distT="0" distB="0" distL="0" distR="0">
            <wp:extent cx="1295400" cy="1057275"/>
            <wp:effectExtent l="0" t="0" r="0" b="0"/>
            <wp:docPr id="923838341" name="图片 923838341" descr="@@@69312e74-2e10-415d-9969-2e0800933c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383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D7" w:rsidRPr="006F4BD7" w:rsidP="006F4BD7" w14:paraId="569C7B3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6F4BD7">
        <w:rPr>
          <w:rFonts w:ascii="Times New Roman" w:hAnsi="Times New Roman"/>
          <w:color w:val="000000"/>
        </w:rPr>
        <w:t>A</w:t>
      </w:r>
      <w:r w:rsidRPr="006F4BD7">
        <w:rPr>
          <w:rFonts w:ascii="Times New Roman" w:hAnsi="Times New Roman"/>
          <w:color w:val="000000"/>
        </w:rPr>
        <w:t>．电源电压突然降低</w:t>
      </w:r>
      <w:r w:rsidRPr="006F4BD7">
        <w:rPr>
          <w:rFonts w:ascii="Times New Roman" w:hAnsi="Times New Roman" w:hint="eastAsia"/>
          <w:color w:val="000000"/>
        </w:rPr>
        <w:t xml:space="preserve">   </w:t>
      </w:r>
      <w:r w:rsidRPr="006F4BD7">
        <w:rPr>
          <w:rFonts w:ascii="Times New Roman" w:hAnsi="Times New Roman"/>
          <w:color w:val="000000"/>
        </w:rPr>
        <w:t>B</w:t>
      </w:r>
      <w:r w:rsidRPr="006F4BD7">
        <w:rPr>
          <w:rFonts w:ascii="Times New Roman" w:hAnsi="Times New Roman"/>
          <w:color w:val="000000"/>
        </w:rPr>
        <w:t>．若是电压表示数变大，则是灯泡发生了短路</w:t>
      </w:r>
    </w:p>
    <w:p w:rsidR="006F4BD7" w:rsidRPr="006F4BD7" w:rsidP="006F4BD7" w14:paraId="4C30EC6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6F4BD7">
        <w:rPr>
          <w:rFonts w:ascii="Times New Roman" w:hAnsi="Times New Roman"/>
          <w:color w:val="000000"/>
        </w:rPr>
        <w:t>C</w:t>
      </w:r>
      <w:r w:rsidRPr="006F4BD7">
        <w:rPr>
          <w:rFonts w:ascii="Times New Roman" w:hAnsi="Times New Roman"/>
          <w:color w:val="000000"/>
        </w:rPr>
        <w:t>．滑动变阻器短路</w:t>
      </w:r>
      <w:r w:rsidRPr="006F4BD7">
        <w:rPr>
          <w:rFonts w:ascii="Times New Roman" w:hAnsi="Times New Roman" w:hint="eastAsia"/>
          <w:color w:val="000000"/>
        </w:rPr>
        <w:t xml:space="preserve">     </w:t>
      </w:r>
      <w:r w:rsidRPr="006F4BD7">
        <w:rPr>
          <w:rFonts w:ascii="Times New Roman" w:hAnsi="Times New Roman"/>
          <w:color w:val="000000"/>
        </w:rPr>
        <w:t>D</w:t>
      </w:r>
      <w:r w:rsidRPr="006F4BD7">
        <w:rPr>
          <w:rFonts w:ascii="Times New Roman" w:hAnsi="Times New Roman"/>
          <w:color w:val="000000"/>
        </w:rPr>
        <w:t>．若是电流表示数变大，则是灯泡发生了短路</w:t>
      </w:r>
    </w:p>
    <w:p w:rsidR="006F4BD7" w:rsidRPr="006F4BD7" w:rsidP="006F4BD7" w14:paraId="0BE97D44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color w:val="0D0D0D"/>
        </w:rPr>
      </w:pPr>
      <w:r w:rsidRPr="006F4BD7">
        <w:rPr>
          <w:rFonts w:ascii="Times New Roman" w:hAnsi="Times New Roman" w:hint="eastAsia"/>
          <w:szCs w:val="21"/>
        </w:rPr>
        <w:t xml:space="preserve">9. </w:t>
      </w:r>
      <w:r w:rsidRPr="006F4BD7">
        <w:rPr>
          <w:rFonts w:ascii="Times New Roman" w:hAnsi="Times New Roman" w:hint="eastAsia"/>
          <w:color w:val="0D0D0D"/>
        </w:rPr>
        <w:t>小明用如图器材来</w:t>
      </w:r>
      <w:r w:rsidRPr="006F4BD7">
        <w:rPr>
          <w:rFonts w:ascii="Times New Roman" w:hAnsi="Times New Roman" w:hint="eastAsia"/>
          <w:kern w:val="0"/>
          <w:szCs w:val="21"/>
        </w:rPr>
        <w:t>探究“电阻的大小与什么因素有关”，三</w:t>
      </w:r>
      <w:r w:rsidRPr="006F4BD7">
        <w:rPr>
          <w:rFonts w:ascii="Times New Roman" w:hAnsi="Times New Roman" w:hint="eastAsia"/>
          <w:color w:val="0D0D0D"/>
        </w:rPr>
        <w:t>根金属线横截面积相同，其中</w:t>
      </w:r>
      <w:r w:rsidRPr="006F4BD7">
        <w:rPr>
          <w:rFonts w:ascii="Cambria Math" w:hAnsi="Cambria Math" w:cs="Cambria Math" w:hint="eastAsia"/>
          <w:color w:val="0D0D0D"/>
        </w:rPr>
        <w:t>①</w:t>
      </w:r>
      <w:r w:rsidRPr="006F4BD7">
        <w:rPr>
          <w:rFonts w:ascii="Times New Roman" w:hAnsi="Times New Roman" w:hint="eastAsia"/>
          <w:color w:val="0D0D0D"/>
        </w:rPr>
        <w:t>和</w:t>
      </w:r>
      <w:r w:rsidRPr="006F4BD7">
        <w:rPr>
          <w:rFonts w:ascii="Cambria Math" w:hAnsi="Cambria Math" w:cs="Cambria Math" w:hint="eastAsia"/>
          <w:color w:val="0D0D0D"/>
        </w:rPr>
        <w:t>③</w:t>
      </w:r>
      <w:r w:rsidRPr="006F4BD7">
        <w:rPr>
          <w:rFonts w:ascii="Times New Roman" w:hAnsi="Times New Roman" w:hint="eastAsia"/>
          <w:color w:val="0D0D0D"/>
        </w:rPr>
        <w:t>长度相等，</w:t>
      </w:r>
      <w:r w:rsidRPr="006F4BD7">
        <w:rPr>
          <w:rFonts w:ascii="Cambria Math" w:hAnsi="Cambria Math" w:cs="Cambria Math" w:hint="eastAsia"/>
          <w:color w:val="0D0D0D"/>
        </w:rPr>
        <w:t>②</w:t>
      </w:r>
      <w:r w:rsidRPr="006F4BD7">
        <w:rPr>
          <w:rFonts w:ascii="Times New Roman" w:hAnsi="Times New Roman" w:hint="eastAsia"/>
          <w:color w:val="0D0D0D"/>
        </w:rPr>
        <w:t>和</w:t>
      </w:r>
      <w:r w:rsidRPr="006F4BD7">
        <w:rPr>
          <w:rFonts w:ascii="Cambria Math" w:hAnsi="Cambria Math" w:cs="Cambria Math" w:hint="eastAsia"/>
          <w:color w:val="0D0D0D"/>
        </w:rPr>
        <w:t>③</w:t>
      </w:r>
      <w:r w:rsidRPr="006F4BD7">
        <w:rPr>
          <w:rFonts w:ascii="Times New Roman" w:hAnsi="Times New Roman" w:hint="eastAsia"/>
          <w:color w:val="0D0D0D"/>
        </w:rPr>
        <w:t>合金材料相同（夹子只能夹在接线柱上）。实验中（</w:t>
      </w:r>
      <w:r w:rsidRPr="006F4BD7">
        <w:rPr>
          <w:rFonts w:ascii="微软雅黑" w:hAnsi="微软雅黑" w:cs="微软雅黑" w:hint="eastAsia"/>
          <w:color w:val="0D0D0D"/>
        </w:rPr>
        <w:t>　　</w:t>
      </w:r>
      <w:r w:rsidRPr="006F4BD7">
        <w:rPr>
          <w:rFonts w:ascii="幼圆" w:hAnsi="幼圆" w:cs="幼圆" w:hint="eastAsia"/>
          <w:color w:val="0D0D0D"/>
        </w:rPr>
        <w:t>）</w:t>
      </w:r>
    </w:p>
    <w:p w:rsidR="006F4BD7" w:rsidRPr="006F4BD7" w:rsidP="006F4BD7" w14:paraId="17775161" w14:textId="77777777">
      <w:pPr>
        <w:spacing w:line="360" w:lineRule="auto"/>
        <w:ind w:firstLine="2310" w:firstLineChars="1100"/>
        <w:jc w:val="left"/>
        <w:rPr>
          <w:rFonts w:ascii="Times New Roman" w:hAnsi="Times New Roman"/>
          <w:color w:val="0D0D0D"/>
        </w:rPr>
      </w:pPr>
      <w:r w:rsidRPr="006F4BD7">
        <w:rPr>
          <w:rFonts w:ascii="Times New Roman" w:hAnsi="Times New Roman" w:hint="eastAsia"/>
          <w:noProof/>
          <w:color w:val="0D0D0D"/>
        </w:rPr>
        <w:drawing>
          <wp:inline distT="0" distB="0" distL="0" distR="0">
            <wp:extent cx="1647825" cy="1174514"/>
            <wp:effectExtent l="0" t="0" r="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51925" cy="117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D7" w:rsidRPr="006F4BD7" w:rsidP="006F4BD7" w14:paraId="5779A824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color w:val="0D0D0D"/>
        </w:rPr>
      </w:pPr>
      <w:r w:rsidRPr="006F4BD7">
        <w:rPr>
          <w:rFonts w:ascii="Times New Roman" w:hAnsi="Times New Roman" w:hint="eastAsia"/>
          <w:color w:val="0D0D0D"/>
        </w:rPr>
        <w:t>A</w:t>
      </w:r>
      <w:r w:rsidRPr="006F4BD7">
        <w:rPr>
          <w:rFonts w:ascii="Times New Roman" w:hAnsi="Times New Roman" w:hint="eastAsia"/>
          <w:color w:val="0D0D0D"/>
        </w:rPr>
        <w:t>．选择</w:t>
      </w:r>
      <w:r w:rsidRPr="006F4BD7">
        <w:rPr>
          <w:rFonts w:ascii="Cambria Math" w:hAnsi="Cambria Math" w:cs="Cambria Math" w:hint="eastAsia"/>
          <w:color w:val="0D0D0D"/>
        </w:rPr>
        <w:t>①</w:t>
      </w:r>
      <w:r w:rsidRPr="006F4BD7">
        <w:rPr>
          <w:rFonts w:ascii="Times New Roman" w:hAnsi="Times New Roman" w:hint="eastAsia"/>
          <w:color w:val="0D0D0D"/>
        </w:rPr>
        <w:t>和</w:t>
      </w:r>
      <w:r w:rsidRPr="006F4BD7">
        <w:rPr>
          <w:rFonts w:ascii="Cambria Math" w:hAnsi="Cambria Math" w:cs="Cambria Math" w:hint="eastAsia"/>
          <w:color w:val="0D0D0D"/>
        </w:rPr>
        <w:t>②</w:t>
      </w:r>
      <w:r w:rsidRPr="006F4BD7">
        <w:rPr>
          <w:rFonts w:ascii="Times New Roman" w:hAnsi="Times New Roman" w:hint="eastAsia"/>
          <w:color w:val="0D0D0D"/>
        </w:rPr>
        <w:t>金属线能探究导体电阻大小与材料的关系</w:t>
      </w:r>
    </w:p>
    <w:p w:rsidR="006F4BD7" w:rsidRPr="006F4BD7" w:rsidP="006F4BD7" w14:paraId="713445DE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color w:val="0D0D0D"/>
        </w:rPr>
      </w:pPr>
      <w:r w:rsidRPr="006F4BD7">
        <w:rPr>
          <w:rFonts w:ascii="Times New Roman" w:hAnsi="Times New Roman" w:hint="eastAsia"/>
          <w:color w:val="0D0D0D"/>
        </w:rPr>
        <w:t>B</w:t>
      </w:r>
      <w:r w:rsidRPr="006F4BD7">
        <w:rPr>
          <w:rFonts w:ascii="Times New Roman" w:hAnsi="Times New Roman" w:hint="eastAsia"/>
          <w:color w:val="0D0D0D"/>
        </w:rPr>
        <w:t>．电流表示数越大，表明接入电路中的金属线的电阻越大</w:t>
      </w:r>
    </w:p>
    <w:p w:rsidR="006F4BD7" w:rsidRPr="006F4BD7" w:rsidP="006F4BD7" w14:paraId="7D6938DA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color w:val="0D0D0D"/>
        </w:rPr>
      </w:pPr>
      <w:r w:rsidRPr="006F4BD7">
        <w:rPr>
          <w:rFonts w:ascii="Times New Roman" w:hAnsi="Times New Roman" w:hint="eastAsia"/>
          <w:color w:val="0D0D0D"/>
        </w:rPr>
        <w:t>C</w:t>
      </w:r>
      <w:r w:rsidRPr="006F4BD7">
        <w:rPr>
          <w:rFonts w:ascii="Times New Roman" w:hAnsi="Times New Roman" w:hint="eastAsia"/>
          <w:color w:val="0D0D0D"/>
        </w:rPr>
        <w:t>．探究电阻的大小是否跟导线的长度有关应选择金属线</w:t>
      </w:r>
      <w:r w:rsidRPr="006F4BD7">
        <w:rPr>
          <w:rFonts w:ascii="Cambria Math" w:hAnsi="Cambria Math" w:cs="Cambria Math" w:hint="eastAsia"/>
          <w:color w:val="0D0D0D"/>
        </w:rPr>
        <w:t>②</w:t>
      </w:r>
      <w:r w:rsidRPr="006F4BD7">
        <w:rPr>
          <w:rFonts w:ascii="Times New Roman" w:hAnsi="Times New Roman" w:hint="eastAsia"/>
          <w:color w:val="0D0D0D"/>
        </w:rPr>
        <w:t>和</w:t>
      </w:r>
      <w:r w:rsidRPr="006F4BD7">
        <w:rPr>
          <w:rFonts w:ascii="Cambria Math" w:hAnsi="Cambria Math" w:cs="Cambria Math" w:hint="eastAsia"/>
          <w:color w:val="0D0D0D"/>
        </w:rPr>
        <w:t>③</w:t>
      </w:r>
    </w:p>
    <w:p w:rsidR="006F4BD7" w:rsidRPr="006F4BD7" w:rsidP="006F4BD7" w14:paraId="48B6EFEB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color w:val="0D0D0D"/>
        </w:rPr>
      </w:pPr>
      <w:r w:rsidRPr="006F4BD7">
        <w:rPr>
          <w:rFonts w:ascii="Times New Roman" w:hAnsi="Times New Roman" w:hint="eastAsia"/>
          <w:color w:val="0D0D0D"/>
        </w:rPr>
        <w:t>D</w:t>
      </w:r>
      <w:r w:rsidRPr="006F4BD7">
        <w:rPr>
          <w:rFonts w:ascii="Times New Roman" w:hAnsi="Times New Roman" w:hint="eastAsia"/>
          <w:color w:val="0D0D0D"/>
        </w:rPr>
        <w:t>．利用该线路板能探究电阻的大小是否跟导体的横截面积有关</w:t>
      </w:r>
    </w:p>
    <w:p w:rsidR="006F4BD7" w:rsidP="006F4BD7" w14:paraId="2D1ED36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 w:themeColor="text1"/>
        </w:rPr>
      </w:pPr>
      <w:r w:rsidRPr="006F4BD7">
        <w:rPr>
          <w:rFonts w:ascii="Times New Roman" w:hAnsi="Times New Roman" w:hint="eastAsia"/>
          <w:color w:val="000000" w:themeColor="text1"/>
        </w:rPr>
        <w:t xml:space="preserve">10. </w:t>
      </w:r>
      <w:r w:rsidRPr="006F4BD7">
        <w:rPr>
          <w:rFonts w:ascii="Times New Roman" w:hAnsi="Times New Roman"/>
          <w:color w:val="000000" w:themeColor="text1"/>
        </w:rPr>
        <w:t>如图所示，电源电压保持不变，下列说法正确的是（　　）</w:t>
      </w:r>
    </w:p>
    <w:p w:rsidR="006F4BD7" w:rsidRPr="006F4BD7" w:rsidP="006F4BD7" w14:paraId="35FD3CE2" w14:textId="1C84961F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  <w:color w:val="000000" w:themeColor="text1"/>
        </w:rPr>
      </w:pPr>
      <w:r w:rsidRPr="006F4BD7">
        <w:rPr>
          <w:rFonts w:ascii="Times New Roman" w:hAnsi="Times New Roman"/>
          <w:noProof/>
          <w:color w:val="000000"/>
        </w:rPr>
        <w:drawing>
          <wp:inline distT="0" distB="0" distL="0" distR="0">
            <wp:extent cx="1628775" cy="1400175"/>
            <wp:effectExtent l="0" t="0" r="0" b="0"/>
            <wp:docPr id="100009" name="图片 100009" descr="@@@e4589491-2210-47d5-902c-30f95f520a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D7" w:rsidRPr="006F4BD7" w:rsidP="006F4BD7" w14:paraId="12A1DA43" w14:textId="5D32CA13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 w:themeColor="text1"/>
        </w:rPr>
      </w:pPr>
      <w:r w:rsidRPr="006F4BD7">
        <w:rPr>
          <w:rFonts w:ascii="Times New Roman" w:hAnsi="Times New Roman"/>
          <w:color w:val="000000" w:themeColor="text1"/>
        </w:rPr>
        <w:t>A</w:t>
      </w:r>
      <w:r w:rsidRPr="006F4BD7">
        <w:rPr>
          <w:rFonts w:ascii="Times New Roman" w:hAnsi="Times New Roman"/>
          <w:color w:val="000000" w:themeColor="text1"/>
        </w:rPr>
        <w:t>．闭合</w:t>
      </w:r>
      <w:r w:rsidRPr="006F4BD7">
        <w:rPr>
          <w:rFonts w:ascii="Times New Roman" w:hAnsi="Times New Roman" w:hint="eastAsia"/>
          <w:color w:val="000000" w:themeColor="text1"/>
        </w:rPr>
        <w:t>S</w:t>
      </w:r>
      <w:r w:rsidRPr="006F4BD7">
        <w:rPr>
          <w:rFonts w:ascii="Times New Roman" w:hAnsi="Times New Roman" w:hint="eastAsia"/>
          <w:color w:val="000000" w:themeColor="text1"/>
          <w:vertAlign w:val="subscript"/>
        </w:rPr>
        <w:t>1</w:t>
      </w:r>
      <w:r w:rsidRPr="006F4BD7">
        <w:rPr>
          <w:rFonts w:ascii="Times New Roman" w:hAnsi="Times New Roman"/>
          <w:color w:val="000000" w:themeColor="text1"/>
        </w:rPr>
        <w:t>、</w:t>
      </w:r>
      <w:r w:rsidRPr="006F4BD7">
        <w:rPr>
          <w:rFonts w:ascii="Times New Roman" w:hAnsi="Times New Roman" w:hint="eastAsia"/>
          <w:color w:val="000000" w:themeColor="text1"/>
        </w:rPr>
        <w:t>S</w:t>
      </w:r>
      <w:r w:rsidRPr="006F4BD7">
        <w:rPr>
          <w:rFonts w:ascii="Times New Roman" w:hAnsi="Times New Roman" w:hint="eastAsia"/>
          <w:color w:val="000000" w:themeColor="text1"/>
          <w:vertAlign w:val="subscript"/>
        </w:rPr>
        <w:t>2</w:t>
      </w:r>
      <w:r w:rsidRPr="006F4BD7">
        <w:rPr>
          <w:rFonts w:ascii="Times New Roman" w:hAnsi="Times New Roman"/>
          <w:color w:val="000000" w:themeColor="text1"/>
        </w:rPr>
        <w:t>，通过两只灯泡的电流一定相同</w:t>
      </w:r>
    </w:p>
    <w:p w:rsidR="006F4BD7" w:rsidRPr="006F4BD7" w:rsidP="006F4BD7" w14:paraId="663EF1C3" w14:textId="01ABFF7F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 w:themeColor="text1"/>
        </w:rPr>
      </w:pPr>
      <w:r w:rsidRPr="006F4BD7">
        <w:rPr>
          <w:rFonts w:ascii="Times New Roman" w:hAnsi="Times New Roman"/>
          <w:color w:val="000000" w:themeColor="text1"/>
        </w:rPr>
        <w:t>B</w:t>
      </w:r>
      <w:r w:rsidRPr="006F4BD7">
        <w:rPr>
          <w:rFonts w:ascii="Times New Roman" w:hAnsi="Times New Roman"/>
          <w:color w:val="000000" w:themeColor="text1"/>
        </w:rPr>
        <w:t>．若将两表的位置对调，闭合</w:t>
      </w:r>
      <w:r w:rsidRPr="006F4BD7">
        <w:rPr>
          <w:rFonts w:ascii="Times New Roman" w:hAnsi="Times New Roman" w:hint="eastAsia"/>
          <w:color w:val="000000" w:themeColor="text1"/>
        </w:rPr>
        <w:t>S</w:t>
      </w:r>
      <w:r w:rsidRPr="006F4BD7">
        <w:rPr>
          <w:rFonts w:ascii="Times New Roman" w:hAnsi="Times New Roman" w:hint="eastAsia"/>
          <w:color w:val="000000" w:themeColor="text1"/>
          <w:vertAlign w:val="subscript"/>
        </w:rPr>
        <w:t>1</w:t>
      </w:r>
      <w:r w:rsidRPr="006F4BD7">
        <w:rPr>
          <w:rFonts w:ascii="Times New Roman" w:hAnsi="Times New Roman"/>
          <w:color w:val="000000" w:themeColor="text1"/>
        </w:rPr>
        <w:t>、</w:t>
      </w:r>
      <w:r w:rsidRPr="006F4BD7">
        <w:rPr>
          <w:rFonts w:ascii="Times New Roman" w:hAnsi="Times New Roman" w:hint="eastAsia"/>
          <w:color w:val="000000" w:themeColor="text1"/>
        </w:rPr>
        <w:t>S</w:t>
      </w:r>
      <w:r w:rsidRPr="006F4BD7">
        <w:rPr>
          <w:rFonts w:ascii="Times New Roman" w:hAnsi="Times New Roman" w:hint="eastAsia"/>
          <w:color w:val="000000" w:themeColor="text1"/>
          <w:vertAlign w:val="subscript"/>
        </w:rPr>
        <w:t>2</w:t>
      </w:r>
      <w:r w:rsidRPr="006F4BD7">
        <w:rPr>
          <w:rFonts w:ascii="Times New Roman" w:hAnsi="Times New Roman"/>
          <w:color w:val="000000" w:themeColor="text1"/>
        </w:rPr>
        <w:t>后，两表都被烧坏</w:t>
      </w:r>
    </w:p>
    <w:p w:rsidR="006F4BD7" w:rsidRPr="006F4BD7" w:rsidP="006F4BD7" w14:paraId="17CDB33D" w14:textId="7268C17B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 w:themeColor="text1"/>
        </w:rPr>
      </w:pPr>
      <w:r w:rsidRPr="006F4BD7">
        <w:rPr>
          <w:rFonts w:ascii="Times New Roman" w:hAnsi="Times New Roman"/>
          <w:color w:val="000000" w:themeColor="text1"/>
        </w:rPr>
        <w:t>C</w:t>
      </w:r>
      <w:r w:rsidRPr="006F4BD7">
        <w:rPr>
          <w:rFonts w:ascii="Times New Roman" w:hAnsi="Times New Roman"/>
          <w:color w:val="000000" w:themeColor="text1"/>
        </w:rPr>
        <w:t>．若</w:t>
      </w:r>
      <w:r w:rsidRPr="006F4BD7">
        <w:rPr>
          <w:rFonts w:ascii="Times New Roman" w:hAnsi="Times New Roman" w:hint="eastAsia"/>
          <w:color w:val="000000" w:themeColor="text1"/>
        </w:rPr>
        <w:t>L</w:t>
      </w:r>
      <w:r w:rsidRPr="006F4BD7">
        <w:rPr>
          <w:rFonts w:ascii="Times New Roman" w:hAnsi="Times New Roman" w:hint="eastAsia"/>
          <w:color w:val="000000" w:themeColor="text1"/>
          <w:vertAlign w:val="subscript"/>
        </w:rPr>
        <w:t>1</w:t>
      </w:r>
      <w:r w:rsidRPr="006F4BD7">
        <w:rPr>
          <w:rFonts w:ascii="Times New Roman" w:hAnsi="Times New Roman"/>
          <w:color w:val="000000" w:themeColor="text1"/>
        </w:rPr>
        <w:t>被短，闭合</w:t>
      </w:r>
      <w:r w:rsidRPr="006F4BD7">
        <w:rPr>
          <w:rFonts w:ascii="Times New Roman" w:hAnsi="Times New Roman" w:hint="eastAsia"/>
          <w:color w:val="000000" w:themeColor="text1"/>
        </w:rPr>
        <w:t>S</w:t>
      </w:r>
      <w:r w:rsidRPr="006F4BD7">
        <w:rPr>
          <w:rFonts w:ascii="Times New Roman" w:hAnsi="Times New Roman" w:hint="eastAsia"/>
          <w:color w:val="000000" w:themeColor="text1"/>
          <w:vertAlign w:val="subscript"/>
        </w:rPr>
        <w:t>1</w:t>
      </w:r>
      <w:r w:rsidRPr="006F4BD7">
        <w:rPr>
          <w:rFonts w:ascii="Times New Roman" w:hAnsi="Times New Roman"/>
          <w:color w:val="000000" w:themeColor="text1"/>
        </w:rPr>
        <w:t>、</w:t>
      </w:r>
      <w:r w:rsidRPr="006F4BD7">
        <w:rPr>
          <w:rFonts w:ascii="Times New Roman" w:hAnsi="Times New Roman" w:hint="eastAsia"/>
          <w:color w:val="000000" w:themeColor="text1"/>
        </w:rPr>
        <w:t>S</w:t>
      </w:r>
      <w:r w:rsidRPr="006F4BD7">
        <w:rPr>
          <w:rFonts w:ascii="Times New Roman" w:hAnsi="Times New Roman" w:hint="eastAsia"/>
          <w:color w:val="000000" w:themeColor="text1"/>
          <w:vertAlign w:val="subscript"/>
        </w:rPr>
        <w:t>2</w:t>
      </w:r>
      <w:r w:rsidRPr="006F4BD7">
        <w:rPr>
          <w:rFonts w:ascii="Times New Roman" w:hAnsi="Times New Roman"/>
          <w:color w:val="000000" w:themeColor="text1"/>
        </w:rPr>
        <w:t>后，</w:t>
      </w:r>
      <w:r w:rsidRPr="006F4BD7">
        <w:rPr>
          <w:rFonts w:ascii="Times New Roman" w:hAnsi="Times New Roman" w:hint="eastAsia"/>
          <w:color w:val="000000" w:themeColor="text1"/>
        </w:rPr>
        <w:t>L</w:t>
      </w:r>
      <w:r w:rsidRPr="006F4BD7">
        <w:rPr>
          <w:rFonts w:ascii="Times New Roman" w:hAnsi="Times New Roman" w:hint="eastAsia"/>
          <w:color w:val="000000" w:themeColor="text1"/>
          <w:vertAlign w:val="subscript"/>
        </w:rPr>
        <w:t>1</w:t>
      </w:r>
      <w:r w:rsidRPr="006F4BD7">
        <w:rPr>
          <w:rFonts w:ascii="Times New Roman" w:hAnsi="Times New Roman"/>
          <w:color w:val="000000" w:themeColor="text1"/>
        </w:rPr>
        <w:t>不亮，</w:t>
      </w:r>
      <w:r w:rsidRPr="006F4BD7">
        <w:rPr>
          <w:rFonts w:ascii="Times New Roman" w:hAnsi="Times New Roman" w:hint="eastAsia"/>
          <w:color w:val="000000" w:themeColor="text1"/>
        </w:rPr>
        <w:t>L</w:t>
      </w:r>
      <w:r w:rsidRPr="006F4BD7">
        <w:rPr>
          <w:rFonts w:ascii="Times New Roman" w:hAnsi="Times New Roman" w:hint="eastAsia"/>
          <w:color w:val="000000" w:themeColor="text1"/>
          <w:vertAlign w:val="subscript"/>
        </w:rPr>
        <w:t>2</w:t>
      </w:r>
      <w:r w:rsidRPr="006F4BD7">
        <w:rPr>
          <w:rFonts w:ascii="Times New Roman" w:hAnsi="Times New Roman"/>
          <w:color w:val="000000" w:themeColor="text1"/>
        </w:rPr>
        <w:t>仍亮，电流表损坏</w:t>
      </w:r>
    </w:p>
    <w:p w:rsidR="006F4BD7" w:rsidRPr="006F4BD7" w:rsidP="006F4BD7" w14:paraId="4BC657F4" w14:textId="39C78676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 w:themeColor="text1"/>
        </w:rPr>
      </w:pPr>
      <w:r w:rsidRPr="006F4BD7">
        <w:rPr>
          <w:rFonts w:ascii="Times New Roman" w:hAnsi="Times New Roman"/>
          <w:color w:val="000000" w:themeColor="text1"/>
        </w:rPr>
        <w:t>D</w:t>
      </w:r>
      <w:r w:rsidRPr="006F4BD7">
        <w:rPr>
          <w:rFonts w:ascii="Times New Roman" w:hAnsi="Times New Roman"/>
          <w:color w:val="000000" w:themeColor="text1"/>
        </w:rPr>
        <w:t>．若先闭合</w:t>
      </w:r>
      <w:r w:rsidRPr="006F4BD7">
        <w:rPr>
          <w:rFonts w:ascii="Times New Roman" w:hAnsi="Times New Roman" w:hint="eastAsia"/>
          <w:color w:val="000000" w:themeColor="text1"/>
        </w:rPr>
        <w:t>S</w:t>
      </w:r>
      <w:r w:rsidRPr="006F4BD7">
        <w:rPr>
          <w:rFonts w:ascii="Times New Roman" w:hAnsi="Times New Roman" w:hint="eastAsia"/>
          <w:color w:val="000000" w:themeColor="text1"/>
          <w:vertAlign w:val="subscript"/>
        </w:rPr>
        <w:t>1</w:t>
      </w:r>
      <w:r w:rsidRPr="006F4BD7">
        <w:rPr>
          <w:rFonts w:ascii="Times New Roman" w:hAnsi="Times New Roman"/>
          <w:color w:val="000000" w:themeColor="text1"/>
        </w:rPr>
        <w:t>，再闭合</w:t>
      </w:r>
      <w:r w:rsidRPr="006F4BD7">
        <w:rPr>
          <w:rFonts w:ascii="Times New Roman" w:hAnsi="Times New Roman" w:hint="eastAsia"/>
          <w:color w:val="000000" w:themeColor="text1"/>
        </w:rPr>
        <w:t>S</w:t>
      </w:r>
      <w:r w:rsidRPr="006F4BD7">
        <w:rPr>
          <w:rFonts w:ascii="Times New Roman" w:hAnsi="Times New Roman" w:hint="eastAsia"/>
          <w:color w:val="000000" w:themeColor="text1"/>
          <w:vertAlign w:val="subscript"/>
        </w:rPr>
        <w:t>2</w:t>
      </w:r>
      <w:r w:rsidRPr="006F4BD7">
        <w:rPr>
          <w:rFonts w:ascii="Times New Roman" w:hAnsi="Times New Roman"/>
          <w:color w:val="000000" w:themeColor="text1"/>
        </w:rPr>
        <w:t>，电压表和电流表的示数之比将变小</w:t>
      </w:r>
    </w:p>
    <w:p w:rsidR="006F4BD7" w:rsidRPr="006F4BD7" w:rsidP="006F4BD7" w14:paraId="13290EE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6F4BD7">
        <w:rPr>
          <w:rFonts w:ascii="Times New Roman" w:hAnsi="Times New Roman" w:hint="eastAsia"/>
          <w:szCs w:val="21"/>
        </w:rPr>
        <w:t>11</w:t>
      </w:r>
      <w:r w:rsidRPr="006F4BD7">
        <w:rPr>
          <w:rFonts w:ascii="Times New Roman" w:hAnsi="Times New Roman" w:hint="eastAsia"/>
          <w:szCs w:val="21"/>
        </w:rPr>
        <w:t>．</w:t>
      </w:r>
      <w:r w:rsidRPr="006F4BD7">
        <w:rPr>
          <w:rFonts w:ascii="Times New Roman" w:hAnsi="Times New Roman"/>
        </w:rPr>
        <w:t>如图甲所示，电源两端的电压不变，闭合开关</w:t>
      </w:r>
      <w:r w:rsidRPr="006F4BD7">
        <w:rPr>
          <w:rFonts w:ascii="Times New Roman" w:hAnsi="Times New Roman"/>
        </w:rPr>
        <w:t>S</w:t>
      </w:r>
      <w:r w:rsidRPr="006F4BD7">
        <w:rPr>
          <w:rFonts w:ascii="Times New Roman" w:hAnsi="Times New Roman"/>
        </w:rPr>
        <w:t>，当变阻器</w:t>
      </w:r>
      <w:r w:rsidRPr="006F4BD7">
        <w:rPr>
          <w:rFonts w:ascii="Times New Roman" w:hAnsi="Times New Roman"/>
          <w:i/>
        </w:rPr>
        <w:t>R</w:t>
      </w:r>
      <w:r w:rsidRPr="006F4BD7">
        <w:rPr>
          <w:rFonts w:ascii="Times New Roman" w:hAnsi="Times New Roman"/>
          <w:iCs/>
          <w:vertAlign w:val="subscript"/>
        </w:rPr>
        <w:t>2</w:t>
      </w:r>
      <w:r w:rsidRPr="006F4BD7">
        <w:rPr>
          <w:rFonts w:ascii="Times New Roman" w:hAnsi="Times New Roman"/>
        </w:rPr>
        <w:t>的滑片</w:t>
      </w:r>
      <w:r w:rsidRPr="006F4BD7">
        <w:rPr>
          <w:rFonts w:ascii="Times New Roman" w:hAnsi="Times New Roman"/>
        </w:rPr>
        <w:t>P</w:t>
      </w:r>
      <w:r w:rsidRPr="006F4BD7">
        <w:rPr>
          <w:rFonts w:ascii="Times New Roman" w:hAnsi="Times New Roman"/>
        </w:rPr>
        <w:t>从</w:t>
      </w:r>
      <w:r w:rsidRPr="006F4BD7">
        <w:rPr>
          <w:rFonts w:ascii="Times New Roman" w:hAnsi="Times New Roman"/>
          <w:i/>
        </w:rPr>
        <w:t>b</w:t>
      </w:r>
      <w:r w:rsidRPr="006F4BD7">
        <w:rPr>
          <w:rFonts w:ascii="Times New Roman" w:hAnsi="Times New Roman"/>
        </w:rPr>
        <w:t>端滑到</w:t>
      </w:r>
      <w:r w:rsidRPr="006F4BD7">
        <w:rPr>
          <w:rFonts w:ascii="Times New Roman" w:hAnsi="Times New Roman"/>
          <w:i/>
        </w:rPr>
        <w:t>a</w:t>
      </w:r>
      <w:r w:rsidRPr="006F4BD7">
        <w:rPr>
          <w:rFonts w:ascii="Times New Roman" w:hAnsi="Times New Roman"/>
        </w:rPr>
        <w:t>端的过程中，电流表示数</w:t>
      </w:r>
      <w:r w:rsidRPr="006F4BD7">
        <w:rPr>
          <w:rFonts w:ascii="Times New Roman" w:hAnsi="Times New Roman"/>
          <w:i/>
        </w:rPr>
        <w:t>I</w:t>
      </w:r>
      <w:r w:rsidRPr="006F4BD7">
        <w:rPr>
          <w:rFonts w:ascii="Times New Roman" w:hAnsi="Times New Roman"/>
        </w:rPr>
        <w:t>与电压表示数</w:t>
      </w:r>
      <w:r w:rsidRPr="006F4BD7">
        <w:rPr>
          <w:rFonts w:ascii="Times New Roman" w:hAnsi="Times New Roman"/>
          <w:i/>
        </w:rPr>
        <w:t>U</w:t>
      </w:r>
      <w:r w:rsidRPr="006F4BD7">
        <w:rPr>
          <w:rFonts w:ascii="Times New Roman" w:hAnsi="Times New Roman"/>
        </w:rPr>
        <w:t>的关系如图乙所示，则下列选项正确的是（　　）</w:t>
      </w:r>
    </w:p>
    <w:p w:rsidR="006F4BD7" w:rsidRPr="006F4BD7" w:rsidP="006F4BD7" w14:paraId="292E4110" w14:textId="77777777">
      <w:pPr>
        <w:spacing w:line="360" w:lineRule="auto"/>
        <w:ind w:firstLine="1470" w:firstLineChars="700"/>
        <w:jc w:val="left"/>
        <w:textAlignment w:val="center"/>
        <w:rPr>
          <w:rFonts w:ascii="Times New Roman" w:hAnsi="Times New Roman"/>
        </w:rPr>
      </w:pPr>
      <w:r w:rsidRPr="006F4BD7">
        <w:rPr>
          <w:rFonts w:ascii="Times New Roman" w:hAnsi="Times New Roman"/>
          <w:noProof/>
        </w:rPr>
        <w:drawing>
          <wp:inline distT="0" distB="0" distL="0" distR="0">
            <wp:extent cx="3314700" cy="1581150"/>
            <wp:effectExtent l="0" t="0" r="0" b="0"/>
            <wp:docPr id="1697596618" name="图片 1697596618" descr="@@@923d808a9c0d40ce93e153dc35bffc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966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D7" w:rsidRPr="006F4BD7" w:rsidP="006F4BD7" w14:paraId="6E82C7A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6F4BD7">
        <w:rPr>
          <w:rFonts w:ascii="宋体" w:hAnsi="宋体" w:cs="Cambria Math"/>
        </w:rPr>
        <w:t>①</w:t>
      </w:r>
      <w:r w:rsidRPr="006F4BD7">
        <w:rPr>
          <w:rFonts w:ascii="Times New Roman" w:hAnsi="Times New Roman"/>
          <w:i/>
        </w:rPr>
        <w:t>R</w:t>
      </w:r>
      <w:r w:rsidRPr="006F4BD7">
        <w:rPr>
          <w:rFonts w:ascii="Times New Roman" w:hAnsi="Times New Roman"/>
          <w:iCs/>
          <w:vertAlign w:val="subscript"/>
        </w:rPr>
        <w:t>1</w:t>
      </w:r>
      <w:r w:rsidRPr="006F4BD7">
        <w:rPr>
          <w:rFonts w:ascii="Times New Roman" w:hAnsi="Times New Roman"/>
        </w:rPr>
        <w:t>的阻值为</w:t>
      </w:r>
      <w:r w:rsidRPr="006F4BD7">
        <w:rPr>
          <w:rFonts w:ascii="Times New Roman" w:hAnsi="Times New Roman"/>
        </w:rPr>
        <w:t>10Ω</w:t>
      </w:r>
      <w:r w:rsidRPr="006F4BD7">
        <w:rPr>
          <w:rFonts w:ascii="Times New Roman" w:hAnsi="Times New Roman"/>
        </w:rPr>
        <w:t>　　</w:t>
      </w:r>
      <w:r w:rsidRPr="006F4BD7">
        <w:rPr>
          <w:rFonts w:ascii="宋体" w:hAnsi="宋体" w:cs="Cambria Math"/>
        </w:rPr>
        <w:t>②</w:t>
      </w:r>
      <w:r w:rsidRPr="006F4BD7">
        <w:rPr>
          <w:rFonts w:ascii="Times New Roman" w:hAnsi="Times New Roman"/>
        </w:rPr>
        <w:t>变阻器</w:t>
      </w:r>
      <w:r w:rsidRPr="006F4BD7">
        <w:rPr>
          <w:rFonts w:ascii="Times New Roman" w:hAnsi="Times New Roman"/>
          <w:i/>
        </w:rPr>
        <w:t>R</w:t>
      </w:r>
      <w:r w:rsidRPr="006F4BD7">
        <w:rPr>
          <w:rFonts w:ascii="Times New Roman" w:hAnsi="Times New Roman"/>
          <w:iCs/>
          <w:vertAlign w:val="subscript"/>
        </w:rPr>
        <w:t>2</w:t>
      </w:r>
      <w:r w:rsidRPr="006F4BD7">
        <w:rPr>
          <w:rFonts w:ascii="Times New Roman" w:hAnsi="Times New Roman"/>
        </w:rPr>
        <w:t>的最大阻值为</w:t>
      </w:r>
      <w:r w:rsidRPr="006F4BD7">
        <w:rPr>
          <w:rFonts w:ascii="Times New Roman" w:hAnsi="Times New Roman"/>
        </w:rPr>
        <w:t>25Ω</w:t>
      </w:r>
    </w:p>
    <w:p w:rsidR="006F4BD7" w:rsidRPr="006F4BD7" w:rsidP="006F4BD7" w14:paraId="2A32E88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6F4BD7">
        <w:rPr>
          <w:rFonts w:ascii="宋体" w:hAnsi="宋体" w:cs="Cambria Math"/>
        </w:rPr>
        <w:t>③</w:t>
      </w:r>
      <w:r w:rsidRPr="006F4BD7">
        <w:rPr>
          <w:rFonts w:ascii="Times New Roman" w:hAnsi="Times New Roman"/>
        </w:rPr>
        <w:t>电源电压为</w:t>
      </w:r>
      <w:r w:rsidRPr="006F4BD7">
        <w:rPr>
          <w:rFonts w:ascii="Times New Roman" w:hAnsi="Times New Roman"/>
        </w:rPr>
        <w:t>3V</w:t>
      </w:r>
      <w:r w:rsidRPr="006F4BD7">
        <w:rPr>
          <w:rFonts w:ascii="Times New Roman" w:hAnsi="Times New Roman"/>
        </w:rPr>
        <w:t>　　</w:t>
      </w:r>
      <w:r w:rsidRPr="006F4BD7">
        <w:rPr>
          <w:rFonts w:ascii="Times New Roman" w:hAnsi="Times New Roman" w:hint="eastAsia"/>
        </w:rPr>
        <w:t xml:space="preserve"> </w:t>
      </w:r>
      <w:r w:rsidRPr="006F4BD7">
        <w:rPr>
          <w:rFonts w:ascii="宋体" w:hAnsi="宋体" w:cs="Cambria Math"/>
        </w:rPr>
        <w:t>④</w:t>
      </w:r>
      <w:r w:rsidRPr="006F4BD7">
        <w:rPr>
          <w:rFonts w:ascii="Times New Roman" w:hAnsi="Times New Roman"/>
        </w:rPr>
        <w:t>电压表示数为</w:t>
      </w:r>
      <w:r w:rsidRPr="006F4BD7">
        <w:rPr>
          <w:rFonts w:ascii="Times New Roman" w:hAnsi="Times New Roman"/>
        </w:rPr>
        <w:t>2V</w:t>
      </w:r>
      <w:r w:rsidRPr="006F4BD7">
        <w:rPr>
          <w:rFonts w:ascii="Times New Roman" w:hAnsi="Times New Roman"/>
        </w:rPr>
        <w:t>时，</w:t>
      </w:r>
      <w:r w:rsidRPr="006F4BD7">
        <w:rPr>
          <w:rFonts w:ascii="Times New Roman" w:hAnsi="Times New Roman"/>
          <w:i/>
        </w:rPr>
        <w:t>R</w:t>
      </w:r>
      <w:r w:rsidRPr="006F4BD7">
        <w:rPr>
          <w:rFonts w:ascii="Times New Roman" w:hAnsi="Times New Roman"/>
          <w:iCs/>
          <w:vertAlign w:val="subscript"/>
        </w:rPr>
        <w:t>2</w:t>
      </w:r>
      <w:r w:rsidRPr="006F4BD7">
        <w:rPr>
          <w:rFonts w:ascii="Times New Roman" w:hAnsi="Times New Roman"/>
        </w:rPr>
        <w:t>的阻值为</w:t>
      </w:r>
      <w:r w:rsidRPr="006F4BD7">
        <w:rPr>
          <w:rFonts w:ascii="Times New Roman" w:hAnsi="Times New Roman"/>
        </w:rPr>
        <w:t>5Ω</w:t>
      </w:r>
    </w:p>
    <w:p w:rsidR="006F4BD7" w:rsidRPr="006F4BD7" w:rsidP="006F4BD7" w14:paraId="7E1045C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6F4BD7">
        <w:rPr>
          <w:rFonts w:ascii="Times New Roman" w:hAnsi="Times New Roman"/>
        </w:rPr>
        <w:t>A</w:t>
      </w:r>
      <w:r w:rsidRPr="006F4BD7">
        <w:rPr>
          <w:rFonts w:ascii="Times New Roman" w:hAnsi="Times New Roman"/>
        </w:rPr>
        <w:t>．只有</w:t>
      </w:r>
      <w:r w:rsidRPr="006F4BD7">
        <w:rPr>
          <w:rFonts w:ascii="宋体" w:hAnsi="宋体" w:cs="Cambria Math"/>
        </w:rPr>
        <w:t>①③④正</w:t>
      </w:r>
      <w:r w:rsidRPr="006F4BD7">
        <w:rPr>
          <w:rFonts w:ascii="Times New Roman" w:hAnsi="Times New Roman"/>
        </w:rPr>
        <w:t>确</w:t>
      </w:r>
      <w:r w:rsidRPr="006F4BD7">
        <w:rPr>
          <w:rFonts w:ascii="Times New Roman" w:hAnsi="Times New Roman"/>
        </w:rPr>
        <w:tab/>
      </w:r>
      <w:r w:rsidRPr="006F4BD7">
        <w:rPr>
          <w:rFonts w:ascii="Times New Roman" w:hAnsi="Times New Roman" w:hint="eastAsia"/>
        </w:rPr>
        <w:t xml:space="preserve">    </w:t>
      </w:r>
      <w:r w:rsidRPr="006F4BD7">
        <w:rPr>
          <w:rFonts w:ascii="Times New Roman" w:hAnsi="Times New Roman"/>
        </w:rPr>
        <w:t>B</w:t>
      </w:r>
      <w:r w:rsidRPr="006F4BD7">
        <w:rPr>
          <w:rFonts w:ascii="Times New Roman" w:hAnsi="Times New Roman"/>
        </w:rPr>
        <w:t>．只有</w:t>
      </w:r>
      <w:r w:rsidRPr="006F4BD7">
        <w:rPr>
          <w:rFonts w:ascii="宋体" w:hAnsi="宋体" w:cs="Cambria Math"/>
        </w:rPr>
        <w:t>①③正</w:t>
      </w:r>
      <w:r w:rsidRPr="006F4BD7">
        <w:rPr>
          <w:rFonts w:ascii="Times New Roman" w:hAnsi="Times New Roman"/>
        </w:rPr>
        <w:t>确</w:t>
      </w:r>
    </w:p>
    <w:p w:rsidR="006F4BD7" w:rsidRPr="006F4BD7" w:rsidP="006F4BD7" w14:paraId="515109D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6F4BD7">
        <w:rPr>
          <w:rFonts w:ascii="Times New Roman" w:hAnsi="Times New Roman"/>
        </w:rPr>
        <w:t>C</w:t>
      </w:r>
      <w:r w:rsidRPr="006F4BD7">
        <w:rPr>
          <w:rFonts w:ascii="Times New Roman" w:hAnsi="Times New Roman"/>
        </w:rPr>
        <w:t>．只有</w:t>
      </w:r>
      <w:r w:rsidRPr="006F4BD7">
        <w:rPr>
          <w:rFonts w:ascii="宋体" w:hAnsi="宋体" w:cs="Cambria Math"/>
        </w:rPr>
        <w:t>①②③</w:t>
      </w:r>
      <w:r w:rsidRPr="006F4BD7">
        <w:rPr>
          <w:rFonts w:ascii="Times New Roman" w:hAnsi="Times New Roman"/>
        </w:rPr>
        <w:t>正确</w:t>
      </w:r>
      <w:r w:rsidRPr="006F4BD7">
        <w:rPr>
          <w:rFonts w:ascii="Times New Roman" w:hAnsi="Times New Roman"/>
        </w:rPr>
        <w:tab/>
      </w:r>
      <w:r w:rsidRPr="006F4BD7">
        <w:rPr>
          <w:rFonts w:ascii="Times New Roman" w:hAnsi="Times New Roman" w:hint="eastAsia"/>
        </w:rPr>
        <w:t xml:space="preserve">    </w:t>
      </w:r>
      <w:r w:rsidRPr="006F4BD7">
        <w:rPr>
          <w:rFonts w:ascii="Times New Roman" w:hAnsi="Times New Roman"/>
        </w:rPr>
        <w:t>D</w:t>
      </w:r>
      <w:r w:rsidRPr="006F4BD7">
        <w:rPr>
          <w:rFonts w:ascii="Times New Roman" w:hAnsi="Times New Roman"/>
        </w:rPr>
        <w:t>．只有</w:t>
      </w:r>
      <w:r w:rsidRPr="006F4BD7">
        <w:rPr>
          <w:rFonts w:ascii="宋体" w:hAnsi="宋体" w:cs="Cambria Math"/>
        </w:rPr>
        <w:t>②③④正</w:t>
      </w:r>
      <w:r w:rsidRPr="006F4BD7">
        <w:rPr>
          <w:rFonts w:ascii="Times New Roman" w:hAnsi="Times New Roman"/>
        </w:rPr>
        <w:t>确</w:t>
      </w:r>
    </w:p>
    <w:p w:rsidR="006F4BD7" w:rsidRPr="006F4BD7" w:rsidP="006F4BD7" w14:paraId="2CF2E8A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6F4BD7">
        <w:rPr>
          <w:rFonts w:ascii="Times New Roman" w:hAnsi="Times New Roman"/>
        </w:rPr>
        <w:t>1</w:t>
      </w:r>
      <w:r w:rsidRPr="006F4BD7">
        <w:rPr>
          <w:rFonts w:ascii="Times New Roman" w:hAnsi="Times New Roman" w:hint="eastAsia"/>
        </w:rPr>
        <w:t>2</w:t>
      </w:r>
      <w:r w:rsidRPr="006F4BD7">
        <w:rPr>
          <w:rFonts w:ascii="Times New Roman" w:hAnsi="Times New Roman"/>
        </w:rPr>
        <w:t>．如图所示，为探究电流与电压关系的电路图。实验中，小明所选电源电压恒为</w:t>
      </w:r>
      <w:r w:rsidRPr="006F4BD7">
        <w:rPr>
          <w:rFonts w:ascii="Times New Roman" w:hAnsi="Times New Roman" w:hint="eastAsia"/>
        </w:rPr>
        <w:t>3V</w:t>
      </w:r>
      <w:r w:rsidRPr="006F4BD7">
        <w:rPr>
          <w:rFonts w:ascii="Times New Roman" w:hAnsi="Times New Roman"/>
        </w:rPr>
        <w:t>，电流表的量程为</w:t>
      </w:r>
      <w:r w:rsidRPr="006F4BD7">
        <w:rPr>
          <w:rFonts w:ascii="Times New Roman" w:hAnsi="Times New Roman"/>
        </w:rPr>
        <w:t>0</w:t>
      </w:r>
      <w:r w:rsidRPr="006F4BD7">
        <w:rPr>
          <w:rFonts w:ascii="Cambria Math" w:hAnsi="Cambria Math" w:cs="Cambria Math"/>
        </w:rPr>
        <w:t>∼</w:t>
      </w:r>
      <w:r w:rsidRPr="006F4BD7">
        <w:rPr>
          <w:rFonts w:ascii="Times New Roman" w:hAnsi="Times New Roman"/>
        </w:rPr>
        <w:t>0.6 A</w:t>
      </w:r>
      <w:r w:rsidRPr="006F4BD7">
        <w:rPr>
          <w:rFonts w:ascii="Times New Roman" w:hAnsi="Times New Roman"/>
        </w:rPr>
        <w:t>，电压表的量程为</w:t>
      </w:r>
      <w:r w:rsidRPr="006F4BD7">
        <w:rPr>
          <w:rFonts w:ascii="Times New Roman" w:hAnsi="Times New Roman"/>
        </w:rPr>
        <w:t>0</w:t>
      </w:r>
      <w:r w:rsidRPr="006F4BD7">
        <w:rPr>
          <w:rFonts w:ascii="Cambria Math" w:hAnsi="Cambria Math" w:cs="Cambria Math"/>
        </w:rPr>
        <w:t>∼</w:t>
      </w:r>
      <w:r w:rsidRPr="006F4BD7">
        <w:rPr>
          <w:rFonts w:ascii="Times New Roman" w:hAnsi="Times New Roman"/>
        </w:rPr>
        <w:t>3 V</w:t>
      </w:r>
      <w:r w:rsidRPr="006F4BD7">
        <w:rPr>
          <w:rFonts w:ascii="Times New Roman" w:hAnsi="Times New Roman"/>
        </w:rPr>
        <w:t>，小明移动滑动变阻器的滑片进行多次实验，并将实验数据记录如表。则下列说法中正确的是（　　）</w:t>
      </w:r>
    </w:p>
    <w:p w:rsidR="006F4BD7" w:rsidP="006F4BD7" w14:paraId="7DD411F3" w14:textId="77777777">
      <w:pPr>
        <w:spacing w:after="120"/>
        <w:ind w:firstLine="2520" w:firstLineChars="1200"/>
        <w:rPr>
          <w:rFonts w:ascii="Times New Roman" w:hAnsi="Times New Roman"/>
        </w:rPr>
      </w:pPr>
      <w:r w:rsidRPr="006F4BD7">
        <w:rPr>
          <w:rFonts w:ascii="Times New Roman" w:hAnsi="Times New Roman"/>
          <w:noProof/>
        </w:rPr>
        <w:drawing>
          <wp:inline distT="0" distB="0" distL="0" distR="0">
            <wp:extent cx="1400175" cy="1047750"/>
            <wp:effectExtent l="0" t="0" r="0" b="0"/>
            <wp:docPr id="100039" name="图片 100039" descr="@@@23321aa0-200f-4df7-88e9-ee581d90e5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D7" w:rsidRPr="006F4BD7" w:rsidP="006F4BD7" w14:paraId="4EE17737" w14:textId="77777777">
      <w:pPr>
        <w:spacing w:after="120"/>
        <w:ind w:firstLine="2520" w:firstLineChars="1200"/>
        <w:rPr>
          <w:rFonts w:ascii="Times New Roman" w:hAnsi="Times New Roman"/>
        </w:rPr>
      </w:pPr>
    </w:p>
    <w:tbl>
      <w:tblPr>
        <w:tblW w:w="6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422"/>
        <w:gridCol w:w="774"/>
        <w:gridCol w:w="774"/>
        <w:gridCol w:w="775"/>
        <w:gridCol w:w="775"/>
        <w:gridCol w:w="775"/>
        <w:gridCol w:w="775"/>
      </w:tblGrid>
      <w:tr w14:paraId="3BB27D31" w14:textId="77777777" w:rsidTr="00D06CF3">
        <w:tblPrEx>
          <w:tblW w:w="6070" w:type="dxa"/>
          <w:tblLook w:val="04A0"/>
        </w:tblPrEx>
        <w:trPr>
          <w:trHeight w:val="41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F4BD7" w:rsidRPr="006F4BD7" w:rsidP="006F4BD7" w14:paraId="4BC19BD3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6F4BD7">
              <w:rPr>
                <w:rFonts w:ascii="Times New Roman" w:hAnsi="Times New Roman"/>
              </w:rPr>
              <w:t>数据序号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F4BD7" w:rsidRPr="006F4BD7" w:rsidP="006F4BD7" w14:paraId="5D83D3EE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6F4BD7"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F4BD7" w:rsidRPr="006F4BD7" w:rsidP="006F4BD7" w14:paraId="256628FB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6F4BD7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F4BD7" w:rsidRPr="006F4BD7" w:rsidP="006F4BD7" w14:paraId="5B3EDEA7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6F4BD7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F4BD7" w:rsidRPr="006F4BD7" w:rsidP="006F4BD7" w14:paraId="15F092B9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6F4BD7"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F4BD7" w:rsidRPr="006F4BD7" w:rsidP="006F4BD7" w14:paraId="493985D1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6F4BD7">
              <w:rPr>
                <w:rFonts w:ascii="Times New Roman" w:hAnsi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F4BD7" w:rsidRPr="006F4BD7" w:rsidP="006F4BD7" w14:paraId="3ECF8F1F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6F4BD7">
              <w:rPr>
                <w:rFonts w:ascii="Times New Roman" w:hAnsi="Times New Roman"/>
              </w:rPr>
              <w:t>6</w:t>
            </w:r>
          </w:p>
        </w:tc>
      </w:tr>
      <w:tr w14:paraId="704950DA" w14:textId="77777777" w:rsidTr="00D06CF3">
        <w:tblPrEx>
          <w:tblW w:w="6070" w:type="dxa"/>
          <w:tblLook w:val="04A0"/>
        </w:tblPrEx>
        <w:trPr>
          <w:trHeight w:val="39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F4BD7" w:rsidRPr="006F4BD7" w:rsidP="006F4BD7" w14:paraId="49798DFA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6F4BD7">
              <w:rPr>
                <w:rFonts w:ascii="Times New Roman" w:hAnsi="Times New Roman"/>
              </w:rPr>
              <w:t>电压</w:t>
            </w:r>
            <w:r>
              <w:rPr>
                <w:rFonts w:ascii="Times New Roman" w:hAnsi="Times New Roman"/>
              </w:rPr>
              <w:object>
                <v:shape id="_x0000_i1026" type="#_x0000_t75" alt="eqId6ee225c281eddd592d37c1bc929ff79b" style="width:22.8pt;height:12.6pt" o:ole="">
                  <v:imagedata r:id="rId20" o:title="eqId6ee225c281eddd592d37c1bc929ff79b"/>
                </v:shape>
                <o:OLEObject Type="Embed" ProgID="Equation.DSMT4" ShapeID="_x0000_i1026" DrawAspect="Content" ObjectID="_1814872817" r:id="rId2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F4BD7" w:rsidRPr="006F4BD7" w:rsidP="006F4BD7" w14:paraId="57488D1B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6F4BD7">
              <w:rPr>
                <w:rFonts w:ascii="Times New Roman" w:hAnsi="Times New Roman"/>
              </w:rPr>
              <w:t>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F4BD7" w:rsidRPr="006F4BD7" w:rsidP="006F4BD7" w14:paraId="155A241F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6F4BD7">
              <w:rPr>
                <w:rFonts w:ascii="Times New Roman" w:hAnsi="Times New Roman"/>
              </w:rPr>
              <w:t>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F4BD7" w:rsidRPr="006F4BD7" w:rsidP="006F4BD7" w14:paraId="3E286E89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6F4BD7">
              <w:rPr>
                <w:rFonts w:ascii="Times New Roman" w:hAnsi="Times New Roman"/>
              </w:rPr>
              <w:t>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F4BD7" w:rsidRPr="006F4BD7" w:rsidP="006F4BD7" w14:paraId="30255D3B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6F4BD7">
              <w:rPr>
                <w:rFonts w:ascii="Times New Roman" w:hAnsi="Times New Roman"/>
              </w:rPr>
              <w:t>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F4BD7" w:rsidRPr="006F4BD7" w:rsidP="006F4BD7" w14:paraId="247663A5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6F4BD7">
              <w:rPr>
                <w:rFonts w:ascii="Times New Roman" w:hAnsi="Times New Roman"/>
              </w:rPr>
              <w:t>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F4BD7" w:rsidRPr="006F4BD7" w:rsidP="006F4BD7" w14:paraId="6CD98828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6F4BD7">
              <w:rPr>
                <w:rFonts w:ascii="Times New Roman" w:hAnsi="Times New Roman"/>
              </w:rPr>
              <w:t>1.8</w:t>
            </w:r>
          </w:p>
        </w:tc>
      </w:tr>
      <w:tr w14:paraId="726D50C4" w14:textId="77777777" w:rsidTr="00D06CF3">
        <w:tblPrEx>
          <w:tblW w:w="6070" w:type="dxa"/>
          <w:tblLook w:val="04A0"/>
        </w:tblPrEx>
        <w:trPr>
          <w:trHeight w:val="39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F4BD7" w:rsidRPr="006F4BD7" w:rsidP="006F4BD7" w14:paraId="47AFB1CF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6F4BD7">
              <w:rPr>
                <w:rFonts w:ascii="Times New Roman" w:hAnsi="Times New Roman"/>
              </w:rPr>
              <w:t>电流</w:t>
            </w:r>
            <w:r>
              <w:rPr>
                <w:rFonts w:ascii="Times New Roman" w:hAnsi="Times New Roman"/>
              </w:rPr>
              <w:object>
                <v:shape id="_x0000_i1027" type="#_x0000_t75" alt="eqId3da5497381bc8bd8d8b2a60fcc854dc7" style="width:22.8pt;height:12.6pt" o:ole="">
                  <v:imagedata r:id="rId22" o:title="eqId3da5497381bc8bd8d8b2a60fcc854dc7"/>
                </v:shape>
                <o:OLEObject Type="Embed" ProgID="Equation.DSMT4" ShapeID="_x0000_i1027" DrawAspect="Content" ObjectID="_1814872818" r:id="rId2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F4BD7" w:rsidRPr="006F4BD7" w:rsidP="006F4BD7" w14:paraId="3A451A5B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6F4BD7">
              <w:rPr>
                <w:rFonts w:ascii="Times New Roman" w:hAnsi="Times New Roman"/>
              </w:rPr>
              <w:t>0.08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F4BD7" w:rsidRPr="006F4BD7" w:rsidP="006F4BD7" w14:paraId="0810EBD4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6F4BD7">
              <w:rPr>
                <w:rFonts w:ascii="Times New Roman" w:hAnsi="Times New Roman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F4BD7" w:rsidRPr="006F4BD7" w:rsidP="006F4BD7" w14:paraId="0C33E488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6F4BD7">
              <w:rPr>
                <w:rFonts w:ascii="Times New Roman" w:hAnsi="Times New Roman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F4BD7" w:rsidRPr="006F4BD7" w:rsidP="006F4BD7" w14:paraId="3DD2F7F1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6F4BD7">
              <w:rPr>
                <w:rFonts w:ascii="Times New Roman" w:hAnsi="Times New Roman"/>
              </w:rPr>
              <w:t>0.40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F4BD7" w:rsidRPr="006F4BD7" w:rsidP="006F4BD7" w14:paraId="617EBDC7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6F4BD7">
              <w:rPr>
                <w:rFonts w:ascii="Times New Roman" w:hAnsi="Times New Roman"/>
              </w:rPr>
              <w:t>0.38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F4BD7" w:rsidRPr="006F4BD7" w:rsidP="006F4BD7" w14:paraId="56436457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6F4BD7">
              <w:rPr>
                <w:rFonts w:ascii="Times New Roman" w:hAnsi="Times New Roman"/>
              </w:rPr>
              <w:t>0.45</w:t>
            </w:r>
          </w:p>
        </w:tc>
      </w:tr>
    </w:tbl>
    <w:p w:rsidR="006F4BD7" w:rsidRPr="006F4BD7" w:rsidP="006F4BD7" w14:paraId="66C0765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</w:p>
    <w:p w:rsidR="006F4BD7" w:rsidRPr="006F4BD7" w:rsidP="006F4BD7" w14:paraId="008A0E6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6F4BD7">
        <w:rPr>
          <w:rFonts w:ascii="Times New Roman" w:hAnsi="Times New Roman"/>
        </w:rPr>
        <w:t>A</w:t>
      </w:r>
      <w:r w:rsidRPr="006F4BD7">
        <w:rPr>
          <w:rFonts w:ascii="Times New Roman" w:hAnsi="Times New Roman"/>
        </w:rPr>
        <w:t>．将</w:t>
      </w:r>
      <w:r w:rsidRPr="006F4BD7">
        <w:rPr>
          <w:rFonts w:ascii="Times New Roman" w:hAnsi="Times New Roman"/>
          <w:i/>
        </w:rPr>
        <w:t>R</w:t>
      </w:r>
      <w:r w:rsidRPr="006F4BD7">
        <w:rPr>
          <w:rFonts w:ascii="Times New Roman" w:hAnsi="Times New Roman"/>
          <w:iCs/>
          <w:vertAlign w:val="subscript"/>
        </w:rPr>
        <w:t>1</w:t>
      </w:r>
      <w:r w:rsidRPr="006F4BD7">
        <w:rPr>
          <w:rFonts w:ascii="Times New Roman" w:hAnsi="Times New Roman"/>
        </w:rPr>
        <w:t>换成小灯泡，也可以进行实验</w:t>
      </w:r>
    </w:p>
    <w:p w:rsidR="006F4BD7" w:rsidRPr="006F4BD7" w:rsidP="006F4BD7" w14:paraId="4B58455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6F4BD7">
        <w:rPr>
          <w:rFonts w:ascii="Times New Roman" w:hAnsi="Times New Roman"/>
        </w:rPr>
        <w:t>B</w:t>
      </w:r>
      <w:r w:rsidRPr="006F4BD7">
        <w:rPr>
          <w:rFonts w:ascii="Times New Roman" w:hAnsi="Times New Roman"/>
        </w:rPr>
        <w:t>．实验说明电阻一定时，导体两端电压与通过导体的电流成正比</w:t>
      </w:r>
    </w:p>
    <w:p w:rsidR="006F4BD7" w:rsidRPr="006F4BD7" w:rsidP="006F4BD7" w14:paraId="1469CB7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6F4BD7">
        <w:rPr>
          <w:rFonts w:ascii="Times New Roman" w:hAnsi="Times New Roman"/>
        </w:rPr>
        <w:t>C</w:t>
      </w:r>
      <w:r w:rsidRPr="006F4BD7">
        <w:rPr>
          <w:rFonts w:ascii="Times New Roman" w:hAnsi="Times New Roman"/>
        </w:rPr>
        <w:t>．表格中第</w:t>
      </w:r>
      <w:r w:rsidRPr="006F4BD7">
        <w:rPr>
          <w:rFonts w:ascii="Times New Roman" w:hAnsi="Times New Roman"/>
        </w:rPr>
        <w:t>3</w:t>
      </w:r>
      <w:r w:rsidRPr="006F4BD7">
        <w:rPr>
          <w:rFonts w:ascii="Times New Roman" w:hAnsi="Times New Roman"/>
        </w:rPr>
        <w:t>组数据是错误的</w:t>
      </w:r>
    </w:p>
    <w:p w:rsidR="006F4BD7" w:rsidRPr="006F4BD7" w:rsidP="006F4BD7" w14:paraId="39B0636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6F4BD7">
        <w:rPr>
          <w:rFonts w:ascii="Times New Roman" w:hAnsi="Times New Roman"/>
        </w:rPr>
        <w:t>D</w:t>
      </w:r>
      <w:r w:rsidRPr="006F4BD7">
        <w:rPr>
          <w:rFonts w:ascii="Times New Roman" w:hAnsi="Times New Roman"/>
        </w:rPr>
        <w:t>．实验中，所选滑动变阻器的最大阻值可能为</w:t>
      </w:r>
      <w:r>
        <w:rPr>
          <w:rFonts w:ascii="Times New Roman" w:hAnsi="Times New Roman"/>
        </w:rPr>
        <w:object>
          <v:shape id="_x0000_i1028" type="#_x0000_t75" alt="eqIdc1487858ca25b9de96d3aa12232c0c0a" style="width:22.2pt;height:12.6pt" o:ole="">
            <v:imagedata r:id="rId24" o:title="eqIdc1487858ca25b9de96d3aa12232c0c0a"/>
          </v:shape>
          <o:OLEObject Type="Embed" ProgID="Equation.DSMT4" ShapeID="_x0000_i1028" DrawAspect="Content" ObjectID="_1814872819" r:id="rId25"/>
        </w:object>
      </w:r>
    </w:p>
    <w:p w:rsidR="006F4BD7" w:rsidRPr="006F4BD7" w:rsidP="006F4BD7" w14:paraId="3EE192C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eastAsia="楷体" w:hAnsi="Times New Roman"/>
          <w:bCs/>
          <w:szCs w:val="21"/>
        </w:rPr>
      </w:pPr>
      <w:r w:rsidRPr="006F4BD7">
        <w:rPr>
          <w:rFonts w:ascii="Times New Roman" w:eastAsia="黑体" w:hAnsi="Times New Roman"/>
          <w:b/>
          <w:szCs w:val="21"/>
        </w:rPr>
        <w:t>二、填空题</w:t>
      </w:r>
      <w:r w:rsidRPr="006F4BD7">
        <w:rPr>
          <w:rFonts w:ascii="Times New Roman" w:eastAsia="楷体" w:hAnsi="Times New Roman"/>
          <w:bCs/>
          <w:szCs w:val="21"/>
        </w:rPr>
        <w:t>（每空</w:t>
      </w:r>
      <w:r w:rsidRPr="006F4BD7">
        <w:rPr>
          <w:rFonts w:ascii="Times New Roman" w:eastAsia="楷体" w:hAnsi="Times New Roman"/>
          <w:bCs/>
          <w:szCs w:val="21"/>
        </w:rPr>
        <w:t>1</w:t>
      </w:r>
      <w:r w:rsidRPr="006F4BD7">
        <w:rPr>
          <w:rFonts w:ascii="Times New Roman" w:eastAsia="楷体" w:hAnsi="Times New Roman"/>
          <w:bCs/>
          <w:szCs w:val="21"/>
        </w:rPr>
        <w:t>分，共</w:t>
      </w:r>
      <w:r w:rsidRPr="006F4BD7">
        <w:rPr>
          <w:rFonts w:ascii="Times New Roman" w:eastAsia="楷体" w:hAnsi="Times New Roman" w:hint="eastAsia"/>
          <w:bCs/>
          <w:szCs w:val="21"/>
        </w:rPr>
        <w:t>30</w:t>
      </w:r>
      <w:r w:rsidRPr="006F4BD7">
        <w:rPr>
          <w:rFonts w:ascii="Times New Roman" w:eastAsia="楷体" w:hAnsi="Times New Roman"/>
          <w:bCs/>
          <w:szCs w:val="21"/>
        </w:rPr>
        <w:t>分）</w:t>
      </w:r>
    </w:p>
    <w:p w:rsidR="006F4BD7" w:rsidRPr="006F4BD7" w:rsidP="006F4BD7" w14:paraId="6EC98109" w14:textId="77777777">
      <w:pPr>
        <w:spacing w:line="360" w:lineRule="auto"/>
        <w:ind w:firstLine="420" w:firstLineChars="200"/>
        <w:jc w:val="left"/>
        <w:rPr>
          <w:rFonts w:ascii="宋体" w:hAnsi="宋体" w:hint="eastAsia"/>
          <w:szCs w:val="21"/>
        </w:rPr>
      </w:pPr>
      <w:r w:rsidRPr="006F4BD7">
        <w:rPr>
          <w:rFonts w:ascii="Times New Roman" w:hAnsi="Times New Roman" w:hint="eastAsia"/>
          <w:szCs w:val="21"/>
        </w:rPr>
        <w:t>13</w:t>
      </w:r>
      <w:r w:rsidRPr="006F4BD7">
        <w:rPr>
          <w:rFonts w:ascii="Times New Roman" w:hAnsi="Times New Roman"/>
          <w:szCs w:val="21"/>
        </w:rPr>
        <w:t>．如图是小明用</w:t>
      </w:r>
      <w:r w:rsidRPr="006F4BD7">
        <w:rPr>
          <w:rFonts w:ascii="宋体" w:hAnsi="宋体"/>
          <w:szCs w:val="21"/>
        </w:rPr>
        <w:t>身边的器材自制的简易调光灯，闭合开关，回形针向左移动的过程中灯泡亮度应该</w:t>
      </w:r>
      <w:r w:rsidRPr="006F4BD7">
        <w:rPr>
          <w:rFonts w:ascii="宋体" w:hAnsi="宋体"/>
          <w:szCs w:val="21"/>
          <w:u w:val="single"/>
        </w:rPr>
        <w:t xml:space="preserve">      </w:t>
      </w:r>
      <w:r w:rsidRPr="006F4BD7">
        <w:rPr>
          <w:rFonts w:ascii="宋体" w:hAnsi="宋体"/>
          <w:szCs w:val="21"/>
        </w:rPr>
        <w:t>（选填“变亮”“变暗”或“不变”）；但小明发现灯泡的亮度变化不明显，他应该调换更</w:t>
      </w:r>
      <w:r w:rsidRPr="006F4BD7">
        <w:rPr>
          <w:rFonts w:ascii="宋体" w:hAnsi="宋体"/>
          <w:szCs w:val="21"/>
          <w:u w:val="single"/>
        </w:rPr>
        <w:t xml:space="preserve">      </w:t>
      </w:r>
      <w:r w:rsidRPr="006F4BD7">
        <w:rPr>
          <w:rFonts w:ascii="宋体" w:hAnsi="宋体"/>
          <w:szCs w:val="21"/>
        </w:rPr>
        <w:t>（选填“粗”或“细”）的铅笔芯来做实验。如果断开开关，铅笔芯的电阻阻值</w:t>
      </w:r>
      <w:r w:rsidRPr="006F4BD7">
        <w:rPr>
          <w:rFonts w:ascii="宋体" w:hAnsi="宋体"/>
          <w:szCs w:val="21"/>
          <w:u w:val="single"/>
        </w:rPr>
        <w:t xml:space="preserve">     </w:t>
      </w:r>
      <w:r w:rsidRPr="006F4BD7">
        <w:rPr>
          <w:rFonts w:ascii="宋体" w:hAnsi="宋体"/>
          <w:szCs w:val="21"/>
        </w:rPr>
        <w:t>（选填“等于”或“不等于”）零。</w:t>
      </w:r>
    </w:p>
    <w:p w:rsidR="006F4BD7" w:rsidRPr="006F4BD7" w:rsidP="006F4BD7" w14:paraId="436829CF" w14:textId="77777777">
      <w:pPr>
        <w:spacing w:line="360" w:lineRule="auto"/>
        <w:ind w:firstLine="2730" w:firstLineChars="1300"/>
        <w:jc w:val="left"/>
        <w:rPr>
          <w:rFonts w:ascii="Times New Roman" w:hAnsi="Times New Roman"/>
          <w:szCs w:val="21"/>
        </w:rPr>
      </w:pPr>
      <w:r w:rsidRPr="006F4BD7">
        <w:rPr>
          <w:rFonts w:ascii="Times New Roman" w:hAnsi="Times New Roman"/>
          <w:noProof/>
          <w:szCs w:val="21"/>
        </w:rPr>
        <w:drawing>
          <wp:inline distT="0" distB="0" distL="0" distR="0">
            <wp:extent cx="1828800" cy="1371600"/>
            <wp:effectExtent l="0" t="0" r="0" b="0"/>
            <wp:docPr id="100091" name="图片 100091" descr="@@@00edeeb2-9e0d-4166-bca0-d13224a8a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D7" w:rsidRPr="006F4BD7" w:rsidP="006F4BD7" w14:paraId="0E18C7A3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 w:rsidRPr="006F4BD7">
        <w:rPr>
          <w:rFonts w:ascii="Times New Roman" w:hAnsi="Times New Roman" w:hint="eastAsia"/>
          <w:szCs w:val="21"/>
        </w:rPr>
        <w:t xml:space="preserve">14. </w:t>
      </w:r>
      <w:r w:rsidRPr="006F4BD7">
        <w:rPr>
          <w:rFonts w:ascii="Times New Roman" w:hAnsi="Times New Roman" w:hint="eastAsia"/>
          <w:bCs/>
          <w:szCs w:val="21"/>
        </w:rPr>
        <w:t>如图是电阻</w:t>
      </w:r>
      <w:r w:rsidRPr="006F4BD7">
        <w:rPr>
          <w:rFonts w:ascii="Times New Roman" w:hAnsi="Times New Roman" w:hint="eastAsia"/>
          <w:bCs/>
          <w:szCs w:val="21"/>
        </w:rPr>
        <w:t>A</w:t>
      </w:r>
      <w:r w:rsidRPr="006F4BD7">
        <w:rPr>
          <w:rFonts w:ascii="Times New Roman" w:hAnsi="Times New Roman" w:hint="eastAsia"/>
          <w:bCs/>
          <w:szCs w:val="21"/>
        </w:rPr>
        <w:t>、</w:t>
      </w:r>
      <w:r w:rsidRPr="006F4BD7">
        <w:rPr>
          <w:rFonts w:ascii="Times New Roman" w:hAnsi="Times New Roman" w:hint="eastAsia"/>
          <w:bCs/>
          <w:szCs w:val="21"/>
        </w:rPr>
        <w:t>B</w:t>
      </w:r>
      <w:r w:rsidRPr="006F4BD7">
        <w:rPr>
          <w:rFonts w:ascii="Times New Roman" w:hAnsi="Times New Roman" w:hint="eastAsia"/>
          <w:bCs/>
          <w:szCs w:val="21"/>
        </w:rPr>
        <w:t>的</w:t>
      </w:r>
      <w:r w:rsidRPr="006F4BD7">
        <w:rPr>
          <w:rFonts w:ascii="Times New Roman" w:hAnsi="Times New Roman" w:hint="eastAsia"/>
          <w:bCs/>
          <w:i/>
          <w:szCs w:val="21"/>
        </w:rPr>
        <w:t>I</w:t>
      </w:r>
      <w:r w:rsidRPr="006F4BD7">
        <w:rPr>
          <w:rFonts w:ascii="Times New Roman" w:hAnsi="Times New Roman" w:hint="eastAsia"/>
          <w:bCs/>
          <w:i/>
          <w:szCs w:val="21"/>
        </w:rPr>
        <w:t>﹣</w:t>
      </w:r>
      <w:r w:rsidRPr="006F4BD7">
        <w:rPr>
          <w:rFonts w:ascii="Times New Roman" w:hAnsi="Times New Roman" w:hint="eastAsia"/>
          <w:bCs/>
          <w:i/>
          <w:szCs w:val="21"/>
        </w:rPr>
        <w:t>U</w:t>
      </w:r>
      <w:r w:rsidRPr="006F4BD7">
        <w:rPr>
          <w:rFonts w:ascii="Times New Roman" w:hAnsi="Times New Roman" w:hint="eastAsia"/>
          <w:bCs/>
          <w:szCs w:val="21"/>
        </w:rPr>
        <w:t>图象。</w:t>
      </w:r>
      <w:r w:rsidRPr="006F4BD7">
        <w:rPr>
          <w:rFonts w:ascii="Times New Roman" w:hAnsi="Times New Roman"/>
          <w:bCs/>
          <w:szCs w:val="21"/>
        </w:rPr>
        <w:t>由图可知：</w:t>
      </w:r>
      <w:r w:rsidRPr="006F4BD7">
        <w:rPr>
          <w:rFonts w:ascii="Times New Roman" w:hAnsi="Times New Roman"/>
          <w:bCs/>
          <w:i/>
          <w:szCs w:val="21"/>
        </w:rPr>
        <w:t>R</w:t>
      </w:r>
      <w:r w:rsidRPr="006F4BD7">
        <w:rPr>
          <w:rFonts w:ascii="Times New Roman" w:hAnsi="Times New Roman"/>
          <w:bCs/>
          <w:i/>
          <w:szCs w:val="21"/>
          <w:vertAlign w:val="subscript"/>
        </w:rPr>
        <w:t>A</w:t>
      </w:r>
      <w:r w:rsidRPr="006F4BD7">
        <w:rPr>
          <w:rFonts w:ascii="Times New Roman" w:hAnsi="Times New Roman"/>
          <w:bCs/>
          <w:szCs w:val="21"/>
        </w:rPr>
        <w:t>=</w:t>
      </w:r>
      <w:r w:rsidRPr="006F4BD7">
        <w:rPr>
          <w:rFonts w:ascii="Times New Roman" w:hAnsi="Times New Roman"/>
          <w:bCs/>
          <w:szCs w:val="21"/>
          <w:u w:val="single"/>
        </w:rPr>
        <w:t xml:space="preserve">     </w:t>
      </w:r>
      <w:r w:rsidRPr="006F4BD7">
        <w:rPr>
          <w:rFonts w:ascii="Times New Roman" w:hAnsi="Times New Roman"/>
          <w:bCs/>
          <w:szCs w:val="21"/>
        </w:rPr>
        <w:t>Ω</w:t>
      </w:r>
      <w:r w:rsidRPr="006F4BD7">
        <w:rPr>
          <w:rFonts w:ascii="Times New Roman" w:hAnsi="Times New Roman"/>
          <w:bCs/>
          <w:szCs w:val="21"/>
        </w:rPr>
        <w:t>；将电阻</w:t>
      </w:r>
      <w:r w:rsidRPr="006F4BD7">
        <w:rPr>
          <w:rFonts w:ascii="Times New Roman" w:hAnsi="Times New Roman"/>
          <w:bCs/>
          <w:szCs w:val="21"/>
        </w:rPr>
        <w:t>A</w:t>
      </w:r>
      <w:r w:rsidRPr="006F4BD7">
        <w:rPr>
          <w:rFonts w:ascii="Times New Roman" w:hAnsi="Times New Roman"/>
          <w:bCs/>
          <w:szCs w:val="21"/>
        </w:rPr>
        <w:t>、</w:t>
      </w:r>
      <w:r w:rsidRPr="006F4BD7">
        <w:rPr>
          <w:rFonts w:ascii="Times New Roman" w:hAnsi="Times New Roman"/>
          <w:bCs/>
          <w:szCs w:val="21"/>
        </w:rPr>
        <w:t>B</w:t>
      </w:r>
      <w:r w:rsidRPr="006F4BD7">
        <w:rPr>
          <w:rFonts w:ascii="Times New Roman" w:hAnsi="Times New Roman"/>
          <w:bCs/>
          <w:szCs w:val="21"/>
        </w:rPr>
        <w:t>串联后接入电路，当通过</w:t>
      </w:r>
      <w:r w:rsidRPr="006F4BD7">
        <w:rPr>
          <w:rFonts w:ascii="Times New Roman" w:hAnsi="Times New Roman"/>
          <w:bCs/>
          <w:szCs w:val="21"/>
        </w:rPr>
        <w:t>A</w:t>
      </w:r>
      <w:r w:rsidRPr="006F4BD7">
        <w:rPr>
          <w:rFonts w:ascii="Times New Roman" w:hAnsi="Times New Roman"/>
          <w:bCs/>
          <w:szCs w:val="21"/>
        </w:rPr>
        <w:t>的电流为</w:t>
      </w:r>
      <w:r w:rsidRPr="006F4BD7">
        <w:rPr>
          <w:rFonts w:ascii="Times New Roman" w:hAnsi="Times New Roman"/>
          <w:bCs/>
          <w:szCs w:val="21"/>
        </w:rPr>
        <w:t>0.3A</w:t>
      </w:r>
      <w:r w:rsidRPr="006F4BD7">
        <w:rPr>
          <w:rFonts w:ascii="Times New Roman" w:hAnsi="Times New Roman"/>
          <w:bCs/>
          <w:szCs w:val="21"/>
        </w:rPr>
        <w:t>时，</w:t>
      </w:r>
      <w:r w:rsidRPr="006F4BD7">
        <w:rPr>
          <w:rFonts w:ascii="Times New Roman" w:hAnsi="Times New Roman"/>
          <w:bCs/>
          <w:szCs w:val="21"/>
        </w:rPr>
        <w:t>A</w:t>
      </w:r>
      <w:r w:rsidRPr="006F4BD7">
        <w:rPr>
          <w:rFonts w:ascii="Times New Roman" w:hAnsi="Times New Roman"/>
          <w:bCs/>
          <w:szCs w:val="21"/>
        </w:rPr>
        <w:t>和</w:t>
      </w:r>
      <w:r w:rsidRPr="006F4BD7">
        <w:rPr>
          <w:rFonts w:ascii="Times New Roman" w:hAnsi="Times New Roman"/>
          <w:bCs/>
          <w:szCs w:val="21"/>
        </w:rPr>
        <w:t>B</w:t>
      </w:r>
      <w:r w:rsidRPr="006F4BD7">
        <w:rPr>
          <w:rFonts w:ascii="Times New Roman" w:hAnsi="Times New Roman"/>
          <w:bCs/>
          <w:szCs w:val="21"/>
        </w:rPr>
        <w:t>两端的总电压是</w:t>
      </w:r>
      <w:r w:rsidRPr="006F4BD7">
        <w:rPr>
          <w:rFonts w:ascii="Times New Roman" w:hAnsi="Times New Roman"/>
          <w:bCs/>
          <w:szCs w:val="21"/>
          <w:u w:val="single"/>
        </w:rPr>
        <w:t xml:space="preserve">       </w:t>
      </w:r>
      <w:r w:rsidRPr="006F4BD7">
        <w:rPr>
          <w:rFonts w:ascii="Times New Roman" w:hAnsi="Times New Roman"/>
          <w:bCs/>
          <w:szCs w:val="21"/>
        </w:rPr>
        <w:t>V</w:t>
      </w:r>
      <w:r w:rsidRPr="006F4BD7">
        <w:rPr>
          <w:rFonts w:ascii="Times New Roman" w:hAnsi="Times New Roman"/>
          <w:bCs/>
          <w:szCs w:val="21"/>
        </w:rPr>
        <w:t>，将电阻</w:t>
      </w:r>
      <w:r w:rsidRPr="006F4BD7">
        <w:rPr>
          <w:rFonts w:ascii="Times New Roman" w:hAnsi="Times New Roman"/>
          <w:bCs/>
          <w:szCs w:val="21"/>
        </w:rPr>
        <w:t>A</w:t>
      </w:r>
      <w:r w:rsidRPr="006F4BD7">
        <w:rPr>
          <w:rFonts w:ascii="Times New Roman" w:hAnsi="Times New Roman"/>
          <w:bCs/>
          <w:szCs w:val="21"/>
        </w:rPr>
        <w:t>、</w:t>
      </w:r>
      <w:r w:rsidRPr="006F4BD7">
        <w:rPr>
          <w:rFonts w:ascii="Times New Roman" w:hAnsi="Times New Roman"/>
          <w:bCs/>
          <w:szCs w:val="21"/>
        </w:rPr>
        <w:t>B</w:t>
      </w:r>
      <w:r w:rsidRPr="006F4BD7">
        <w:rPr>
          <w:rFonts w:ascii="Times New Roman" w:hAnsi="Times New Roman"/>
          <w:bCs/>
          <w:szCs w:val="21"/>
        </w:rPr>
        <w:t>并联后接入某电路，当通过</w:t>
      </w:r>
      <w:r w:rsidRPr="006F4BD7">
        <w:rPr>
          <w:rFonts w:ascii="Times New Roman" w:hAnsi="Times New Roman"/>
          <w:bCs/>
          <w:szCs w:val="21"/>
        </w:rPr>
        <w:t>B</w:t>
      </w:r>
      <w:r w:rsidRPr="006F4BD7">
        <w:rPr>
          <w:rFonts w:ascii="Times New Roman" w:hAnsi="Times New Roman"/>
          <w:bCs/>
          <w:szCs w:val="21"/>
        </w:rPr>
        <w:t>的电流为</w:t>
      </w:r>
      <w:r w:rsidRPr="006F4BD7">
        <w:rPr>
          <w:rFonts w:ascii="Times New Roman" w:hAnsi="Times New Roman"/>
          <w:bCs/>
          <w:szCs w:val="21"/>
        </w:rPr>
        <w:t>0.2A</w:t>
      </w:r>
      <w:r w:rsidRPr="006F4BD7">
        <w:rPr>
          <w:rFonts w:ascii="Times New Roman" w:hAnsi="Times New Roman"/>
          <w:bCs/>
          <w:szCs w:val="21"/>
        </w:rPr>
        <w:t>时，干路电流是</w:t>
      </w:r>
      <w:r w:rsidRPr="006F4BD7">
        <w:rPr>
          <w:rFonts w:ascii="Times New Roman" w:hAnsi="Times New Roman"/>
          <w:bCs/>
          <w:szCs w:val="21"/>
          <w:u w:val="single"/>
        </w:rPr>
        <w:t xml:space="preserve">         </w:t>
      </w:r>
      <w:r w:rsidRPr="006F4BD7">
        <w:rPr>
          <w:rFonts w:ascii="Times New Roman" w:hAnsi="Times New Roman"/>
          <w:bCs/>
          <w:szCs w:val="21"/>
        </w:rPr>
        <w:t>A</w:t>
      </w:r>
      <w:r w:rsidRPr="006F4BD7">
        <w:rPr>
          <w:rFonts w:ascii="Times New Roman" w:hAnsi="Times New Roman"/>
          <w:bCs/>
          <w:szCs w:val="21"/>
        </w:rPr>
        <w:t>。</w:t>
      </w:r>
    </w:p>
    <w:p w:rsidR="006F4BD7" w:rsidRPr="006F4BD7" w:rsidP="006F4BD7" w14:paraId="67AF7F18" w14:textId="77777777">
      <w:pPr>
        <w:spacing w:line="360" w:lineRule="auto"/>
        <w:ind w:firstLine="2940" w:firstLineChars="1400"/>
        <w:jc w:val="left"/>
        <w:rPr>
          <w:rFonts w:ascii="Times New Roman" w:hAnsi="Times New Roman"/>
          <w:bCs/>
          <w:szCs w:val="21"/>
        </w:rPr>
      </w:pPr>
      <w:r w:rsidRPr="006F4BD7">
        <w:rPr>
          <w:rFonts w:ascii="Times New Roman" w:hAnsi="Times New Roman"/>
          <w:bCs/>
          <w:noProof/>
          <w:szCs w:val="21"/>
        </w:rPr>
        <w:drawing>
          <wp:inline distT="0" distB="0" distL="0" distR="0">
            <wp:extent cx="1457325" cy="1209675"/>
            <wp:effectExtent l="0" t="0" r="0" b="0"/>
            <wp:docPr id="100071" name="图片 100071" descr="@@@173b6aa6-c635-476b-b7a9-c7d03e337e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BD7">
        <w:rPr>
          <w:rFonts w:ascii="Times New Roman" w:hAnsi="Times New Roman"/>
          <w:bCs/>
          <w:szCs w:val="21"/>
        </w:rPr>
        <w:t>  </w:t>
      </w:r>
    </w:p>
    <w:p w:rsidR="006F4BD7" w:rsidRPr="006F4BD7" w:rsidP="006F4BD7" w14:paraId="52ABB57A" w14:textId="02E0F64E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 w:rsidRPr="006F4BD7">
        <w:rPr>
          <w:rFonts w:ascii="Times New Roman" w:hAnsi="Times New Roman" w:hint="eastAsia"/>
          <w:szCs w:val="21"/>
        </w:rPr>
        <w:t xml:space="preserve">15. </w:t>
      </w:r>
      <w:r w:rsidRPr="006F4BD7">
        <w:rPr>
          <w:rFonts w:ascii="Times New Roman" w:hAnsi="Times New Roman"/>
          <w:bCs/>
          <w:szCs w:val="21"/>
        </w:rPr>
        <w:t>如图，甲为亮度可调的台灯，图乙电位器是调节其亮度的装置，</w:t>
      </w:r>
      <w:r w:rsidRPr="006F4BD7">
        <w:rPr>
          <w:rFonts w:ascii="Times New Roman" w:hAnsi="Times New Roman"/>
          <w:bCs/>
          <w:i/>
          <w:szCs w:val="21"/>
        </w:rPr>
        <w:t>a</w:t>
      </w:r>
      <w:r w:rsidRPr="006F4BD7">
        <w:rPr>
          <w:rFonts w:ascii="Times New Roman" w:hAnsi="Times New Roman"/>
          <w:bCs/>
          <w:szCs w:val="21"/>
        </w:rPr>
        <w:t>、</w:t>
      </w:r>
      <w:r w:rsidRPr="006F4BD7">
        <w:rPr>
          <w:rFonts w:ascii="Times New Roman" w:hAnsi="Times New Roman"/>
          <w:bCs/>
          <w:i/>
          <w:szCs w:val="21"/>
        </w:rPr>
        <w:t>b</w:t>
      </w:r>
      <w:r w:rsidRPr="006F4BD7">
        <w:rPr>
          <w:rFonts w:ascii="Times New Roman" w:hAnsi="Times New Roman"/>
          <w:bCs/>
          <w:szCs w:val="21"/>
        </w:rPr>
        <w:t>、</w:t>
      </w:r>
      <w:r w:rsidRPr="006F4BD7">
        <w:rPr>
          <w:rFonts w:ascii="Times New Roman" w:hAnsi="Times New Roman"/>
          <w:bCs/>
          <w:i/>
          <w:szCs w:val="21"/>
        </w:rPr>
        <w:t>c</w:t>
      </w:r>
      <w:r w:rsidRPr="006F4BD7">
        <w:rPr>
          <w:rFonts w:ascii="Times New Roman" w:hAnsi="Times New Roman"/>
          <w:bCs/>
          <w:szCs w:val="21"/>
        </w:rPr>
        <w:t>是它的三个接线柱，旋钮带动滑片转动。若顺时针旋转旋钮时灯泡发光变亮，则</w:t>
      </w:r>
      <w:r w:rsidRPr="006F4BD7">
        <w:rPr>
          <w:rFonts w:ascii="Times New Roman" w:hAnsi="Times New Roman"/>
          <w:bCs/>
          <w:szCs w:val="21"/>
          <w:u w:val="single"/>
        </w:rPr>
        <w:t xml:space="preserve">    </w:t>
      </w:r>
      <w:r>
        <w:rPr>
          <w:rFonts w:ascii="Times New Roman" w:hAnsi="Times New Roman" w:hint="eastAsia"/>
          <w:bCs/>
          <w:szCs w:val="21"/>
          <w:u w:val="single"/>
        </w:rPr>
        <w:t xml:space="preserve">  </w:t>
      </w:r>
      <w:r w:rsidRPr="006F4BD7">
        <w:rPr>
          <w:rFonts w:ascii="Times New Roman" w:hAnsi="Times New Roman"/>
          <w:bCs/>
          <w:szCs w:val="21"/>
          <w:u w:val="single"/>
        </w:rPr>
        <w:t xml:space="preserve">  </w:t>
      </w:r>
      <w:r w:rsidRPr="006F4BD7">
        <w:rPr>
          <w:rFonts w:ascii="Times New Roman" w:hAnsi="Times New Roman"/>
          <w:bCs/>
          <w:szCs w:val="21"/>
        </w:rPr>
        <w:t>（选</w:t>
      </w:r>
      <w:r w:rsidRPr="006F4BD7">
        <w:rPr>
          <w:rFonts w:ascii="宋体" w:hAnsi="宋体"/>
          <w:bCs/>
          <w:szCs w:val="21"/>
        </w:rPr>
        <w:t>填“</w:t>
      </w:r>
      <w:r w:rsidRPr="006F4BD7">
        <w:rPr>
          <w:rFonts w:ascii="Times New Roman" w:hAnsi="Times New Roman"/>
          <w:bCs/>
          <w:i/>
          <w:iCs/>
          <w:szCs w:val="21"/>
        </w:rPr>
        <w:t>a</w:t>
      </w:r>
      <w:r w:rsidRPr="006F4BD7">
        <w:rPr>
          <w:rFonts w:ascii="宋体" w:hAnsi="宋体"/>
          <w:bCs/>
          <w:szCs w:val="21"/>
        </w:rPr>
        <w:t>和</w:t>
      </w:r>
      <w:r w:rsidRPr="006F4BD7">
        <w:rPr>
          <w:rFonts w:ascii="Times New Roman" w:hAnsi="Times New Roman"/>
          <w:bCs/>
          <w:i/>
          <w:iCs/>
          <w:szCs w:val="21"/>
        </w:rPr>
        <w:t>b</w:t>
      </w:r>
      <w:r w:rsidRPr="006F4BD7">
        <w:rPr>
          <w:rFonts w:ascii="宋体" w:hAnsi="宋体"/>
          <w:bCs/>
          <w:szCs w:val="21"/>
        </w:rPr>
        <w:t>”、“</w:t>
      </w:r>
      <w:r w:rsidRPr="006F4BD7">
        <w:rPr>
          <w:rFonts w:ascii="Times New Roman" w:hAnsi="Times New Roman"/>
          <w:bCs/>
          <w:i/>
          <w:iCs/>
          <w:szCs w:val="21"/>
        </w:rPr>
        <w:t>a</w:t>
      </w:r>
      <w:r w:rsidRPr="006F4BD7">
        <w:rPr>
          <w:rFonts w:ascii="宋体" w:hAnsi="宋体"/>
          <w:bCs/>
          <w:szCs w:val="21"/>
        </w:rPr>
        <w:t>和</w:t>
      </w:r>
      <w:r w:rsidRPr="006F4BD7">
        <w:rPr>
          <w:rFonts w:ascii="Times New Roman" w:hAnsi="Times New Roman"/>
          <w:bCs/>
          <w:i/>
          <w:iCs/>
          <w:szCs w:val="21"/>
        </w:rPr>
        <w:t>c</w:t>
      </w:r>
      <w:r w:rsidRPr="006F4BD7">
        <w:rPr>
          <w:rFonts w:ascii="宋体" w:hAnsi="宋体"/>
          <w:bCs/>
          <w:szCs w:val="21"/>
        </w:rPr>
        <w:t>”或“</w:t>
      </w:r>
      <w:r w:rsidRPr="006F4BD7">
        <w:rPr>
          <w:rFonts w:ascii="Times New Roman" w:hAnsi="Times New Roman"/>
          <w:bCs/>
          <w:i/>
          <w:iCs/>
          <w:szCs w:val="21"/>
        </w:rPr>
        <w:t>b</w:t>
      </w:r>
      <w:r w:rsidRPr="006F4BD7">
        <w:rPr>
          <w:rFonts w:ascii="宋体" w:hAnsi="宋体"/>
          <w:bCs/>
          <w:szCs w:val="21"/>
        </w:rPr>
        <w:t>和</w:t>
      </w:r>
      <w:r w:rsidRPr="006F4BD7">
        <w:rPr>
          <w:rFonts w:ascii="Times New Roman" w:hAnsi="Times New Roman"/>
          <w:bCs/>
          <w:i/>
          <w:iCs/>
          <w:szCs w:val="21"/>
        </w:rPr>
        <w:t>c</w:t>
      </w:r>
      <w:r w:rsidRPr="006F4BD7">
        <w:rPr>
          <w:rFonts w:ascii="宋体" w:hAnsi="宋体"/>
          <w:bCs/>
          <w:szCs w:val="21"/>
        </w:rPr>
        <w:t>”）接线柱接入电路。图丙是一滑动变阻器铭牌，其中“</w:t>
      </w:r>
      <w:r w:rsidRPr="006F4BD7">
        <w:rPr>
          <w:rFonts w:ascii="Times New Roman" w:hAnsi="Times New Roman"/>
          <w:bCs/>
          <w:szCs w:val="21"/>
        </w:rPr>
        <w:t>1.2A</w:t>
      </w:r>
      <w:r w:rsidRPr="006F4BD7">
        <w:rPr>
          <w:rFonts w:ascii="宋体" w:hAnsi="宋体"/>
          <w:bCs/>
          <w:szCs w:val="21"/>
        </w:rPr>
        <w:t>”表示</w:t>
      </w:r>
      <w:r w:rsidRPr="006F4BD7">
        <w:rPr>
          <w:rFonts w:ascii="Times New Roman" w:hAnsi="Times New Roman"/>
          <w:bCs/>
          <w:szCs w:val="21"/>
          <w:u w:val="single"/>
        </w:rPr>
        <w:t xml:space="preserve">    </w:t>
      </w:r>
      <w:r>
        <w:rPr>
          <w:rFonts w:ascii="Times New Roman" w:hAnsi="Times New Roman" w:hint="eastAsia"/>
          <w:bCs/>
          <w:szCs w:val="21"/>
          <w:u w:val="single"/>
        </w:rPr>
        <w:t xml:space="preserve">    </w:t>
      </w:r>
      <w:r w:rsidRPr="006F4BD7">
        <w:rPr>
          <w:rFonts w:ascii="Times New Roman" w:hAnsi="Times New Roman"/>
          <w:bCs/>
          <w:szCs w:val="21"/>
          <w:u w:val="single"/>
        </w:rPr>
        <w:t xml:space="preserve">   </w:t>
      </w:r>
      <w:r w:rsidRPr="006F4BD7">
        <w:rPr>
          <w:rFonts w:ascii="Times New Roman" w:hAnsi="Times New Roman"/>
          <w:bCs/>
          <w:szCs w:val="21"/>
        </w:rPr>
        <w:t>是</w:t>
      </w:r>
      <w:r w:rsidRPr="006F4BD7">
        <w:rPr>
          <w:rFonts w:ascii="Times New Roman" w:hAnsi="Times New Roman"/>
          <w:bCs/>
          <w:szCs w:val="21"/>
        </w:rPr>
        <w:t>1.2A</w:t>
      </w:r>
      <w:r w:rsidRPr="006F4BD7">
        <w:rPr>
          <w:rFonts w:ascii="Times New Roman" w:hAnsi="Times New Roman"/>
          <w:bCs/>
          <w:szCs w:val="21"/>
        </w:rPr>
        <w:t>。图丁中电阻箱的读数为</w:t>
      </w:r>
      <w:r w:rsidRPr="006F4BD7">
        <w:rPr>
          <w:rFonts w:ascii="Times New Roman" w:hAnsi="Times New Roman"/>
          <w:bCs/>
          <w:szCs w:val="21"/>
          <w:u w:val="single"/>
        </w:rPr>
        <w:t xml:space="preserve">        </w:t>
      </w:r>
      <w:r w:rsidRPr="006F4BD7">
        <w:rPr>
          <w:rFonts w:ascii="Times New Roman" w:hAnsi="Times New Roman"/>
          <w:bCs/>
          <w:szCs w:val="21"/>
        </w:rPr>
        <w:t>Ω</w:t>
      </w:r>
      <w:r w:rsidRPr="006F4BD7">
        <w:rPr>
          <w:rFonts w:ascii="Times New Roman" w:hAnsi="Times New Roman"/>
          <w:bCs/>
          <w:szCs w:val="21"/>
        </w:rPr>
        <w:t>。</w:t>
      </w:r>
    </w:p>
    <w:p w:rsidR="006F4BD7" w:rsidRPr="006F4BD7" w:rsidP="006F4BD7" w14:paraId="205DE988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 w:rsidRPr="006F4BD7">
        <w:rPr>
          <w:rFonts w:ascii="Times New Roman" w:hAnsi="Times New Roman"/>
          <w:bCs/>
          <w:noProof/>
          <w:szCs w:val="21"/>
        </w:rPr>
        <w:drawing>
          <wp:inline distT="0" distB="0" distL="0" distR="0">
            <wp:extent cx="5276800" cy="1519644"/>
            <wp:effectExtent l="0" t="0" r="0" b="0"/>
            <wp:docPr id="100105" name="图片 100105" descr="@@@64f32c18-b388-428c-bc52-556c3ff98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D7" w:rsidRPr="006F4BD7" w:rsidP="006F4BD7" w14:paraId="4DD4C293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 w:rsidRPr="006F4BD7">
        <w:rPr>
          <w:rFonts w:ascii="Times New Roman" w:hAnsi="Times New Roman" w:hint="eastAsia"/>
          <w:szCs w:val="21"/>
        </w:rPr>
        <w:t>16</w:t>
      </w:r>
      <w:r w:rsidRPr="006F4BD7">
        <w:rPr>
          <w:rFonts w:ascii="Times New Roman" w:hAnsi="Times New Roman"/>
          <w:szCs w:val="21"/>
        </w:rPr>
        <w:t>．如图所示，为自动测定油箱内油面高度的装置原理图，</w:t>
      </w:r>
      <w:r w:rsidRPr="006F4BD7">
        <w:rPr>
          <w:rFonts w:ascii="Times New Roman" w:hAnsi="Times New Roman" w:hint="eastAsia"/>
          <w:i/>
          <w:iCs/>
          <w:szCs w:val="21"/>
        </w:rPr>
        <w:t xml:space="preserve"> R</w:t>
      </w:r>
      <w:r w:rsidRPr="006F4BD7">
        <w:rPr>
          <w:rFonts w:ascii="Times New Roman" w:hAnsi="Times New Roman"/>
          <w:szCs w:val="21"/>
        </w:rPr>
        <w:t>为滑动变阻器，</w:t>
      </w:r>
      <w:r w:rsidRPr="006F4BD7">
        <w:rPr>
          <w:rFonts w:ascii="Times New Roman" w:hAnsi="Times New Roman"/>
          <w:bCs/>
          <w:i/>
          <w:szCs w:val="21"/>
        </w:rPr>
        <w:t>R</w:t>
      </w:r>
      <w:r w:rsidRPr="006F4BD7">
        <w:rPr>
          <w:rFonts w:ascii="Times New Roman" w:hAnsi="Times New Roman" w:hint="eastAsia"/>
          <w:bCs/>
          <w:iCs/>
          <w:szCs w:val="21"/>
          <w:vertAlign w:val="subscript"/>
        </w:rPr>
        <w:t>0</w:t>
      </w:r>
      <w:r w:rsidRPr="006F4BD7">
        <w:rPr>
          <w:rFonts w:ascii="Times New Roman" w:hAnsi="Times New Roman"/>
          <w:szCs w:val="21"/>
        </w:rPr>
        <w:t>为定值电阻。</w:t>
      </w:r>
    </w:p>
    <w:p w:rsidR="006F4BD7" w:rsidRPr="006F4BD7" w:rsidP="006F4BD7" w14:paraId="763955C5" w14:textId="77777777">
      <w:pPr>
        <w:spacing w:line="360" w:lineRule="auto"/>
        <w:ind w:firstLine="1890" w:firstLineChars="900"/>
        <w:jc w:val="left"/>
        <w:textAlignment w:val="center"/>
        <w:rPr>
          <w:rFonts w:ascii="Times New Roman" w:hAnsi="Times New Roman"/>
          <w:szCs w:val="21"/>
        </w:rPr>
      </w:pPr>
      <w:r w:rsidRPr="006F4BD7">
        <w:rPr>
          <w:rFonts w:ascii="Times New Roman" w:hAnsi="Times New Roman"/>
          <w:noProof/>
          <w:szCs w:val="21"/>
        </w:rPr>
        <w:drawing>
          <wp:inline distT="0" distB="0" distL="0" distR="0">
            <wp:extent cx="2105025" cy="1112354"/>
            <wp:effectExtent l="0" t="0" r="0" b="0"/>
            <wp:docPr id="100079" name="图片 100079" descr="@@@99426801-619e-4f81-b15d-2f3cacd261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17524" cy="111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D7" w:rsidRPr="006F4BD7" w:rsidP="006F4BD7" w14:paraId="109C54A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6F4BD7">
        <w:rPr>
          <w:rFonts w:ascii="Times New Roman" w:hAnsi="Times New Roman" w:hint="eastAsia"/>
          <w:szCs w:val="21"/>
        </w:rPr>
        <w:t>（</w:t>
      </w:r>
      <w:r w:rsidRPr="006F4BD7">
        <w:rPr>
          <w:rFonts w:ascii="Times New Roman" w:hAnsi="Times New Roman" w:hint="eastAsia"/>
          <w:szCs w:val="21"/>
        </w:rPr>
        <w:t>1</w:t>
      </w:r>
      <w:r w:rsidRPr="006F4BD7">
        <w:rPr>
          <w:rFonts w:ascii="Times New Roman" w:hAnsi="Times New Roman" w:hint="eastAsia"/>
          <w:szCs w:val="21"/>
        </w:rPr>
        <w:t>）</w:t>
      </w:r>
      <w:r w:rsidRPr="006F4BD7">
        <w:rPr>
          <w:rFonts w:ascii="Times New Roman" w:hAnsi="Times New Roman"/>
          <w:szCs w:val="21"/>
        </w:rPr>
        <w:t>油量表由</w:t>
      </w:r>
      <w:r w:rsidRPr="006F4BD7">
        <w:rPr>
          <w:rFonts w:ascii="Times New Roman" w:hAnsi="Times New Roman"/>
          <w:szCs w:val="21"/>
          <w:u w:val="single"/>
        </w:rPr>
        <w:t xml:space="preserve">           </w:t>
      </w:r>
      <w:r w:rsidRPr="006F4BD7">
        <w:rPr>
          <w:rFonts w:ascii="Times New Roman" w:hAnsi="Times New Roman"/>
          <w:szCs w:val="21"/>
        </w:rPr>
        <w:t xml:space="preserve"> </w:t>
      </w:r>
      <w:r w:rsidRPr="006F4BD7">
        <w:rPr>
          <w:rFonts w:ascii="Times New Roman" w:hAnsi="Times New Roman"/>
          <w:szCs w:val="21"/>
        </w:rPr>
        <w:t>改装而成；</w:t>
      </w:r>
    </w:p>
    <w:p w:rsidR="006F4BD7" w:rsidRPr="006F4BD7" w:rsidP="006F4BD7" w14:paraId="5867C49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6F4BD7">
        <w:rPr>
          <w:rFonts w:ascii="Times New Roman" w:hAnsi="Times New Roman"/>
          <w:szCs w:val="21"/>
        </w:rPr>
        <w:t>（</w:t>
      </w:r>
      <w:r w:rsidRPr="006F4BD7">
        <w:rPr>
          <w:rFonts w:ascii="Times New Roman" w:hAnsi="Times New Roman" w:hint="eastAsia"/>
          <w:szCs w:val="21"/>
        </w:rPr>
        <w:t>2</w:t>
      </w:r>
      <w:r w:rsidRPr="006F4BD7">
        <w:rPr>
          <w:rFonts w:ascii="Times New Roman" w:hAnsi="Times New Roman"/>
          <w:szCs w:val="21"/>
        </w:rPr>
        <w:t>）</w:t>
      </w:r>
      <w:r w:rsidRPr="006F4BD7">
        <w:rPr>
          <w:rFonts w:ascii="Times New Roman" w:hAnsi="Times New Roman"/>
          <w:bCs/>
          <w:i/>
          <w:szCs w:val="21"/>
        </w:rPr>
        <w:t xml:space="preserve"> R</w:t>
      </w:r>
      <w:r w:rsidRPr="006F4BD7">
        <w:rPr>
          <w:rFonts w:ascii="Times New Roman" w:hAnsi="Times New Roman" w:hint="eastAsia"/>
          <w:bCs/>
          <w:iCs/>
          <w:szCs w:val="21"/>
          <w:vertAlign w:val="subscript"/>
        </w:rPr>
        <w:t>0</w:t>
      </w:r>
      <w:r w:rsidRPr="006F4BD7">
        <w:rPr>
          <w:rFonts w:ascii="Times New Roman" w:hAnsi="Times New Roman"/>
          <w:szCs w:val="21"/>
        </w:rPr>
        <w:t>的作用是</w:t>
      </w:r>
      <w:r w:rsidRPr="006F4BD7">
        <w:rPr>
          <w:rFonts w:ascii="Times New Roman" w:hAnsi="Times New Roman"/>
          <w:szCs w:val="21"/>
          <w:u w:val="single"/>
        </w:rPr>
        <w:t xml:space="preserve">           </w:t>
      </w:r>
      <w:r w:rsidRPr="006F4BD7">
        <w:rPr>
          <w:rFonts w:ascii="Times New Roman" w:hAnsi="Times New Roman"/>
          <w:szCs w:val="21"/>
        </w:rPr>
        <w:t xml:space="preserve"> </w:t>
      </w:r>
      <w:r w:rsidRPr="006F4BD7">
        <w:rPr>
          <w:rFonts w:ascii="Times New Roman" w:hAnsi="Times New Roman"/>
          <w:szCs w:val="21"/>
        </w:rPr>
        <w:t>；</w:t>
      </w:r>
    </w:p>
    <w:p w:rsidR="006F4BD7" w:rsidRPr="006F4BD7" w:rsidP="006F4BD7" w14:paraId="1FEE74E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6F4BD7">
        <w:rPr>
          <w:rFonts w:ascii="Times New Roman" w:hAnsi="Times New Roman"/>
          <w:szCs w:val="21"/>
        </w:rPr>
        <w:t>（</w:t>
      </w:r>
      <w:r w:rsidRPr="006F4BD7">
        <w:rPr>
          <w:rFonts w:ascii="Times New Roman" w:hAnsi="Times New Roman" w:hint="eastAsia"/>
          <w:szCs w:val="21"/>
        </w:rPr>
        <w:t>3</w:t>
      </w:r>
      <w:r w:rsidRPr="006F4BD7">
        <w:rPr>
          <w:rFonts w:ascii="Times New Roman" w:hAnsi="Times New Roman"/>
          <w:szCs w:val="21"/>
        </w:rPr>
        <w:t>）此装置运用了浮力、欧姆定律和</w:t>
      </w:r>
      <w:r w:rsidRPr="006F4BD7">
        <w:rPr>
          <w:rFonts w:ascii="Times New Roman" w:hAnsi="Times New Roman"/>
          <w:szCs w:val="21"/>
          <w:u w:val="single"/>
        </w:rPr>
        <w:t xml:space="preserve">           </w:t>
      </w:r>
      <w:r w:rsidRPr="006F4BD7">
        <w:rPr>
          <w:rFonts w:ascii="Times New Roman" w:hAnsi="Times New Roman"/>
          <w:szCs w:val="21"/>
        </w:rPr>
        <w:t xml:space="preserve"> </w:t>
      </w:r>
      <w:r w:rsidRPr="006F4BD7">
        <w:rPr>
          <w:rFonts w:ascii="Times New Roman" w:hAnsi="Times New Roman"/>
          <w:szCs w:val="21"/>
        </w:rPr>
        <w:t>等物理知识。</w:t>
      </w:r>
    </w:p>
    <w:p w:rsidR="006F4BD7" w:rsidRPr="006F4BD7" w:rsidP="006F4BD7" w14:paraId="1A06BE4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6F4BD7">
        <w:rPr>
          <w:rFonts w:ascii="Times New Roman" w:hAnsi="Times New Roman" w:hint="eastAsia"/>
          <w:szCs w:val="21"/>
        </w:rPr>
        <w:t xml:space="preserve">17. </w:t>
      </w:r>
      <w:r w:rsidRPr="006F4BD7">
        <w:rPr>
          <w:rFonts w:ascii="Times New Roman" w:hAnsi="Times New Roman"/>
          <w:szCs w:val="21"/>
        </w:rPr>
        <w:t>如图所示的电路中，电源电压不变。只闭合开关</w:t>
      </w:r>
      <w:r w:rsidRPr="006F4BD7">
        <w:rPr>
          <w:rFonts w:ascii="Times New Roman" w:hAnsi="Times New Roman"/>
          <w:szCs w:val="21"/>
        </w:rPr>
        <w:t>S</w:t>
      </w:r>
      <w:r w:rsidRPr="006F4BD7">
        <w:rPr>
          <w:rFonts w:ascii="Times New Roman" w:hAnsi="Times New Roman"/>
          <w:szCs w:val="21"/>
          <w:vertAlign w:val="subscript"/>
        </w:rPr>
        <w:t>1</w:t>
      </w:r>
      <w:r w:rsidRPr="006F4BD7">
        <w:rPr>
          <w:rFonts w:ascii="Times New Roman" w:hAnsi="Times New Roman"/>
          <w:szCs w:val="21"/>
        </w:rPr>
        <w:t>，滑片</w:t>
      </w:r>
      <w:r w:rsidRPr="006F4BD7">
        <w:rPr>
          <w:rFonts w:ascii="Times New Roman" w:hAnsi="Times New Roman"/>
          <w:szCs w:val="21"/>
        </w:rPr>
        <w:t>P</w:t>
      </w:r>
      <w:r w:rsidRPr="006F4BD7">
        <w:rPr>
          <w:rFonts w:ascii="Times New Roman" w:hAnsi="Times New Roman"/>
          <w:szCs w:val="21"/>
        </w:rPr>
        <w:t>移动到最左端，电路安全，电流表示数为</w:t>
      </w:r>
      <w:r>
        <w:rPr>
          <w:rFonts w:ascii="Times New Roman" w:hAnsi="Times New Roman"/>
          <w:szCs w:val="21"/>
        </w:rPr>
        <w:object>
          <v:shape id="_x0000_i1029" type="#_x0000_t75" alt="eqId2f1ac49b4139636fb1809fe970b23a87" style="width:10.2pt;height:16.2pt" o:ole="">
            <v:imagedata r:id="rId30" o:title="eqId2f1ac49b4139636fb1809fe970b23a87"/>
          </v:shape>
          <o:OLEObject Type="Embed" ProgID="Equation.DSMT4" ShapeID="_x0000_i1029" DrawAspect="Content" ObjectID="_1814872820" r:id="rId31"/>
        </w:object>
      </w:r>
      <w:r w:rsidRPr="006F4BD7">
        <w:rPr>
          <w:rFonts w:ascii="Times New Roman" w:hAnsi="Times New Roman"/>
          <w:szCs w:val="21"/>
        </w:rPr>
        <w:t>；再闭合开关</w:t>
      </w:r>
      <w:r w:rsidRPr="006F4BD7">
        <w:rPr>
          <w:rFonts w:ascii="Times New Roman" w:hAnsi="Times New Roman"/>
          <w:szCs w:val="21"/>
        </w:rPr>
        <w:t>S</w:t>
      </w:r>
      <w:r w:rsidRPr="006F4BD7">
        <w:rPr>
          <w:rFonts w:ascii="Times New Roman" w:hAnsi="Times New Roman" w:hint="eastAsia"/>
          <w:szCs w:val="21"/>
          <w:vertAlign w:val="subscript"/>
        </w:rPr>
        <w:t>2</w:t>
      </w:r>
      <w:r w:rsidRPr="006F4BD7">
        <w:rPr>
          <w:rFonts w:ascii="Times New Roman" w:hAnsi="Times New Roman"/>
          <w:szCs w:val="21"/>
        </w:rPr>
        <w:t>，电流表示数为</w:t>
      </w:r>
      <w:r>
        <w:rPr>
          <w:rFonts w:ascii="Times New Roman" w:hAnsi="Times New Roman"/>
          <w:szCs w:val="21"/>
        </w:rPr>
        <w:object>
          <v:shape id="_x0000_i1030" type="#_x0000_t75" alt="eqId2d1a0fd1ad044a9ecfcba672779bd678" style="width:10.8pt;height:16.2pt" o:ole="">
            <v:imagedata r:id="rId32" o:title="eqId2d1a0fd1ad044a9ecfcba672779bd678"/>
          </v:shape>
          <o:OLEObject Type="Embed" ProgID="Equation.DSMT4" ShapeID="_x0000_i1030" DrawAspect="Content" ObjectID="_1814872821" r:id="rId33"/>
        </w:object>
      </w:r>
      <w:r w:rsidRPr="006F4BD7">
        <w:rPr>
          <w:rFonts w:ascii="Times New Roman" w:hAnsi="Times New Roman"/>
          <w:szCs w:val="21"/>
        </w:rPr>
        <w:t>，且</w:t>
      </w:r>
      <w:r>
        <w:rPr>
          <w:rFonts w:ascii="Times New Roman" w:hAnsi="Times New Roman"/>
          <w:szCs w:val="21"/>
        </w:rPr>
        <w:object>
          <v:shape id="_x0000_i1031" type="#_x0000_t75" alt="eqId4f39d52cb3b291ac983d3e56fe4e6093" style="width:28.8pt;height:16.2pt" o:ole="">
            <v:imagedata r:id="rId34" o:title="eqId4f39d52cb3b291ac983d3e56fe4e6093"/>
          </v:shape>
          <o:OLEObject Type="Embed" ProgID="Equation.DSMT4" ShapeID="_x0000_i1031" DrawAspect="Content" ObjectID="_1814872822" r:id="rId35"/>
        </w:object>
      </w:r>
      <w:r w:rsidRPr="006F4BD7">
        <w:rPr>
          <w:rFonts w:ascii="Times New Roman" w:hAnsi="Times New Roman"/>
          <w:szCs w:val="21"/>
        </w:rPr>
        <w:t>，则甲是</w:t>
      </w:r>
      <w:r w:rsidRPr="006F4BD7">
        <w:rPr>
          <w:rFonts w:ascii="Times New Roman" w:hAnsi="Times New Roman"/>
          <w:szCs w:val="21"/>
          <w:u w:val="single"/>
        </w:rPr>
        <w:t xml:space="preserve">        </w:t>
      </w:r>
      <w:r w:rsidRPr="006F4BD7">
        <w:rPr>
          <w:rFonts w:ascii="Times New Roman" w:hAnsi="Times New Roman"/>
          <w:szCs w:val="21"/>
        </w:rPr>
        <w:t>表，乙是</w:t>
      </w:r>
      <w:r w:rsidRPr="006F4BD7">
        <w:rPr>
          <w:rFonts w:ascii="Times New Roman" w:hAnsi="Times New Roman"/>
          <w:szCs w:val="21"/>
          <w:u w:val="single"/>
        </w:rPr>
        <w:t xml:space="preserve">        </w:t>
      </w:r>
      <w:r w:rsidRPr="006F4BD7">
        <w:rPr>
          <w:rFonts w:ascii="Times New Roman" w:hAnsi="Times New Roman"/>
          <w:szCs w:val="21"/>
        </w:rPr>
        <w:t>表；只闭合开关</w:t>
      </w:r>
      <w:r w:rsidRPr="006F4BD7">
        <w:rPr>
          <w:rFonts w:ascii="Times New Roman" w:hAnsi="Times New Roman"/>
          <w:szCs w:val="21"/>
        </w:rPr>
        <w:t>S</w:t>
      </w:r>
      <w:r w:rsidRPr="006F4BD7">
        <w:rPr>
          <w:rFonts w:ascii="Times New Roman" w:hAnsi="Times New Roman"/>
          <w:szCs w:val="21"/>
          <w:vertAlign w:val="subscript"/>
        </w:rPr>
        <w:t>1</w:t>
      </w:r>
      <w:r w:rsidRPr="006F4BD7">
        <w:rPr>
          <w:rFonts w:ascii="Times New Roman" w:hAnsi="Times New Roman"/>
          <w:szCs w:val="21"/>
        </w:rPr>
        <w:t>，滑片</w:t>
      </w:r>
      <w:r w:rsidRPr="006F4BD7">
        <w:rPr>
          <w:rFonts w:ascii="Times New Roman" w:hAnsi="Times New Roman"/>
          <w:szCs w:val="21"/>
        </w:rPr>
        <w:t>P</w:t>
      </w:r>
      <w:r w:rsidRPr="006F4BD7">
        <w:rPr>
          <w:rFonts w:ascii="Times New Roman" w:hAnsi="Times New Roman"/>
          <w:szCs w:val="21"/>
        </w:rPr>
        <w:t>向右移动时，电表甲的示数</w:t>
      </w:r>
      <w:r w:rsidRPr="006F4BD7">
        <w:rPr>
          <w:rFonts w:ascii="Times New Roman" w:hAnsi="Times New Roman"/>
          <w:szCs w:val="21"/>
          <w:u w:val="single"/>
        </w:rPr>
        <w:t xml:space="preserve">        </w:t>
      </w:r>
      <w:r w:rsidRPr="006F4BD7">
        <w:rPr>
          <w:rFonts w:ascii="Times New Roman" w:hAnsi="Times New Roman"/>
          <w:szCs w:val="21"/>
        </w:rPr>
        <w:t>。</w:t>
      </w:r>
    </w:p>
    <w:p w:rsidR="006F4BD7" w:rsidRPr="006F4BD7" w:rsidP="006F4BD7" w14:paraId="0FBE3170" w14:textId="77777777">
      <w:pPr>
        <w:spacing w:line="360" w:lineRule="auto"/>
        <w:ind w:firstLine="2310" w:firstLineChars="1100"/>
        <w:jc w:val="left"/>
        <w:textAlignment w:val="center"/>
        <w:rPr>
          <w:rFonts w:ascii="Times New Roman" w:hAnsi="Times New Roman"/>
          <w:szCs w:val="21"/>
        </w:rPr>
      </w:pPr>
      <w:r w:rsidRPr="006F4BD7">
        <w:rPr>
          <w:rFonts w:ascii="Times New Roman" w:hAnsi="Times New Roman"/>
          <w:noProof/>
          <w:szCs w:val="21"/>
        </w:rPr>
        <w:drawing>
          <wp:inline distT="0" distB="0" distL="0" distR="0">
            <wp:extent cx="1764995" cy="1304925"/>
            <wp:effectExtent l="0" t="0" r="6985" b="0"/>
            <wp:docPr id="100081" name="图片 100081" descr="@@@b113f688-9623-41b8-9b47-297a3553e6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67794" cy="130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D7" w:rsidRPr="006F4BD7" w:rsidP="006F4BD7" w14:paraId="0E7B5D6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6F4BD7">
        <w:rPr>
          <w:rFonts w:ascii="Times New Roman" w:hAnsi="Times New Roman" w:hint="eastAsia"/>
          <w:bCs/>
          <w:szCs w:val="21"/>
        </w:rPr>
        <w:t xml:space="preserve">18. </w:t>
      </w:r>
      <w:r w:rsidRPr="006F4BD7">
        <w:rPr>
          <w:rFonts w:ascii="Times New Roman" w:hAnsi="Times New Roman"/>
          <w:bCs/>
          <w:szCs w:val="21"/>
        </w:rPr>
        <w:t>如图甲所示是某款电子秤，图乙是它的工作原理图，</w:t>
      </w:r>
      <w:r w:rsidRPr="006F4BD7">
        <w:rPr>
          <w:rFonts w:ascii="Times New Roman" w:hAnsi="Times New Roman"/>
          <w:bCs/>
          <w:i/>
          <w:szCs w:val="21"/>
        </w:rPr>
        <w:t>a</w:t>
      </w:r>
      <w:r w:rsidRPr="006F4BD7">
        <w:rPr>
          <w:rFonts w:ascii="Times New Roman" w:hAnsi="Times New Roman"/>
          <w:bCs/>
          <w:szCs w:val="21"/>
        </w:rPr>
        <w:t>表是</w:t>
      </w:r>
      <w:r w:rsidRPr="006F4BD7">
        <w:rPr>
          <w:rFonts w:ascii="Times New Roman" w:hAnsi="Times New Roman"/>
          <w:bCs/>
          <w:szCs w:val="21"/>
          <w:u w:val="single"/>
        </w:rPr>
        <w:t xml:space="preserve">      </w:t>
      </w:r>
      <w:r w:rsidRPr="006F4BD7">
        <w:rPr>
          <w:rFonts w:ascii="宋体" w:hAnsi="宋体"/>
          <w:bCs/>
          <w:szCs w:val="21"/>
        </w:rPr>
        <w:t>（填“电压表”或“电流表”）。当闭合</w:t>
      </w:r>
      <w:r w:rsidRPr="006F4BD7">
        <w:rPr>
          <w:rFonts w:ascii="Times New Roman" w:hAnsi="Times New Roman"/>
          <w:bCs/>
          <w:szCs w:val="21"/>
        </w:rPr>
        <w:t>开关</w:t>
      </w:r>
      <w:r w:rsidRPr="006F4BD7">
        <w:rPr>
          <w:rFonts w:ascii="Times New Roman" w:hAnsi="Times New Roman"/>
          <w:bCs/>
          <w:szCs w:val="21"/>
        </w:rPr>
        <w:t>S</w:t>
      </w:r>
      <w:r w:rsidRPr="006F4BD7">
        <w:rPr>
          <w:rFonts w:ascii="Times New Roman" w:hAnsi="Times New Roman"/>
          <w:bCs/>
          <w:szCs w:val="21"/>
        </w:rPr>
        <w:t>，挂钩受到向下的拉力增大时，电子秤示数增大，应把</w:t>
      </w:r>
      <w:r w:rsidRPr="006F4BD7">
        <w:rPr>
          <w:rFonts w:ascii="Times New Roman" w:hAnsi="Times New Roman"/>
          <w:bCs/>
          <w:szCs w:val="21"/>
          <w:u w:val="single"/>
        </w:rPr>
        <w:t xml:space="preserve">      </w:t>
      </w:r>
      <w:r w:rsidRPr="006F4BD7">
        <w:rPr>
          <w:rFonts w:ascii="Times New Roman" w:hAnsi="Times New Roman"/>
          <w:bCs/>
          <w:szCs w:val="21"/>
        </w:rPr>
        <w:t>（填</w:t>
      </w:r>
      <w:r w:rsidRPr="006F4BD7">
        <w:rPr>
          <w:rFonts w:ascii="宋体" w:hAnsi="宋体"/>
          <w:bCs/>
          <w:szCs w:val="21"/>
        </w:rPr>
        <w:t>“</w:t>
      </w:r>
      <w:r w:rsidRPr="006F4BD7">
        <w:rPr>
          <w:rFonts w:ascii="Times New Roman" w:hAnsi="Times New Roman"/>
          <w:bCs/>
          <w:i/>
          <w:szCs w:val="21"/>
        </w:rPr>
        <w:t>a</w:t>
      </w:r>
      <w:r w:rsidRPr="006F4BD7">
        <w:rPr>
          <w:rFonts w:ascii="宋体" w:hAnsi="宋体"/>
          <w:bCs/>
          <w:szCs w:val="21"/>
        </w:rPr>
        <w:t>”或“</w:t>
      </w:r>
      <w:r w:rsidRPr="006F4BD7">
        <w:rPr>
          <w:rFonts w:ascii="Times New Roman" w:hAnsi="Times New Roman"/>
          <w:bCs/>
          <w:i/>
          <w:szCs w:val="21"/>
        </w:rPr>
        <w:t>b</w:t>
      </w:r>
      <w:r w:rsidRPr="006F4BD7">
        <w:rPr>
          <w:rFonts w:ascii="宋体" w:hAnsi="宋体"/>
          <w:bCs/>
          <w:szCs w:val="21"/>
        </w:rPr>
        <w:t>”</w:t>
      </w:r>
      <w:r w:rsidRPr="006F4BD7">
        <w:rPr>
          <w:rFonts w:ascii="Times New Roman" w:hAnsi="Times New Roman"/>
          <w:bCs/>
          <w:szCs w:val="21"/>
        </w:rPr>
        <w:t>）表改装为显示计。</w:t>
      </w:r>
      <w:r w:rsidRPr="006F4BD7">
        <w:rPr>
          <w:rFonts w:ascii="Times New Roman" w:hAnsi="Times New Roman"/>
          <w:bCs/>
          <w:i/>
          <w:szCs w:val="21"/>
        </w:rPr>
        <w:t>R</w:t>
      </w:r>
      <w:r w:rsidRPr="006F4BD7">
        <w:rPr>
          <w:rFonts w:ascii="Times New Roman" w:hAnsi="Times New Roman"/>
          <w:bCs/>
          <w:iCs/>
          <w:szCs w:val="21"/>
          <w:vertAlign w:val="subscript"/>
        </w:rPr>
        <w:t>0</w:t>
      </w:r>
      <w:r w:rsidRPr="006F4BD7">
        <w:rPr>
          <w:rFonts w:ascii="Times New Roman" w:hAnsi="Times New Roman"/>
          <w:bCs/>
          <w:szCs w:val="21"/>
        </w:rPr>
        <w:t>在此电路中还可以起到</w:t>
      </w:r>
      <w:r w:rsidRPr="006F4BD7">
        <w:rPr>
          <w:rFonts w:ascii="Times New Roman" w:hAnsi="Times New Roman"/>
          <w:bCs/>
          <w:szCs w:val="21"/>
          <w:u w:val="single"/>
        </w:rPr>
        <w:t xml:space="preserve">      </w:t>
      </w:r>
      <w:r w:rsidRPr="006F4BD7">
        <w:rPr>
          <w:rFonts w:ascii="Times New Roman" w:hAnsi="Times New Roman"/>
          <w:bCs/>
          <w:szCs w:val="21"/>
        </w:rPr>
        <w:t>作用。</w:t>
      </w:r>
    </w:p>
    <w:p w:rsidR="006F4BD7" w:rsidRPr="006F4BD7" w:rsidP="006F4BD7" w14:paraId="2DBABF03" w14:textId="77777777">
      <w:pPr>
        <w:spacing w:line="360" w:lineRule="auto"/>
        <w:ind w:firstLine="1680" w:firstLineChars="800"/>
        <w:jc w:val="left"/>
        <w:textAlignment w:val="center"/>
        <w:rPr>
          <w:rFonts w:ascii="Times New Roman" w:hAnsi="Times New Roman"/>
          <w:bCs/>
          <w:szCs w:val="21"/>
        </w:rPr>
      </w:pPr>
      <w:r w:rsidRPr="006F4BD7">
        <w:rPr>
          <w:rFonts w:ascii="Times New Roman" w:hAnsi="Times New Roman"/>
          <w:bCs/>
          <w:noProof/>
          <w:szCs w:val="21"/>
        </w:rPr>
        <w:drawing>
          <wp:inline distT="0" distB="0" distL="0" distR="0">
            <wp:extent cx="2319338" cy="1243098"/>
            <wp:effectExtent l="0" t="0" r="5080" b="0"/>
            <wp:docPr id="100087" name="图片 100087" descr="@@@190439b1-f246-4fb4-b977-ca7c343334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31600" cy="124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D7" w:rsidRPr="006F4BD7" w:rsidP="006F4BD7" w14:paraId="703EAF54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 w:rsidRPr="006F4BD7">
        <w:rPr>
          <w:rFonts w:ascii="Times New Roman" w:hAnsi="Times New Roman" w:hint="eastAsia"/>
          <w:bCs/>
          <w:szCs w:val="21"/>
        </w:rPr>
        <w:t xml:space="preserve">19. </w:t>
      </w:r>
      <w:r w:rsidRPr="006F4BD7">
        <w:rPr>
          <w:rFonts w:ascii="Times New Roman" w:hAnsi="Times New Roman" w:hint="eastAsia"/>
          <w:bCs/>
          <w:szCs w:val="21"/>
        </w:rPr>
        <w:t>在“探究电流与电阻的关系”实验中，根据实验数据绘制的</w:t>
      </w:r>
      <w:r w:rsidRPr="006F4BD7">
        <w:rPr>
          <w:rFonts w:ascii="Times New Roman" w:hAnsi="Times New Roman" w:hint="eastAsia"/>
          <w:bCs/>
          <w:i/>
          <w:szCs w:val="21"/>
        </w:rPr>
        <w:t>I</w:t>
      </w:r>
      <w:r w:rsidRPr="006F4BD7">
        <w:rPr>
          <w:rFonts w:ascii="Times New Roman" w:hAnsi="Times New Roman" w:hint="eastAsia"/>
          <w:bCs/>
          <w:i/>
          <w:szCs w:val="21"/>
        </w:rPr>
        <w:t>﹣</w:t>
      </w:r>
      <w:r w:rsidRPr="006F4BD7">
        <w:rPr>
          <w:rFonts w:ascii="Times New Roman" w:hAnsi="Times New Roman" w:hint="eastAsia"/>
          <w:bCs/>
          <w:i/>
          <w:szCs w:val="21"/>
        </w:rPr>
        <w:t>R</w:t>
      </w:r>
      <w:r w:rsidRPr="006F4BD7">
        <w:rPr>
          <w:rFonts w:ascii="Times New Roman" w:hAnsi="Times New Roman" w:hint="eastAsia"/>
          <w:bCs/>
          <w:szCs w:val="21"/>
        </w:rPr>
        <w:t>图像如图所示，由图像可知：图中阴影部分的面积表示的物理量是</w:t>
      </w:r>
      <w:r w:rsidRPr="006F4BD7">
        <w:rPr>
          <w:rFonts w:ascii="Times New Roman" w:hAnsi="Times New Roman" w:hint="eastAsia"/>
          <w:bCs/>
          <w:szCs w:val="21"/>
          <w:u w:val="single"/>
        </w:rPr>
        <w:t xml:space="preserve">      </w:t>
      </w:r>
      <w:r w:rsidRPr="006F4BD7">
        <w:rPr>
          <w:rFonts w:ascii="Times New Roman" w:hAnsi="Times New Roman" w:hint="eastAsia"/>
          <w:bCs/>
          <w:szCs w:val="21"/>
        </w:rPr>
        <w:t>（选填“电流”“电压”或“电阻”），其值为</w:t>
      </w:r>
      <w:r w:rsidRPr="006F4BD7">
        <w:rPr>
          <w:rFonts w:ascii="Times New Roman" w:hAnsi="Times New Roman" w:hint="eastAsia"/>
          <w:bCs/>
          <w:szCs w:val="21"/>
          <w:u w:val="single"/>
        </w:rPr>
        <w:t xml:space="preserve">       </w:t>
      </w:r>
      <w:r w:rsidRPr="006F4BD7">
        <w:rPr>
          <w:rFonts w:ascii="Times New Roman" w:hAnsi="Times New Roman" w:hint="eastAsia"/>
          <w:bCs/>
          <w:szCs w:val="21"/>
        </w:rPr>
        <w:t>。通过多次</w:t>
      </w:r>
      <w:r w:rsidRPr="006F4BD7">
        <w:rPr>
          <w:rFonts w:ascii="Times New Roman" w:hAnsi="Times New Roman" w:hint="eastAsia"/>
          <w:bCs/>
          <w:szCs w:val="21"/>
        </w:rPr>
        <w:t>实验得出结论是</w:t>
      </w:r>
      <w:r w:rsidRPr="006F4BD7">
        <w:rPr>
          <w:rFonts w:ascii="Times New Roman" w:hAnsi="Times New Roman" w:hint="eastAsia"/>
          <w:bCs/>
          <w:szCs w:val="21"/>
          <w:u w:val="single"/>
        </w:rPr>
        <w:t xml:space="preserve">      </w:t>
      </w:r>
      <w:r w:rsidRPr="006F4BD7">
        <w:rPr>
          <w:rFonts w:ascii="Times New Roman" w:hAnsi="Times New Roman" w:hint="eastAsia"/>
          <w:bCs/>
          <w:szCs w:val="21"/>
        </w:rPr>
        <w:t>。</w:t>
      </w:r>
    </w:p>
    <w:p w:rsidR="006F4BD7" w:rsidRPr="006F4BD7" w:rsidP="006F4BD7" w14:paraId="2FD9102B" w14:textId="77777777">
      <w:pPr>
        <w:spacing w:line="360" w:lineRule="auto"/>
        <w:ind w:firstLine="3150" w:firstLineChars="1500"/>
        <w:jc w:val="left"/>
        <w:rPr>
          <w:rFonts w:ascii="Times New Roman" w:hAnsi="Times New Roman"/>
          <w:bCs/>
          <w:szCs w:val="21"/>
        </w:rPr>
      </w:pPr>
      <w:r w:rsidRPr="006F4BD7">
        <w:rPr>
          <w:rFonts w:ascii="Times New Roman" w:hAnsi="Times New Roman" w:hint="eastAsia"/>
          <w:bCs/>
          <w:noProof/>
          <w:szCs w:val="21"/>
        </w:rPr>
        <w:drawing>
          <wp:inline distT="0" distB="0" distL="0" distR="0">
            <wp:extent cx="1319213" cy="1506335"/>
            <wp:effectExtent l="0" t="0" r="0" b="0"/>
            <wp:docPr id="100069" name="图片 100069" descr="@@@4626fe8d-37e1-4917-9389-071b6116b2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20509" cy="15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D7" w:rsidRPr="006F4BD7" w:rsidP="006F4BD7" w14:paraId="354E15C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6F4BD7">
        <w:rPr>
          <w:rFonts w:ascii="Times New Roman" w:hAnsi="Times New Roman" w:hint="eastAsia"/>
          <w:szCs w:val="21"/>
        </w:rPr>
        <w:t>20</w:t>
      </w:r>
      <w:r w:rsidRPr="006F4BD7">
        <w:rPr>
          <w:rFonts w:ascii="Times New Roman" w:hAnsi="Times New Roman" w:hint="eastAsia"/>
          <w:szCs w:val="21"/>
        </w:rPr>
        <w:t>．</w:t>
      </w:r>
      <w:r w:rsidRPr="006F4BD7">
        <w:rPr>
          <w:rFonts w:ascii="Times New Roman" w:hAnsi="Times New Roman"/>
          <w:szCs w:val="21"/>
        </w:rPr>
        <w:t>如图所示电路中，电源电压恒为</w:t>
      </w:r>
      <w:r w:rsidRPr="006F4BD7">
        <w:rPr>
          <w:rFonts w:ascii="Times New Roman" w:hAnsi="Times New Roman"/>
          <w:szCs w:val="21"/>
        </w:rPr>
        <w:t>9V</w:t>
      </w:r>
      <w:r w:rsidRPr="006F4BD7">
        <w:rPr>
          <w:rFonts w:ascii="Times New Roman" w:hAnsi="Times New Roman"/>
          <w:szCs w:val="21"/>
        </w:rPr>
        <w:t>，电阻</w:t>
      </w:r>
      <w:r>
        <w:rPr>
          <w:rFonts w:ascii="Times New Roman" w:hAnsi="Times New Roman"/>
          <w:szCs w:val="21"/>
        </w:rPr>
        <w:object>
          <v:shape id="_x0000_i1032" type="#_x0000_t75" alt="eqIddfcd0ba05362781df538a801ae470173" style="width:40.8pt;height:16.2pt" o:ole="">
            <v:imagedata r:id="rId39" o:title="eqIddfcd0ba05362781df538a801ae470173"/>
          </v:shape>
          <o:OLEObject Type="Embed" ProgID="Equation.DSMT4" ShapeID="_x0000_i1032" DrawAspect="Content" ObjectID="_1814872823" r:id="rId40"/>
        </w:object>
      </w:r>
      <w:r w:rsidRPr="006F4BD7">
        <w:rPr>
          <w:rFonts w:ascii="Times New Roman" w:hAnsi="Times New Roman"/>
          <w:szCs w:val="21"/>
        </w:rPr>
        <w:t>，滑动变阻器</w:t>
      </w:r>
      <w:r>
        <w:rPr>
          <w:rFonts w:ascii="Times New Roman" w:hAnsi="Times New Roman"/>
          <w:szCs w:val="21"/>
        </w:rPr>
        <w:object>
          <v:shape id="_x0000_i1033" type="#_x0000_t75" alt="eqId19f20f21a9d50b61dac519a3ddab539d" style="width:13.2pt;height:16.2pt" o:ole="">
            <v:imagedata r:id="rId41" o:title="eqId19f20f21a9d50b61dac519a3ddab539d"/>
          </v:shape>
          <o:OLEObject Type="Embed" ProgID="Equation.DSMT4" ShapeID="_x0000_i1033" DrawAspect="Content" ObjectID="_1814872824" r:id="rId42"/>
        </w:object>
      </w:r>
      <w:r w:rsidRPr="006F4BD7">
        <w:rPr>
          <w:rFonts w:ascii="Times New Roman" w:hAnsi="Times New Roman"/>
          <w:szCs w:val="21"/>
        </w:rPr>
        <w:t>的最大阻值是</w:t>
      </w:r>
      <w:r w:rsidRPr="006F4BD7">
        <w:rPr>
          <w:rFonts w:ascii="Times New Roman" w:hAnsi="Times New Roman"/>
          <w:szCs w:val="21"/>
        </w:rPr>
        <w:t>20Ω</w:t>
      </w:r>
      <w:r w:rsidRPr="006F4BD7">
        <w:rPr>
          <w:rFonts w:ascii="Times New Roman" w:hAnsi="Times New Roman"/>
          <w:szCs w:val="21"/>
        </w:rPr>
        <w:t>，则闭合开关后，当滑片</w:t>
      </w:r>
      <w:r w:rsidRPr="006F4BD7">
        <w:rPr>
          <w:rFonts w:ascii="Times New Roman" w:hAnsi="Times New Roman"/>
          <w:szCs w:val="21"/>
        </w:rPr>
        <w:t>P</w:t>
      </w:r>
      <w:r w:rsidRPr="006F4BD7">
        <w:rPr>
          <w:rFonts w:ascii="Times New Roman" w:hAnsi="Times New Roman"/>
          <w:szCs w:val="21"/>
        </w:rPr>
        <w:t>在滑动变阻器上滑动时，电流表最小的示数是</w:t>
      </w:r>
      <w:r w:rsidRPr="006F4BD7">
        <w:rPr>
          <w:rFonts w:ascii="Times New Roman" w:hAnsi="Times New Roman"/>
          <w:szCs w:val="21"/>
          <w:u w:val="single"/>
        </w:rPr>
        <w:t xml:space="preserve">     </w:t>
      </w:r>
      <w:r w:rsidRPr="006F4BD7">
        <w:rPr>
          <w:rFonts w:ascii="Times New Roman" w:hAnsi="Times New Roman"/>
          <w:szCs w:val="21"/>
        </w:rPr>
        <w:t>A</w:t>
      </w:r>
      <w:r w:rsidRPr="006F4BD7">
        <w:rPr>
          <w:rFonts w:ascii="Times New Roman" w:hAnsi="Times New Roman"/>
          <w:szCs w:val="21"/>
        </w:rPr>
        <w:t>，此时电压表示数为</w:t>
      </w:r>
      <w:r w:rsidRPr="006F4BD7">
        <w:rPr>
          <w:rFonts w:ascii="Times New Roman" w:hAnsi="Times New Roman"/>
          <w:szCs w:val="21"/>
          <w:u w:val="single"/>
        </w:rPr>
        <w:t xml:space="preserve">     </w:t>
      </w:r>
      <w:r w:rsidRPr="006F4BD7">
        <w:rPr>
          <w:rFonts w:ascii="Times New Roman" w:hAnsi="Times New Roman"/>
          <w:szCs w:val="21"/>
        </w:rPr>
        <w:t>V</w:t>
      </w:r>
      <w:r w:rsidRPr="006F4BD7">
        <w:rPr>
          <w:rFonts w:ascii="Times New Roman" w:hAnsi="Times New Roman"/>
          <w:szCs w:val="21"/>
        </w:rPr>
        <w:t>；如果电流表量程为</w:t>
      </w:r>
      <w:r w:rsidRPr="006F4BD7">
        <w:rPr>
          <w:rFonts w:ascii="Times New Roman" w:hAnsi="Times New Roman"/>
          <w:szCs w:val="21"/>
        </w:rPr>
        <w:t>0~0.6A</w:t>
      </w:r>
      <w:r w:rsidRPr="006F4BD7">
        <w:rPr>
          <w:rFonts w:ascii="Times New Roman" w:hAnsi="Times New Roman"/>
          <w:szCs w:val="21"/>
        </w:rPr>
        <w:t>，变阻器接入电路的最小阻值是</w:t>
      </w:r>
      <w:r w:rsidRPr="006F4BD7">
        <w:rPr>
          <w:rFonts w:ascii="Times New Roman" w:hAnsi="Times New Roman"/>
          <w:szCs w:val="21"/>
          <w:u w:val="single"/>
        </w:rPr>
        <w:t xml:space="preserve">      </w:t>
      </w:r>
      <w:r w:rsidRPr="006F4BD7">
        <w:rPr>
          <w:rFonts w:ascii="Times New Roman" w:hAnsi="Times New Roman"/>
          <w:szCs w:val="21"/>
        </w:rPr>
        <w:t>Ω</w:t>
      </w:r>
      <w:r w:rsidRPr="006F4BD7">
        <w:rPr>
          <w:rFonts w:ascii="Times New Roman" w:hAnsi="Times New Roman"/>
          <w:szCs w:val="21"/>
        </w:rPr>
        <w:t>。</w:t>
      </w:r>
    </w:p>
    <w:p w:rsidR="006F4BD7" w:rsidRPr="006F4BD7" w:rsidP="006F4BD7" w14:paraId="0FA5D95F" w14:textId="77777777">
      <w:pPr>
        <w:spacing w:line="360" w:lineRule="auto"/>
        <w:ind w:firstLine="3360" w:firstLineChars="1600"/>
        <w:jc w:val="left"/>
        <w:textAlignment w:val="center"/>
        <w:rPr>
          <w:rFonts w:ascii="Times New Roman" w:hAnsi="Times New Roman"/>
          <w:szCs w:val="21"/>
        </w:rPr>
      </w:pPr>
      <w:r w:rsidRPr="006F4BD7">
        <w:rPr>
          <w:rFonts w:ascii="Times New Roman" w:hAnsi="Times New Roman"/>
          <w:noProof/>
          <w:szCs w:val="21"/>
        </w:rPr>
        <w:drawing>
          <wp:inline distT="0" distB="0" distL="0" distR="0">
            <wp:extent cx="1504950" cy="942975"/>
            <wp:effectExtent l="0" t="0" r="0" b="0"/>
            <wp:docPr id="100101" name="图片 100101" descr="@@@a6b9cdbc-fb69-4c80-8f1c-59839c6efc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D7" w:rsidRPr="006F4BD7" w:rsidP="006F4BD7" w14:paraId="6890CAD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6F4BD7">
        <w:rPr>
          <w:rFonts w:ascii="Times New Roman" w:hAnsi="Times New Roman" w:hint="eastAsia"/>
          <w:szCs w:val="21"/>
        </w:rPr>
        <w:t xml:space="preserve">21. </w:t>
      </w:r>
      <w:r w:rsidRPr="006F4BD7">
        <w:rPr>
          <w:rFonts w:ascii="Times New Roman" w:hAnsi="Times New Roman"/>
          <w:bCs/>
          <w:szCs w:val="21"/>
        </w:rPr>
        <w:t>将一只标</w:t>
      </w:r>
      <w:r w:rsidRPr="006F4BD7">
        <w:rPr>
          <w:rFonts w:ascii="宋体" w:hAnsi="宋体"/>
          <w:bCs/>
          <w:szCs w:val="21"/>
        </w:rPr>
        <w:t>有“</w:t>
      </w:r>
      <w:r w:rsidRPr="006F4BD7">
        <w:rPr>
          <w:rFonts w:ascii="Times New Roman" w:hAnsi="Times New Roman"/>
          <w:bCs/>
          <w:szCs w:val="21"/>
        </w:rPr>
        <w:t>30Ω</w:t>
      </w:r>
      <w:r w:rsidRPr="006F4BD7">
        <w:rPr>
          <w:rFonts w:ascii="Times New Roman" w:hAnsi="Times New Roman" w:hint="eastAsia"/>
          <w:bCs/>
          <w:szCs w:val="21"/>
        </w:rPr>
        <w:t xml:space="preserve">  </w:t>
      </w:r>
      <w:r w:rsidRPr="006F4BD7">
        <w:rPr>
          <w:rFonts w:ascii="Times New Roman" w:hAnsi="Times New Roman"/>
          <w:bCs/>
          <w:szCs w:val="21"/>
        </w:rPr>
        <w:t>0.3A</w:t>
      </w:r>
      <w:r w:rsidRPr="006F4BD7">
        <w:rPr>
          <w:rFonts w:ascii="宋体" w:hAnsi="宋体"/>
          <w:bCs/>
          <w:szCs w:val="21"/>
        </w:rPr>
        <w:t>”的定值电阻和一只标有“</w:t>
      </w:r>
      <w:r w:rsidRPr="006F4BD7">
        <w:rPr>
          <w:rFonts w:ascii="Times New Roman" w:hAnsi="Times New Roman"/>
          <w:bCs/>
          <w:szCs w:val="21"/>
        </w:rPr>
        <w:t>20Ω</w:t>
      </w:r>
      <w:r w:rsidRPr="006F4BD7">
        <w:rPr>
          <w:rFonts w:ascii="Times New Roman" w:hAnsi="Times New Roman" w:hint="eastAsia"/>
          <w:bCs/>
          <w:szCs w:val="21"/>
        </w:rPr>
        <w:t xml:space="preserve">  </w:t>
      </w:r>
      <w:r w:rsidRPr="006F4BD7">
        <w:rPr>
          <w:rFonts w:ascii="Times New Roman" w:hAnsi="Times New Roman"/>
          <w:bCs/>
          <w:szCs w:val="21"/>
        </w:rPr>
        <w:t>0.6A</w:t>
      </w:r>
      <w:r w:rsidRPr="006F4BD7">
        <w:rPr>
          <w:rFonts w:ascii="宋体" w:hAnsi="宋体"/>
          <w:bCs/>
          <w:szCs w:val="21"/>
        </w:rPr>
        <w:t>”</w:t>
      </w:r>
      <w:r w:rsidRPr="006F4BD7">
        <w:rPr>
          <w:rFonts w:ascii="Times New Roman" w:hAnsi="Times New Roman"/>
          <w:bCs/>
          <w:szCs w:val="21"/>
        </w:rPr>
        <w:t>的定值电阻并联接入电路中，在保证所有电路元件安全的前提下，它们两端允许加的最大电压为</w:t>
      </w:r>
      <w:r w:rsidRPr="006F4BD7">
        <w:rPr>
          <w:rFonts w:ascii="Times New Roman" w:hAnsi="Times New Roman"/>
          <w:bCs/>
          <w:szCs w:val="21"/>
          <w:u w:val="single"/>
        </w:rPr>
        <w:t xml:space="preserve">     </w:t>
      </w:r>
      <w:r w:rsidRPr="006F4BD7">
        <w:rPr>
          <w:rFonts w:ascii="Times New Roman" w:hAnsi="Times New Roman"/>
          <w:bCs/>
          <w:szCs w:val="21"/>
        </w:rPr>
        <w:t>V</w:t>
      </w:r>
      <w:r w:rsidRPr="006F4BD7">
        <w:rPr>
          <w:rFonts w:ascii="Times New Roman" w:hAnsi="Times New Roman"/>
          <w:bCs/>
          <w:szCs w:val="21"/>
        </w:rPr>
        <w:t>，此时干路中电流为</w:t>
      </w:r>
      <w:r w:rsidRPr="006F4BD7">
        <w:rPr>
          <w:rFonts w:ascii="Times New Roman" w:hAnsi="Times New Roman"/>
          <w:bCs/>
          <w:szCs w:val="21"/>
          <w:u w:val="single"/>
        </w:rPr>
        <w:t xml:space="preserve">    </w:t>
      </w:r>
      <w:r w:rsidRPr="006F4BD7">
        <w:rPr>
          <w:rFonts w:ascii="Times New Roman" w:hAnsi="Times New Roman"/>
          <w:bCs/>
          <w:szCs w:val="21"/>
        </w:rPr>
        <w:t>A</w:t>
      </w:r>
      <w:r w:rsidRPr="006F4BD7">
        <w:rPr>
          <w:rFonts w:ascii="Times New Roman" w:hAnsi="Times New Roman"/>
          <w:bCs/>
          <w:szCs w:val="21"/>
        </w:rPr>
        <w:t>．若两定值电阻串联在电路中，它们两端允许加的最大电压为</w:t>
      </w:r>
      <w:r w:rsidRPr="006F4BD7">
        <w:rPr>
          <w:rFonts w:ascii="Times New Roman" w:hAnsi="Times New Roman"/>
          <w:bCs/>
          <w:szCs w:val="21"/>
          <w:u w:val="single"/>
        </w:rPr>
        <w:t xml:space="preserve">     </w:t>
      </w:r>
      <w:r w:rsidRPr="006F4BD7">
        <w:rPr>
          <w:rFonts w:ascii="Times New Roman" w:hAnsi="Times New Roman"/>
          <w:bCs/>
          <w:szCs w:val="21"/>
        </w:rPr>
        <w:t>V</w:t>
      </w:r>
      <w:r w:rsidRPr="006F4BD7">
        <w:rPr>
          <w:rFonts w:ascii="Times New Roman" w:hAnsi="Times New Roman"/>
          <w:bCs/>
          <w:szCs w:val="21"/>
        </w:rPr>
        <w:t>。</w:t>
      </w:r>
    </w:p>
    <w:p w:rsidR="006F4BD7" w:rsidRPr="006F4BD7" w:rsidP="006F4BD7" w14:paraId="15C2257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6F4BD7">
        <w:rPr>
          <w:rFonts w:ascii="Times New Roman" w:hAnsi="Times New Roman" w:hint="eastAsia"/>
          <w:szCs w:val="21"/>
        </w:rPr>
        <w:t>22</w:t>
      </w:r>
      <w:r w:rsidRPr="006F4BD7">
        <w:rPr>
          <w:rFonts w:ascii="Times New Roman" w:hAnsi="Times New Roman" w:hint="eastAsia"/>
          <w:bCs/>
          <w:szCs w:val="21"/>
        </w:rPr>
        <w:t xml:space="preserve">. </w:t>
      </w:r>
      <w:r w:rsidRPr="006F4BD7">
        <w:rPr>
          <w:rFonts w:ascii="Times New Roman" w:hAnsi="Times New Roman"/>
          <w:szCs w:val="21"/>
        </w:rPr>
        <w:t>如图所示，电压</w:t>
      </w:r>
      <w:r w:rsidRPr="006F4BD7">
        <w:rPr>
          <w:rFonts w:ascii="Times New Roman" w:hAnsi="Times New Roman"/>
          <w:i/>
          <w:szCs w:val="21"/>
        </w:rPr>
        <w:t>U</w:t>
      </w:r>
      <w:r w:rsidRPr="006F4BD7">
        <w:rPr>
          <w:rFonts w:ascii="Times New Roman" w:hAnsi="Times New Roman"/>
          <w:szCs w:val="21"/>
        </w:rPr>
        <w:t>=12V</w:t>
      </w:r>
      <w:r w:rsidRPr="006F4BD7">
        <w:rPr>
          <w:rFonts w:ascii="Times New Roman" w:hAnsi="Times New Roman"/>
          <w:szCs w:val="21"/>
        </w:rPr>
        <w:t>，灯泡</w:t>
      </w:r>
      <w:r w:rsidRPr="006F4BD7">
        <w:rPr>
          <w:rFonts w:ascii="Times New Roman" w:hAnsi="Times New Roman"/>
          <w:szCs w:val="21"/>
        </w:rPr>
        <w:t>L</w:t>
      </w:r>
      <w:r w:rsidRPr="006F4BD7">
        <w:rPr>
          <w:rFonts w:ascii="Times New Roman" w:hAnsi="Times New Roman"/>
          <w:szCs w:val="21"/>
        </w:rPr>
        <w:t>的额定电压为</w:t>
      </w:r>
      <w:r w:rsidRPr="006F4BD7">
        <w:rPr>
          <w:rFonts w:ascii="Times New Roman" w:hAnsi="Times New Roman"/>
          <w:szCs w:val="21"/>
        </w:rPr>
        <w:t>9V</w:t>
      </w:r>
      <w:r w:rsidRPr="006F4BD7">
        <w:rPr>
          <w:rFonts w:ascii="Times New Roman" w:hAnsi="Times New Roman"/>
          <w:szCs w:val="21"/>
        </w:rPr>
        <w:t>，其电流与电压的关系如图所示，滑动变阻器</w:t>
      </w:r>
      <w:r w:rsidRPr="006F4BD7">
        <w:rPr>
          <w:rFonts w:ascii="Times New Roman" w:hAnsi="Times New Roman"/>
          <w:i/>
          <w:szCs w:val="21"/>
        </w:rPr>
        <w:t>R</w:t>
      </w:r>
      <w:r w:rsidRPr="006F4BD7">
        <w:rPr>
          <w:rFonts w:ascii="Times New Roman" w:hAnsi="Times New Roman"/>
          <w:szCs w:val="21"/>
        </w:rPr>
        <w:t>的最大阻值为</w:t>
      </w:r>
      <w:r w:rsidRPr="006F4BD7">
        <w:rPr>
          <w:rFonts w:ascii="Times New Roman" w:hAnsi="Times New Roman"/>
          <w:szCs w:val="21"/>
        </w:rPr>
        <w:t>10Ω</w:t>
      </w:r>
      <w:r w:rsidRPr="006F4BD7">
        <w:rPr>
          <w:rFonts w:ascii="Times New Roman" w:hAnsi="Times New Roman"/>
          <w:szCs w:val="21"/>
        </w:rPr>
        <w:t>。则灯泡</w:t>
      </w:r>
      <w:r w:rsidRPr="006F4BD7">
        <w:rPr>
          <w:rFonts w:ascii="Times New Roman" w:hAnsi="Times New Roman"/>
          <w:szCs w:val="21"/>
        </w:rPr>
        <w:t>L</w:t>
      </w:r>
      <w:r w:rsidRPr="006F4BD7">
        <w:rPr>
          <w:rFonts w:ascii="Times New Roman" w:hAnsi="Times New Roman"/>
          <w:szCs w:val="21"/>
        </w:rPr>
        <w:t>正常发光时的电流为</w:t>
      </w:r>
      <w:r w:rsidRPr="006F4BD7">
        <w:rPr>
          <w:rFonts w:ascii="Times New Roman" w:hAnsi="Times New Roman"/>
          <w:szCs w:val="21"/>
          <w:u w:val="single"/>
        </w:rPr>
        <w:t xml:space="preserve">      </w:t>
      </w:r>
      <w:r w:rsidRPr="006F4BD7">
        <w:rPr>
          <w:rFonts w:ascii="Times New Roman" w:hAnsi="Times New Roman"/>
          <w:szCs w:val="21"/>
        </w:rPr>
        <w:t>A</w:t>
      </w:r>
      <w:r w:rsidRPr="006F4BD7">
        <w:rPr>
          <w:rFonts w:ascii="Times New Roman" w:hAnsi="Times New Roman"/>
          <w:szCs w:val="21"/>
        </w:rPr>
        <w:t>，阻值为</w:t>
      </w:r>
      <w:r w:rsidRPr="006F4BD7">
        <w:rPr>
          <w:rFonts w:ascii="Times New Roman" w:hAnsi="Times New Roman"/>
          <w:szCs w:val="21"/>
          <w:u w:val="single"/>
        </w:rPr>
        <w:t xml:space="preserve">     </w:t>
      </w:r>
      <w:r w:rsidRPr="006F4BD7">
        <w:rPr>
          <w:rFonts w:ascii="Times New Roman" w:hAnsi="Times New Roman"/>
          <w:szCs w:val="21"/>
        </w:rPr>
        <w:t>Ω</w:t>
      </w:r>
      <w:r w:rsidRPr="006F4BD7">
        <w:rPr>
          <w:rFonts w:ascii="Times New Roman" w:hAnsi="Times New Roman"/>
          <w:szCs w:val="21"/>
        </w:rPr>
        <w:t>。在某次正常调节中，</w:t>
      </w:r>
      <w:r w:rsidRPr="006F4BD7">
        <w:rPr>
          <w:rFonts w:ascii="Times New Roman" w:hAnsi="Times New Roman"/>
          <w:i/>
          <w:szCs w:val="21"/>
        </w:rPr>
        <w:t>R</w:t>
      </w:r>
      <w:r w:rsidRPr="006F4BD7">
        <w:rPr>
          <w:rFonts w:ascii="Times New Roman" w:hAnsi="Times New Roman"/>
          <w:szCs w:val="21"/>
        </w:rPr>
        <w:t>的阻值变化量比</w:t>
      </w:r>
      <w:r w:rsidRPr="006F4BD7">
        <w:rPr>
          <w:rFonts w:ascii="Times New Roman" w:hAnsi="Times New Roman"/>
          <w:szCs w:val="21"/>
        </w:rPr>
        <w:t>L</w:t>
      </w:r>
      <w:r w:rsidRPr="006F4BD7">
        <w:rPr>
          <w:rFonts w:ascii="Times New Roman" w:hAnsi="Times New Roman"/>
          <w:szCs w:val="21"/>
        </w:rPr>
        <w:t>的阻值变化量大，则滑片</w:t>
      </w:r>
      <w:r w:rsidRPr="006F4BD7">
        <w:rPr>
          <w:rFonts w:ascii="Times New Roman" w:hAnsi="Times New Roman"/>
          <w:szCs w:val="21"/>
        </w:rPr>
        <w:t>P</w:t>
      </w:r>
      <w:r w:rsidRPr="006F4BD7">
        <w:rPr>
          <w:rFonts w:ascii="Times New Roman" w:hAnsi="Times New Roman"/>
          <w:szCs w:val="21"/>
        </w:rPr>
        <w:t>的移动方向是</w:t>
      </w:r>
      <w:r w:rsidRPr="006F4BD7">
        <w:rPr>
          <w:rFonts w:ascii="Times New Roman" w:hAnsi="Times New Roman"/>
          <w:szCs w:val="21"/>
        </w:rPr>
        <w:t xml:space="preserve"> </w:t>
      </w:r>
      <w:r w:rsidRPr="006F4BD7">
        <w:rPr>
          <w:rFonts w:ascii="Times New Roman" w:hAnsi="Times New Roman"/>
          <w:szCs w:val="21"/>
          <w:u w:val="single"/>
        </w:rPr>
        <w:t xml:space="preserve">        </w:t>
      </w:r>
      <w:r w:rsidRPr="006F4BD7">
        <w:rPr>
          <w:rFonts w:ascii="Times New Roman" w:hAnsi="Times New Roman"/>
          <w:szCs w:val="21"/>
        </w:rPr>
        <w:t>（选</w:t>
      </w:r>
      <w:r w:rsidRPr="006F4BD7">
        <w:rPr>
          <w:rFonts w:ascii="宋体" w:hAnsi="宋体"/>
          <w:szCs w:val="21"/>
        </w:rPr>
        <w:t>填“一定向左”“一定向右”或“向左、向右均可”）。</w:t>
      </w:r>
    </w:p>
    <w:p w:rsidR="006F4BD7" w:rsidRPr="006F4BD7" w:rsidP="006F4BD7" w14:paraId="542543FD" w14:textId="77777777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  <w:szCs w:val="21"/>
        </w:rPr>
      </w:pPr>
      <w:r w:rsidRPr="006F4BD7">
        <w:rPr>
          <w:rFonts w:ascii="Times New Roman" w:hAnsi="Times New Roman"/>
          <w:noProof/>
          <w:szCs w:val="21"/>
        </w:rPr>
        <w:drawing>
          <wp:inline distT="0" distB="0" distL="0" distR="0">
            <wp:extent cx="2924175" cy="1371600"/>
            <wp:effectExtent l="0" t="0" r="0" b="0"/>
            <wp:docPr id="100113" name="图片 100113" descr="@@@2efcd950-a205-4b73-b29e-8e330557f5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D7" w:rsidRPr="006F4BD7" w:rsidP="006F4BD7" w14:paraId="34AE2C5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eastAsia="黑体" w:hAnsi="Times New Roman"/>
          <w:b/>
          <w:szCs w:val="21"/>
        </w:rPr>
      </w:pPr>
      <w:r w:rsidRPr="006F4BD7">
        <w:rPr>
          <w:rFonts w:ascii="Times New Roman" w:eastAsia="黑体" w:hAnsi="Times New Roman"/>
          <w:b/>
          <w:szCs w:val="21"/>
        </w:rPr>
        <w:t>三、解答题</w:t>
      </w:r>
      <w:bookmarkStart w:id="1" w:name="_Hlk202883295"/>
      <w:r w:rsidRPr="006F4BD7">
        <w:rPr>
          <w:rFonts w:ascii="Times New Roman" w:eastAsia="楷体" w:hAnsi="Times New Roman"/>
          <w:bCs/>
          <w:szCs w:val="21"/>
        </w:rPr>
        <w:t>（共</w:t>
      </w:r>
      <w:r w:rsidRPr="006F4BD7">
        <w:rPr>
          <w:rFonts w:ascii="Times New Roman" w:eastAsia="楷体" w:hAnsi="Times New Roman"/>
          <w:bCs/>
          <w:szCs w:val="21"/>
        </w:rPr>
        <w:t>46</w:t>
      </w:r>
      <w:r w:rsidRPr="006F4BD7">
        <w:rPr>
          <w:rFonts w:ascii="Times New Roman" w:eastAsia="楷体" w:hAnsi="Times New Roman"/>
          <w:bCs/>
          <w:szCs w:val="21"/>
        </w:rPr>
        <w:t>分。计算题第</w:t>
      </w:r>
      <w:r w:rsidRPr="006F4BD7">
        <w:rPr>
          <w:rFonts w:ascii="Times New Roman" w:eastAsia="楷体" w:hAnsi="Times New Roman"/>
          <w:bCs/>
          <w:szCs w:val="21"/>
        </w:rPr>
        <w:t>27</w:t>
      </w:r>
      <w:r w:rsidRPr="006F4BD7">
        <w:rPr>
          <w:rFonts w:ascii="Times New Roman" w:eastAsia="楷体" w:hAnsi="Times New Roman"/>
          <w:bCs/>
          <w:szCs w:val="21"/>
        </w:rPr>
        <w:t>、</w:t>
      </w:r>
      <w:r w:rsidRPr="006F4BD7">
        <w:rPr>
          <w:rFonts w:ascii="Times New Roman" w:eastAsia="楷体" w:hAnsi="Times New Roman"/>
          <w:bCs/>
          <w:szCs w:val="21"/>
        </w:rPr>
        <w:t>28</w:t>
      </w:r>
      <w:r w:rsidRPr="006F4BD7">
        <w:rPr>
          <w:rFonts w:ascii="Times New Roman" w:eastAsia="楷体" w:hAnsi="Times New Roman"/>
          <w:bCs/>
          <w:szCs w:val="21"/>
        </w:rPr>
        <w:t>题要求写出必要的文字说明、公式和演算过程）</w:t>
      </w:r>
      <w:bookmarkEnd w:id="1"/>
    </w:p>
    <w:p w:rsidR="006F4BD7" w:rsidRPr="006F4BD7" w:rsidP="006F4BD7" w14:paraId="18E88B0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6F4BD7">
        <w:rPr>
          <w:rFonts w:ascii="Times New Roman" w:hAnsi="Times New Roman" w:hint="eastAsia"/>
          <w:kern w:val="0"/>
          <w:szCs w:val="21"/>
        </w:rPr>
        <w:t xml:space="preserve">23. </w:t>
      </w:r>
      <w:r w:rsidRPr="006F4BD7">
        <w:rPr>
          <w:rFonts w:ascii="Times New Roman" w:hAnsi="Times New Roman" w:hint="eastAsia"/>
          <w:szCs w:val="21"/>
        </w:rPr>
        <w:t>按要求作图。</w:t>
      </w:r>
    </w:p>
    <w:p w:rsidR="006F4BD7" w:rsidRPr="006F4BD7" w:rsidP="006F4BD7" w14:paraId="2C2A81E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6F4BD7">
        <w:rPr>
          <w:rFonts w:ascii="Times New Roman" w:hAnsi="Times New Roman" w:hint="eastAsia"/>
          <w:szCs w:val="21"/>
        </w:rPr>
        <w:t>（</w:t>
      </w:r>
      <w:r w:rsidRPr="006F4BD7">
        <w:rPr>
          <w:rFonts w:ascii="Times New Roman" w:hAnsi="Times New Roman" w:hint="eastAsia"/>
          <w:szCs w:val="21"/>
        </w:rPr>
        <w:t>1</w:t>
      </w:r>
      <w:r w:rsidRPr="006F4BD7">
        <w:rPr>
          <w:rFonts w:ascii="Times New Roman" w:hAnsi="Times New Roman" w:hint="eastAsia"/>
          <w:szCs w:val="21"/>
        </w:rPr>
        <w:t>）</w:t>
      </w:r>
      <w:r w:rsidRPr="006F4BD7">
        <w:rPr>
          <w:rFonts w:ascii="Times New Roman" w:hAnsi="Times New Roman"/>
          <w:szCs w:val="21"/>
        </w:rPr>
        <w:t>请将图示电路连接完整。要求：闭合开关后，滑动变阻器的滑片向左移动时，灯泡</w:t>
      </w:r>
      <w:r w:rsidRPr="006F4BD7">
        <w:rPr>
          <w:rFonts w:ascii="Times New Roman" w:hAnsi="Times New Roman" w:hint="eastAsia"/>
          <w:szCs w:val="21"/>
        </w:rPr>
        <w:t>变</w:t>
      </w:r>
      <w:r w:rsidRPr="006F4BD7">
        <w:rPr>
          <w:rFonts w:ascii="Times New Roman" w:hAnsi="Times New Roman"/>
          <w:szCs w:val="21"/>
        </w:rPr>
        <w:t>亮</w:t>
      </w:r>
      <w:r w:rsidRPr="006F4BD7">
        <w:rPr>
          <w:rFonts w:ascii="Times New Roman" w:hAnsi="Times New Roman" w:hint="eastAsia"/>
          <w:szCs w:val="21"/>
        </w:rPr>
        <w:t>。</w:t>
      </w:r>
    </w:p>
    <w:p w:rsidR="006F4BD7" w:rsidRPr="006F4BD7" w:rsidP="006F4BD7" w14:paraId="75C760FF" w14:textId="77777777">
      <w:pPr>
        <w:spacing w:line="360" w:lineRule="auto"/>
        <w:ind w:firstLine="1890" w:firstLineChars="900"/>
        <w:jc w:val="left"/>
        <w:textAlignment w:val="center"/>
        <w:rPr>
          <w:rFonts w:ascii="Times New Roman" w:hAnsi="Times New Roman"/>
          <w:szCs w:val="21"/>
        </w:rPr>
      </w:pPr>
      <w:r w:rsidRPr="006F4BD7">
        <w:rPr>
          <w:rFonts w:ascii="Times New Roman" w:hAnsi="Times New Roman"/>
          <w:noProof/>
          <w:szCs w:val="21"/>
        </w:rPr>
        <w:drawing>
          <wp:inline distT="0" distB="0" distL="0" distR="0">
            <wp:extent cx="1933575" cy="1143000"/>
            <wp:effectExtent l="0" t="0" r="0" b="0"/>
            <wp:docPr id="100121" name="图片 100121" descr="@@@05a5aee5-9da6-4389-a5ea-4c1cb5a679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BD7">
        <w:rPr>
          <w:rFonts w:ascii="Times New Roman" w:hAnsi="Times New Roman" w:hint="eastAsia"/>
          <w:szCs w:val="21"/>
        </w:rPr>
        <w:t xml:space="preserve">         </w:t>
      </w:r>
    </w:p>
    <w:p w:rsidR="006F4BD7" w:rsidRPr="006F4BD7" w:rsidP="006F4BD7" w14:paraId="7CE1192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6F4BD7">
        <w:rPr>
          <w:rFonts w:ascii="Times New Roman" w:hAnsi="Times New Roman" w:hint="eastAsia"/>
          <w:szCs w:val="21"/>
        </w:rPr>
        <w:t>（</w:t>
      </w:r>
      <w:r w:rsidRPr="006F4BD7">
        <w:rPr>
          <w:rFonts w:ascii="Times New Roman" w:hAnsi="Times New Roman" w:hint="eastAsia"/>
          <w:szCs w:val="21"/>
        </w:rPr>
        <w:t>2</w:t>
      </w:r>
      <w:r w:rsidRPr="006F4BD7">
        <w:rPr>
          <w:rFonts w:ascii="Times New Roman" w:hAnsi="Times New Roman" w:hint="eastAsia"/>
          <w:szCs w:val="21"/>
        </w:rPr>
        <w:t>）</w:t>
      </w:r>
      <w:r w:rsidRPr="006F4BD7">
        <w:rPr>
          <w:rFonts w:ascii="Times New Roman" w:hAnsi="Times New Roman"/>
          <w:szCs w:val="21"/>
        </w:rPr>
        <w:t>如图所示，为一身高测量仪的电路图，请在两个方框内分别选填</w:t>
      </w:r>
      <w:r w:rsidRPr="006F4BD7">
        <w:rPr>
          <w:rFonts w:ascii="宋体" w:hAnsi="宋体"/>
          <w:kern w:val="0"/>
          <w:szCs w:val="21"/>
        </w:rPr>
        <w:t>：“电流表”或“电压表或“定值电阻”的符号，要求被测人身高变高</w:t>
      </w:r>
      <w:r w:rsidRPr="006F4BD7">
        <w:rPr>
          <w:rFonts w:ascii="Times New Roman" w:hAnsi="Times New Roman"/>
          <w:szCs w:val="21"/>
        </w:rPr>
        <w:t>时电表的示数增大。</w:t>
      </w:r>
    </w:p>
    <w:p w:rsidR="006F4BD7" w:rsidRPr="006F4BD7" w:rsidP="006F4BD7" w14:paraId="628F23EB" w14:textId="77777777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  <w:szCs w:val="21"/>
        </w:rPr>
      </w:pPr>
      <w:r w:rsidRPr="006F4BD7">
        <w:rPr>
          <w:rFonts w:ascii="Times New Roman" w:hAnsi="Times New Roman"/>
          <w:noProof/>
          <w:szCs w:val="21"/>
        </w:rPr>
        <w:drawing>
          <wp:inline distT="0" distB="0" distL="0" distR="0">
            <wp:extent cx="1409700" cy="1428750"/>
            <wp:effectExtent l="0" t="0" r="0" b="0"/>
            <wp:docPr id="100153" name="图片 100153" descr="@@@b6d59ad8-3b6c-4537-92cc-741a49de40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BD7">
        <w:rPr>
          <w:rFonts w:ascii="Times New Roman" w:hAnsi="Times New Roman" w:hint="eastAsia"/>
          <w:szCs w:val="21"/>
        </w:rPr>
        <w:t xml:space="preserve">                 </w:t>
      </w:r>
    </w:p>
    <w:p w:rsidR="00D55750" w:rsidRPr="00D55750" w:rsidP="00D55750" w14:paraId="6E447A2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 w:hint="eastAsia"/>
          <w:kern w:val="0"/>
          <w:szCs w:val="21"/>
        </w:rPr>
        <w:t>24</w:t>
      </w:r>
      <w:r w:rsidRPr="006F4BD7">
        <w:rPr>
          <w:rFonts w:ascii="Times New Roman" w:hAnsi="Times New Roman"/>
          <w:kern w:val="0"/>
          <w:szCs w:val="21"/>
        </w:rPr>
        <w:t>．</w:t>
      </w:r>
      <w:r w:rsidRPr="00D55750">
        <w:rPr>
          <w:rFonts w:ascii="Times New Roman" w:hAnsi="Times New Roman" w:hint="eastAsia"/>
          <w:kern w:val="0"/>
          <w:szCs w:val="21"/>
        </w:rPr>
        <w:t>24</w:t>
      </w:r>
      <w:r w:rsidRPr="00D55750">
        <w:rPr>
          <w:rFonts w:ascii="Times New Roman" w:hAnsi="Times New Roman"/>
          <w:kern w:val="0"/>
          <w:szCs w:val="21"/>
        </w:rPr>
        <w:t>．</w:t>
      </w:r>
      <w:r w:rsidRPr="00D55750">
        <w:rPr>
          <w:rFonts w:ascii="宋体" w:hAnsi="宋体"/>
          <w:kern w:val="0"/>
          <w:szCs w:val="21"/>
        </w:rPr>
        <w:t>“探究影响导体电阻大小的因素”的实验装</w:t>
      </w:r>
      <w:r w:rsidRPr="00D55750">
        <w:rPr>
          <w:rFonts w:ascii="Times New Roman" w:hAnsi="Times New Roman"/>
          <w:kern w:val="0"/>
          <w:szCs w:val="21"/>
        </w:rPr>
        <w:t>置如图甲所示，在实验中使用四根电阻丝，其材料规格如表所示。</w:t>
      </w:r>
    </w:p>
    <w:tbl>
      <w:tblPr>
        <w:tblW w:w="58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335"/>
        <w:gridCol w:w="1470"/>
        <w:gridCol w:w="1080"/>
        <w:gridCol w:w="1920"/>
      </w:tblGrid>
      <w:tr w14:paraId="4767BB09" w14:textId="77777777" w:rsidTr="002C79F2">
        <w:tblPrEx>
          <w:tblW w:w="5805" w:type="dxa"/>
          <w:tblLook w:val="04A0"/>
        </w:tblPrEx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55750" w:rsidRPr="00D55750" w:rsidP="00D55750" w14:paraId="540F4485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D55750">
              <w:rPr>
                <w:rFonts w:ascii="Times New Roman" w:hAnsi="Times New Roman"/>
                <w:kern w:val="0"/>
                <w:szCs w:val="21"/>
              </w:rPr>
              <w:t>导体编号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55750" w:rsidRPr="00D55750" w:rsidP="00D55750" w14:paraId="68C4830C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D55750">
              <w:rPr>
                <w:rFonts w:ascii="Times New Roman" w:hAnsi="Times New Roman"/>
                <w:kern w:val="0"/>
                <w:szCs w:val="21"/>
              </w:rPr>
              <w:t>材料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55750" w:rsidRPr="00D55750" w:rsidP="00D55750" w14:paraId="55E4504E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D55750">
              <w:rPr>
                <w:rFonts w:ascii="Times New Roman" w:hAnsi="Times New Roman"/>
                <w:kern w:val="0"/>
                <w:szCs w:val="21"/>
              </w:rPr>
              <w:t>长度</w:t>
            </w:r>
            <w:r w:rsidRPr="00D55750">
              <w:rPr>
                <w:rFonts w:ascii="Times New Roman" w:hAnsi="Times New Roman"/>
                <w:kern w:val="0"/>
                <w:szCs w:val="21"/>
              </w:rPr>
              <w:t>/m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55750" w:rsidRPr="00D55750" w:rsidP="00D55750" w14:paraId="32E99E39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D55750">
              <w:rPr>
                <w:rFonts w:ascii="Times New Roman" w:hAnsi="Times New Roman"/>
                <w:kern w:val="0"/>
                <w:szCs w:val="21"/>
              </w:rPr>
              <w:t>横截面积</w:t>
            </w:r>
            <w:r w:rsidRPr="00D55750">
              <w:rPr>
                <w:rFonts w:ascii="Times New Roman" w:hAnsi="Times New Roman"/>
                <w:kern w:val="0"/>
                <w:szCs w:val="21"/>
              </w:rPr>
              <w:t>/mm</w:t>
            </w:r>
            <w:r w:rsidRPr="00D55750">
              <w:rPr>
                <w:rFonts w:ascii="Times New Roman" w:hAnsi="Times New Roman"/>
                <w:kern w:val="0"/>
                <w:szCs w:val="21"/>
                <w:vertAlign w:val="superscript"/>
              </w:rPr>
              <w:t>2</w:t>
            </w:r>
          </w:p>
        </w:tc>
      </w:tr>
      <w:tr w14:paraId="3A3602C3" w14:textId="77777777" w:rsidTr="002C79F2">
        <w:tblPrEx>
          <w:tblW w:w="5805" w:type="dxa"/>
          <w:tblLook w:val="04A0"/>
        </w:tblPrEx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55750" w:rsidRPr="00D55750" w:rsidP="00D55750" w14:paraId="717F294D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D55750">
              <w:rPr>
                <w:rFonts w:ascii="Times New Roman" w:hAnsi="Times New Roman"/>
                <w:kern w:val="0"/>
                <w:szCs w:val="21"/>
              </w:rPr>
              <w:t>A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55750" w:rsidRPr="00D55750" w:rsidP="00D55750" w14:paraId="3660516E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D55750">
              <w:rPr>
                <w:rFonts w:ascii="Times New Roman" w:hAnsi="Times New Roman"/>
                <w:kern w:val="0"/>
                <w:szCs w:val="21"/>
              </w:rPr>
              <w:t>镍铬合金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55750" w:rsidRPr="00D55750" w:rsidP="00D55750" w14:paraId="2820B683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D55750">
              <w:rPr>
                <w:rFonts w:ascii="Times New Roman" w:hAnsi="Times New Roman"/>
                <w:kern w:val="0"/>
                <w:szCs w:val="21"/>
              </w:rPr>
              <w:t>0.25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55750" w:rsidRPr="00D55750" w:rsidP="00D55750" w14:paraId="0A06995C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D55750">
              <w:rPr>
                <w:rFonts w:ascii="Times New Roman" w:hAnsi="Times New Roman"/>
                <w:kern w:val="0"/>
                <w:szCs w:val="21"/>
              </w:rPr>
              <w:t>1.0</w:t>
            </w:r>
          </w:p>
        </w:tc>
      </w:tr>
      <w:tr w14:paraId="6632A3D5" w14:textId="77777777" w:rsidTr="002C79F2">
        <w:tblPrEx>
          <w:tblW w:w="5805" w:type="dxa"/>
          <w:tblLook w:val="04A0"/>
        </w:tblPrEx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55750" w:rsidRPr="00D55750" w:rsidP="00D55750" w14:paraId="4514D05A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D55750">
              <w:rPr>
                <w:rFonts w:ascii="Times New Roman" w:hAnsi="Times New Roman"/>
                <w:kern w:val="0"/>
                <w:szCs w:val="21"/>
              </w:rPr>
              <w:t>B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55750" w:rsidRPr="00D55750" w:rsidP="00D55750" w14:paraId="4A89DA8C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D55750">
              <w:rPr>
                <w:rFonts w:ascii="Times New Roman" w:hAnsi="Times New Roman"/>
                <w:kern w:val="0"/>
                <w:szCs w:val="21"/>
              </w:rPr>
              <w:t>镍铬合金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55750" w:rsidRPr="00D55750" w:rsidP="00D55750" w14:paraId="2591FC23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D55750">
              <w:rPr>
                <w:rFonts w:ascii="Times New Roman" w:hAnsi="Times New Roman"/>
                <w:kern w:val="0"/>
                <w:szCs w:val="21"/>
              </w:rPr>
              <w:t>0.50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55750" w:rsidRPr="00D55750" w:rsidP="00D55750" w14:paraId="6C8284EF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D55750">
              <w:rPr>
                <w:rFonts w:ascii="Times New Roman" w:hAnsi="Times New Roman"/>
                <w:kern w:val="0"/>
                <w:szCs w:val="21"/>
              </w:rPr>
              <w:t>1.0</w:t>
            </w:r>
          </w:p>
        </w:tc>
      </w:tr>
      <w:tr w14:paraId="2BD9B8F0" w14:textId="77777777" w:rsidTr="002C79F2">
        <w:tblPrEx>
          <w:tblW w:w="5805" w:type="dxa"/>
          <w:tblLook w:val="04A0"/>
        </w:tblPrEx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55750" w:rsidRPr="00D55750" w:rsidP="00D55750" w14:paraId="3FC40882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D55750">
              <w:rPr>
                <w:rFonts w:ascii="Times New Roman" w:hAnsi="Times New Roman"/>
                <w:kern w:val="0"/>
                <w:szCs w:val="21"/>
              </w:rPr>
              <w:t>C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55750" w:rsidRPr="00D55750" w:rsidP="00D55750" w14:paraId="5E872CCE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D55750">
              <w:rPr>
                <w:rFonts w:ascii="Times New Roman" w:hAnsi="Times New Roman"/>
                <w:kern w:val="0"/>
                <w:szCs w:val="21"/>
              </w:rPr>
              <w:t>镍铬合金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55750" w:rsidRPr="00D55750" w:rsidP="00D55750" w14:paraId="02CEC2EA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D55750">
              <w:rPr>
                <w:rFonts w:ascii="Times New Roman" w:hAnsi="Times New Roman"/>
                <w:kern w:val="0"/>
                <w:szCs w:val="21"/>
              </w:rPr>
              <w:t>0.25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55750" w:rsidRPr="00D55750" w:rsidP="00D55750" w14:paraId="511849F2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D55750">
              <w:rPr>
                <w:rFonts w:ascii="Times New Roman" w:hAnsi="Times New Roman"/>
                <w:kern w:val="0"/>
                <w:szCs w:val="21"/>
              </w:rPr>
              <w:t>2.0</w:t>
            </w:r>
          </w:p>
        </w:tc>
      </w:tr>
      <w:tr w14:paraId="12AB006C" w14:textId="77777777" w:rsidTr="002C79F2">
        <w:tblPrEx>
          <w:tblW w:w="5805" w:type="dxa"/>
          <w:tblLook w:val="04A0"/>
        </w:tblPrEx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55750" w:rsidRPr="00D55750" w:rsidP="00D55750" w14:paraId="5A988882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D55750">
              <w:rPr>
                <w:rFonts w:ascii="Times New Roman" w:hAnsi="Times New Roman"/>
                <w:kern w:val="0"/>
                <w:szCs w:val="21"/>
              </w:rPr>
              <w:t>D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55750" w:rsidRPr="00D55750" w:rsidP="00D55750" w14:paraId="28B9BB58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D55750">
              <w:rPr>
                <w:rFonts w:ascii="Times New Roman" w:hAnsi="Times New Roman"/>
                <w:kern w:val="0"/>
                <w:szCs w:val="21"/>
              </w:rPr>
              <w:t>锰铜合金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55750" w:rsidRPr="00D55750" w:rsidP="00D55750" w14:paraId="7854E9D2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55750" w:rsidRPr="00D55750" w:rsidP="00D55750" w14:paraId="6C9B08BC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D55750">
              <w:rPr>
                <w:rFonts w:ascii="Times New Roman" w:hAnsi="Times New Roman"/>
                <w:kern w:val="0"/>
                <w:szCs w:val="21"/>
              </w:rPr>
              <w:t>1.0</w:t>
            </w:r>
          </w:p>
        </w:tc>
      </w:tr>
    </w:tbl>
    <w:p w:rsidR="00D55750" w:rsidRPr="00D55750" w:rsidP="00D55750" w14:paraId="453BE6E8" w14:textId="77777777">
      <w:pPr>
        <w:spacing w:line="360" w:lineRule="auto"/>
        <w:ind w:firstLine="1260" w:firstLineChars="6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55750">
        <w:rPr>
          <w:rFonts w:ascii="Times New Roman" w:hAnsi="Times New Roman"/>
          <w:kern w:val="0"/>
          <w:szCs w:val="21"/>
        </w:rPr>
        <w:drawing>
          <wp:inline distT="0" distB="0" distL="0" distR="0">
            <wp:extent cx="4630412" cy="1607820"/>
            <wp:effectExtent l="0" t="0" r="0" b="0"/>
            <wp:docPr id="100003" name="图片 100003" descr="@@@833d059e-9225-4628-8c8c-b97add77e6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231" cy="1614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5750" w:rsidRPr="00D55750" w:rsidP="00D55750" w14:paraId="26162A8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55750">
        <w:rPr>
          <w:rFonts w:ascii="Times New Roman" w:hAnsi="Times New Roman"/>
          <w:kern w:val="0"/>
          <w:szCs w:val="21"/>
        </w:rPr>
        <w:t>（</w:t>
      </w:r>
      <w:r w:rsidRPr="00D55750">
        <w:rPr>
          <w:rFonts w:ascii="Times New Roman" w:hAnsi="Times New Roman" w:hint="eastAsia"/>
          <w:kern w:val="0"/>
          <w:szCs w:val="21"/>
        </w:rPr>
        <w:t>1</w:t>
      </w:r>
      <w:r w:rsidRPr="00D55750">
        <w:rPr>
          <w:rFonts w:ascii="Times New Roman" w:hAnsi="Times New Roman"/>
          <w:kern w:val="0"/>
          <w:szCs w:val="21"/>
        </w:rPr>
        <w:t>）该实验通过观察</w:t>
      </w:r>
      <w:r w:rsidRPr="00D55750">
        <w:rPr>
          <w:rFonts w:ascii="Times New Roman" w:hAnsi="Times New Roman"/>
          <w:kern w:val="0"/>
          <w:szCs w:val="21"/>
          <w:u w:val="single"/>
        </w:rPr>
        <w:t xml:space="preserve">     </w:t>
      </w:r>
      <w:r w:rsidRPr="00D55750">
        <w:rPr>
          <w:rFonts w:ascii="Times New Roman" w:hAnsi="Times New Roman"/>
          <w:kern w:val="0"/>
          <w:szCs w:val="21"/>
        </w:rPr>
        <w:t>来比较所连入各金属丝电阻的大小，这里运用的实验方法是</w:t>
      </w:r>
      <w:r w:rsidRPr="00D55750">
        <w:rPr>
          <w:rFonts w:ascii="Times New Roman" w:hAnsi="Times New Roman"/>
          <w:kern w:val="0"/>
          <w:szCs w:val="21"/>
          <w:u w:val="single"/>
        </w:rPr>
        <w:t xml:space="preserve">   </w:t>
      </w:r>
      <w:r w:rsidRPr="00D55750">
        <w:rPr>
          <w:rFonts w:ascii="Times New Roman" w:hAnsi="Times New Roman"/>
          <w:kern w:val="0"/>
          <w:szCs w:val="21"/>
        </w:rPr>
        <w:t>法；</w:t>
      </w:r>
    </w:p>
    <w:p w:rsidR="00D55750" w:rsidRPr="00D55750" w:rsidP="00D55750" w14:paraId="3B6B15A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55750">
        <w:rPr>
          <w:rFonts w:ascii="Times New Roman" w:hAnsi="Times New Roman"/>
          <w:kern w:val="0"/>
          <w:szCs w:val="21"/>
        </w:rPr>
        <w:t>（</w:t>
      </w:r>
      <w:r w:rsidRPr="00D55750">
        <w:rPr>
          <w:rFonts w:ascii="Times New Roman" w:hAnsi="Times New Roman" w:hint="eastAsia"/>
          <w:kern w:val="0"/>
          <w:szCs w:val="21"/>
        </w:rPr>
        <w:t>2</w:t>
      </w:r>
      <w:r w:rsidRPr="00D55750">
        <w:rPr>
          <w:rFonts w:ascii="Times New Roman" w:hAnsi="Times New Roman"/>
          <w:kern w:val="0"/>
          <w:szCs w:val="21"/>
        </w:rPr>
        <w:t>）为了探究导体的电阻与导体长度的关系，</w:t>
      </w:r>
      <w:r w:rsidRPr="00D55750">
        <w:rPr>
          <w:rFonts w:ascii="Times New Roman" w:hAnsi="Times New Roman"/>
          <w:i/>
          <w:kern w:val="0"/>
          <w:szCs w:val="21"/>
        </w:rPr>
        <w:t>M</w:t>
      </w:r>
      <w:r w:rsidRPr="00D55750">
        <w:rPr>
          <w:rFonts w:ascii="Times New Roman" w:hAnsi="Times New Roman"/>
          <w:kern w:val="0"/>
          <w:szCs w:val="21"/>
        </w:rPr>
        <w:t>、</w:t>
      </w:r>
      <w:r w:rsidRPr="00D55750">
        <w:rPr>
          <w:rFonts w:ascii="Times New Roman" w:hAnsi="Times New Roman"/>
          <w:i/>
          <w:kern w:val="0"/>
          <w:szCs w:val="21"/>
        </w:rPr>
        <w:t>N</w:t>
      </w:r>
      <w:r w:rsidRPr="00D55750">
        <w:rPr>
          <w:rFonts w:ascii="Times New Roman" w:hAnsi="Times New Roman"/>
          <w:kern w:val="0"/>
          <w:szCs w:val="21"/>
        </w:rPr>
        <w:t>之间应分别接入表乙中的</w:t>
      </w:r>
      <w:r w:rsidRPr="00D55750">
        <w:rPr>
          <w:rFonts w:ascii="Times New Roman" w:hAnsi="Times New Roman"/>
          <w:kern w:val="0"/>
          <w:szCs w:val="21"/>
          <w:u w:val="single"/>
        </w:rPr>
        <w:t xml:space="preserve">         </w:t>
      </w:r>
      <w:r w:rsidRPr="00D55750">
        <w:rPr>
          <w:rFonts w:ascii="Times New Roman" w:hAnsi="Times New Roman"/>
          <w:kern w:val="0"/>
          <w:szCs w:val="21"/>
        </w:rPr>
        <w:t>（选填导体的编号字母）导体；</w:t>
      </w:r>
    </w:p>
    <w:p w:rsidR="00D55750" w:rsidRPr="00D55750" w:rsidP="00D55750" w14:paraId="162A648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55750">
        <w:rPr>
          <w:rFonts w:ascii="Times New Roman" w:hAnsi="Times New Roman"/>
          <w:kern w:val="0"/>
          <w:szCs w:val="21"/>
        </w:rPr>
        <w:t>（</w:t>
      </w:r>
      <w:r w:rsidRPr="00D55750">
        <w:rPr>
          <w:rFonts w:ascii="Times New Roman" w:hAnsi="Times New Roman" w:hint="eastAsia"/>
          <w:kern w:val="0"/>
          <w:szCs w:val="21"/>
        </w:rPr>
        <w:t>3</w:t>
      </w:r>
      <w:r w:rsidRPr="00D55750">
        <w:rPr>
          <w:rFonts w:ascii="Times New Roman" w:hAnsi="Times New Roman"/>
          <w:kern w:val="0"/>
          <w:szCs w:val="21"/>
        </w:rPr>
        <w:t>）为了验证导体的电阻与导体材料的关系，选用编号</w:t>
      </w:r>
      <w:r w:rsidRPr="00D55750">
        <w:rPr>
          <w:rFonts w:ascii="Times New Roman" w:hAnsi="Times New Roman"/>
          <w:kern w:val="0"/>
          <w:szCs w:val="21"/>
        </w:rPr>
        <w:t>B</w:t>
      </w:r>
      <w:r w:rsidRPr="00D55750">
        <w:rPr>
          <w:rFonts w:ascii="Times New Roman" w:hAnsi="Times New Roman"/>
          <w:kern w:val="0"/>
          <w:szCs w:val="21"/>
        </w:rPr>
        <w:t>、</w:t>
      </w:r>
      <w:r w:rsidRPr="00D55750">
        <w:rPr>
          <w:rFonts w:ascii="Times New Roman" w:hAnsi="Times New Roman"/>
          <w:kern w:val="0"/>
          <w:szCs w:val="21"/>
        </w:rPr>
        <w:t>D</w:t>
      </w:r>
      <w:r w:rsidRPr="00D55750">
        <w:rPr>
          <w:rFonts w:ascii="Times New Roman" w:hAnsi="Times New Roman"/>
          <w:kern w:val="0"/>
          <w:szCs w:val="21"/>
        </w:rPr>
        <w:t>的两段导体分别接入</w:t>
      </w:r>
      <w:r w:rsidRPr="00D55750">
        <w:rPr>
          <w:rFonts w:ascii="Times New Roman" w:hAnsi="Times New Roman"/>
          <w:i/>
          <w:kern w:val="0"/>
          <w:szCs w:val="21"/>
        </w:rPr>
        <w:t>M</w:t>
      </w:r>
      <w:r w:rsidRPr="00D55750">
        <w:rPr>
          <w:rFonts w:ascii="Times New Roman" w:hAnsi="Times New Roman"/>
          <w:kern w:val="0"/>
          <w:szCs w:val="21"/>
        </w:rPr>
        <w:t>、</w:t>
      </w:r>
      <w:r w:rsidRPr="00D55750">
        <w:rPr>
          <w:rFonts w:ascii="Times New Roman" w:hAnsi="Times New Roman"/>
          <w:i/>
          <w:kern w:val="0"/>
          <w:szCs w:val="21"/>
        </w:rPr>
        <w:t>N</w:t>
      </w:r>
      <w:r w:rsidRPr="00D55750">
        <w:rPr>
          <w:rFonts w:ascii="Times New Roman" w:hAnsi="Times New Roman"/>
          <w:kern w:val="0"/>
          <w:szCs w:val="21"/>
        </w:rPr>
        <w:t>之间，进行实验，则电阻丝</w:t>
      </w:r>
      <w:r w:rsidRPr="00D55750">
        <w:rPr>
          <w:rFonts w:ascii="Times New Roman" w:hAnsi="Times New Roman"/>
          <w:kern w:val="0"/>
          <w:szCs w:val="21"/>
        </w:rPr>
        <w:t>D</w:t>
      </w:r>
      <w:r w:rsidRPr="00D55750">
        <w:rPr>
          <w:rFonts w:ascii="Times New Roman" w:hAnsi="Times New Roman"/>
          <w:kern w:val="0"/>
          <w:szCs w:val="21"/>
        </w:rPr>
        <w:t>的长度应为</w:t>
      </w:r>
      <w:r w:rsidRPr="00D55750">
        <w:rPr>
          <w:rFonts w:ascii="Times New Roman" w:hAnsi="Times New Roman"/>
          <w:kern w:val="0"/>
          <w:szCs w:val="21"/>
          <w:u w:val="single"/>
        </w:rPr>
        <w:t xml:space="preserve">         </w:t>
      </w:r>
      <w:r w:rsidRPr="00D55750">
        <w:rPr>
          <w:rFonts w:ascii="Times New Roman" w:hAnsi="Times New Roman"/>
          <w:kern w:val="0"/>
          <w:szCs w:val="21"/>
        </w:rPr>
        <w:t>m</w:t>
      </w:r>
      <w:r w:rsidRPr="00D55750">
        <w:rPr>
          <w:rFonts w:ascii="Times New Roman" w:hAnsi="Times New Roman"/>
          <w:kern w:val="0"/>
          <w:szCs w:val="21"/>
        </w:rPr>
        <w:t>；</w:t>
      </w:r>
    </w:p>
    <w:p w:rsidR="00D55750" w:rsidRPr="00D55750" w:rsidP="00D55750" w14:paraId="735EBBF2" w14:textId="77777777">
      <w:pPr>
        <w:spacing w:line="360" w:lineRule="auto"/>
        <w:ind w:firstLine="420" w:firstLineChars="200"/>
        <w:jc w:val="left"/>
        <w:textAlignment w:val="center"/>
        <w:rPr>
          <w:rFonts w:ascii="宋体" w:hAnsi="宋体"/>
          <w:kern w:val="0"/>
          <w:szCs w:val="21"/>
        </w:rPr>
      </w:pPr>
      <w:r w:rsidRPr="00D55750">
        <w:rPr>
          <w:rFonts w:ascii="Times New Roman" w:hAnsi="Times New Roman"/>
          <w:kern w:val="0"/>
          <w:szCs w:val="21"/>
        </w:rPr>
        <w:t>（</w:t>
      </w:r>
      <w:r w:rsidRPr="00D55750">
        <w:rPr>
          <w:rFonts w:ascii="Times New Roman" w:hAnsi="Times New Roman" w:hint="eastAsia"/>
          <w:kern w:val="0"/>
          <w:szCs w:val="21"/>
        </w:rPr>
        <w:t>4</w:t>
      </w:r>
      <w:r w:rsidRPr="00D55750">
        <w:rPr>
          <w:rFonts w:ascii="Times New Roman" w:hAnsi="Times New Roman"/>
          <w:kern w:val="0"/>
          <w:szCs w:val="21"/>
        </w:rPr>
        <w:t>）完成上述实验后，小明进一步进行了如图乙所示的实验，他把</w:t>
      </w:r>
      <w:r w:rsidRPr="00D55750">
        <w:rPr>
          <w:rFonts w:ascii="Times New Roman" w:hAnsi="Times New Roman"/>
          <w:i/>
          <w:kern w:val="0"/>
          <w:szCs w:val="21"/>
        </w:rPr>
        <w:t>M</w:t>
      </w:r>
      <w:r w:rsidRPr="00D55750">
        <w:rPr>
          <w:rFonts w:ascii="Times New Roman" w:hAnsi="Times New Roman"/>
          <w:kern w:val="0"/>
          <w:szCs w:val="21"/>
        </w:rPr>
        <w:t>、</w:t>
      </w:r>
      <w:r w:rsidRPr="00D55750">
        <w:rPr>
          <w:rFonts w:ascii="Times New Roman" w:hAnsi="Times New Roman"/>
          <w:i/>
          <w:kern w:val="0"/>
          <w:szCs w:val="21"/>
        </w:rPr>
        <w:t>N</w:t>
      </w:r>
      <w:r w:rsidRPr="00D55750">
        <w:rPr>
          <w:rFonts w:ascii="Times New Roman" w:hAnsi="Times New Roman"/>
          <w:kern w:val="0"/>
          <w:szCs w:val="21"/>
        </w:rPr>
        <w:t>与废日光灯管中的钨丝连</w:t>
      </w:r>
      <w:r w:rsidRPr="00D55750">
        <w:rPr>
          <w:rFonts w:ascii="Times New Roman" w:hAnsi="Times New Roman"/>
          <w:kern w:val="0"/>
          <w:szCs w:val="21"/>
        </w:rPr>
        <w:t>接，闭合开关</w:t>
      </w:r>
      <w:r w:rsidRPr="00D55750">
        <w:rPr>
          <w:rFonts w:ascii="Times New Roman" w:hAnsi="Times New Roman"/>
          <w:kern w:val="0"/>
          <w:szCs w:val="21"/>
        </w:rPr>
        <w:t>S</w:t>
      </w:r>
      <w:r w:rsidRPr="00D55750">
        <w:rPr>
          <w:rFonts w:ascii="Times New Roman" w:hAnsi="Times New Roman"/>
          <w:kern w:val="0"/>
          <w:szCs w:val="21"/>
        </w:rPr>
        <w:t>后，用酒精灯给钨丝加热，可以观察到电流表示数变小，这表明：温度升高，钨丝的电阻</w:t>
      </w:r>
      <w:r w:rsidRPr="00D55750">
        <w:rPr>
          <w:rFonts w:ascii="Times New Roman" w:hAnsi="Times New Roman"/>
          <w:kern w:val="0"/>
          <w:szCs w:val="21"/>
          <w:u w:val="single"/>
        </w:rPr>
        <w:t xml:space="preserve">         </w:t>
      </w:r>
      <w:r w:rsidRPr="00D55750">
        <w:rPr>
          <w:rFonts w:ascii="Times New Roman" w:hAnsi="Times New Roman"/>
          <w:kern w:val="0"/>
          <w:szCs w:val="21"/>
        </w:rPr>
        <w:t>（选</w:t>
      </w:r>
      <w:r w:rsidRPr="00D55750">
        <w:rPr>
          <w:rFonts w:ascii="宋体" w:hAnsi="宋体"/>
          <w:kern w:val="0"/>
          <w:szCs w:val="21"/>
        </w:rPr>
        <w:t>填“增大”、“减小”或“不变”）；</w:t>
      </w:r>
    </w:p>
    <w:p w:rsidR="00D55750" w:rsidRPr="00D55750" w:rsidP="00D55750" w14:paraId="145D2243" w14:textId="77777777">
      <w:pPr>
        <w:spacing w:line="360" w:lineRule="auto"/>
        <w:ind w:firstLine="2100" w:firstLineChars="10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55750">
        <w:rPr>
          <w:rFonts w:ascii="Times New Roman" w:hAnsi="Times New Roman"/>
          <w:kern w:val="0"/>
          <w:szCs w:val="21"/>
        </w:rPr>
        <w:drawing>
          <wp:inline distT="0" distB="0" distL="0" distR="0">
            <wp:extent cx="2588901" cy="1371600"/>
            <wp:effectExtent l="0" t="0" r="1905" b="0"/>
            <wp:docPr id="1059670815" name="图片 1059670815" descr="@@@833d059e-9225-4628-8c8c-b97add77e6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708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119" cy="1374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5750" w:rsidRPr="00D55750" w:rsidP="00D55750" w14:paraId="53F814D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55750">
        <w:rPr>
          <w:rFonts w:ascii="Times New Roman" w:hAnsi="Times New Roman"/>
          <w:kern w:val="0"/>
          <w:szCs w:val="21"/>
        </w:rPr>
        <w:t>（</w:t>
      </w:r>
      <w:r w:rsidRPr="00D55750">
        <w:rPr>
          <w:rFonts w:ascii="Times New Roman" w:hAnsi="Times New Roman" w:hint="eastAsia"/>
          <w:kern w:val="0"/>
          <w:szCs w:val="21"/>
        </w:rPr>
        <w:t>5</w:t>
      </w:r>
      <w:r w:rsidRPr="00D55750">
        <w:rPr>
          <w:rFonts w:ascii="Times New Roman" w:hAnsi="Times New Roman"/>
          <w:kern w:val="0"/>
          <w:szCs w:val="21"/>
        </w:rPr>
        <w:t>）将一个长方体电阻按照丙、丁两图的方式先后接入同一电路中，闭合开关，电流表均有示数且电流表</w:t>
      </w:r>
      <w:r w:rsidRPr="00D55750">
        <w:rPr>
          <w:rFonts w:ascii="Times New Roman" w:hAnsi="Times New Roman"/>
          <w:kern w:val="0"/>
          <w:szCs w:val="21"/>
        </w:rPr>
        <w:t>A</w:t>
      </w:r>
      <w:r w:rsidRPr="00D55750">
        <w:rPr>
          <w:rFonts w:ascii="Times New Roman" w:hAnsi="Times New Roman"/>
          <w:kern w:val="0"/>
          <w:szCs w:val="21"/>
          <w:vertAlign w:val="subscript"/>
        </w:rPr>
        <w:t>1</w:t>
      </w:r>
      <w:r w:rsidRPr="00D55750">
        <w:rPr>
          <w:rFonts w:ascii="Times New Roman" w:hAnsi="Times New Roman"/>
          <w:kern w:val="0"/>
          <w:szCs w:val="21"/>
        </w:rPr>
        <w:t>的示数</w:t>
      </w:r>
      <w:r w:rsidRPr="00D55750">
        <w:rPr>
          <w:rFonts w:ascii="Times New Roman" w:hAnsi="Times New Roman"/>
          <w:kern w:val="0"/>
          <w:szCs w:val="21"/>
          <w:u w:val="single"/>
        </w:rPr>
        <w:t xml:space="preserve">         </w:t>
      </w:r>
      <w:r w:rsidRPr="00D55750">
        <w:rPr>
          <w:rFonts w:ascii="Times New Roman" w:hAnsi="Times New Roman"/>
          <w:kern w:val="0"/>
          <w:szCs w:val="21"/>
        </w:rPr>
        <w:t>电流表</w:t>
      </w:r>
      <w:r w:rsidRPr="00D55750">
        <w:rPr>
          <w:rFonts w:ascii="Times New Roman" w:hAnsi="Times New Roman"/>
          <w:kern w:val="0"/>
          <w:szCs w:val="21"/>
        </w:rPr>
        <w:t>A</w:t>
      </w:r>
      <w:r w:rsidRPr="00D55750">
        <w:rPr>
          <w:rFonts w:ascii="Times New Roman" w:hAnsi="Times New Roman"/>
          <w:kern w:val="0"/>
          <w:szCs w:val="21"/>
          <w:vertAlign w:val="subscript"/>
        </w:rPr>
        <w:t>2</w:t>
      </w:r>
      <w:r w:rsidRPr="00D55750">
        <w:rPr>
          <w:rFonts w:ascii="Times New Roman" w:hAnsi="Times New Roman"/>
          <w:kern w:val="0"/>
          <w:szCs w:val="21"/>
        </w:rPr>
        <w:t>的示</w:t>
      </w:r>
      <w:r w:rsidRPr="00D55750">
        <w:rPr>
          <w:rFonts w:ascii="宋体" w:hAnsi="宋体"/>
          <w:kern w:val="0"/>
          <w:szCs w:val="21"/>
        </w:rPr>
        <w:t>数（选填“大于”、“小于”或“等于”）。</w:t>
      </w:r>
      <w:r w:rsidRPr="00D55750">
        <w:rPr>
          <w:rFonts w:ascii="Times New Roman" w:hAnsi="Times New Roman"/>
          <w:kern w:val="0"/>
          <w:szCs w:val="21"/>
        </w:rPr>
        <w:t>（忽略电源电压的变化）</w:t>
      </w:r>
    </w:p>
    <w:p w:rsidR="006F4BD7" w:rsidRPr="006F4BD7" w:rsidP="006F4BD7" w14:paraId="1C801EA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 w:hint="eastAsia"/>
          <w:kern w:val="0"/>
          <w:szCs w:val="21"/>
        </w:rPr>
        <w:t xml:space="preserve">25. </w:t>
      </w:r>
      <w:r w:rsidRPr="006F4BD7">
        <w:rPr>
          <w:rFonts w:ascii="Times New Roman" w:hAnsi="Times New Roman"/>
          <w:kern w:val="0"/>
          <w:szCs w:val="21"/>
        </w:rPr>
        <w:t>如图所示</w:t>
      </w:r>
      <w:r w:rsidRPr="006F4BD7">
        <w:rPr>
          <w:rFonts w:ascii="宋体" w:hAnsi="宋体"/>
          <w:kern w:val="0"/>
          <w:szCs w:val="21"/>
        </w:rPr>
        <w:t>，在“测量小灯泡的电阻”实验中，</w:t>
      </w:r>
      <w:r w:rsidRPr="006F4BD7">
        <w:rPr>
          <w:rFonts w:ascii="Times New Roman" w:hAnsi="Times New Roman"/>
          <w:kern w:val="0"/>
          <w:szCs w:val="21"/>
        </w:rPr>
        <w:t>选用的器材有：两节新干电池，额定电压为</w:t>
      </w:r>
      <w:r w:rsidRPr="006F4BD7">
        <w:rPr>
          <w:rFonts w:ascii="Times New Roman" w:hAnsi="Times New Roman"/>
          <w:kern w:val="0"/>
          <w:szCs w:val="21"/>
        </w:rPr>
        <w:t>2.5V</w:t>
      </w:r>
      <w:r w:rsidRPr="006F4BD7">
        <w:rPr>
          <w:rFonts w:ascii="Times New Roman" w:hAnsi="Times New Roman"/>
          <w:kern w:val="0"/>
          <w:szCs w:val="21"/>
        </w:rPr>
        <w:t>的待测小灯泡、滑动变阻器、电流表、电压表、开关和若干导线。</w:t>
      </w:r>
    </w:p>
    <w:p w:rsidR="006F4BD7" w:rsidRPr="006F4BD7" w:rsidP="006F4BD7" w14:paraId="7A24D7BD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1914525" cy="1466850"/>
            <wp:effectExtent l="0" t="0" r="0" b="0"/>
            <wp:docPr id="100167" name="图片 100167" descr="@@@3674f02b-21e2-4fc4-8e9d-83e0bc8855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D7" w:rsidRPr="006F4BD7" w:rsidP="006F4BD7" w14:paraId="72755D2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 w:hint="eastAsia"/>
          <w:kern w:val="0"/>
          <w:szCs w:val="21"/>
        </w:rPr>
        <w:t>（</w:t>
      </w:r>
      <w:r w:rsidRPr="006F4BD7">
        <w:rPr>
          <w:rFonts w:ascii="Times New Roman" w:hAnsi="Times New Roman" w:hint="eastAsia"/>
          <w:kern w:val="0"/>
          <w:szCs w:val="21"/>
        </w:rPr>
        <w:t>1</w:t>
      </w:r>
      <w:r w:rsidRPr="006F4BD7">
        <w:rPr>
          <w:rFonts w:ascii="Times New Roman" w:hAnsi="Times New Roman" w:hint="eastAsia"/>
          <w:kern w:val="0"/>
          <w:szCs w:val="21"/>
        </w:rPr>
        <w:t>）</w:t>
      </w:r>
      <w:r w:rsidRPr="006F4BD7">
        <w:rPr>
          <w:rFonts w:ascii="Times New Roman" w:hAnsi="Times New Roman"/>
          <w:kern w:val="0"/>
          <w:szCs w:val="21"/>
        </w:rPr>
        <w:t>请用笔画线代替导线，将图甲中的实物电路连接完整；</w:t>
      </w:r>
    </w:p>
    <w:p w:rsidR="006F4BD7" w:rsidRPr="006F4BD7" w:rsidP="006F4BD7" w14:paraId="1B8385C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/>
          <w:kern w:val="0"/>
          <w:szCs w:val="21"/>
        </w:rPr>
        <w:t>（</w:t>
      </w:r>
      <w:r w:rsidRPr="006F4BD7">
        <w:rPr>
          <w:rFonts w:ascii="Times New Roman" w:hAnsi="Times New Roman" w:hint="eastAsia"/>
          <w:kern w:val="0"/>
          <w:szCs w:val="21"/>
        </w:rPr>
        <w:t>2</w:t>
      </w:r>
      <w:r w:rsidRPr="006F4BD7">
        <w:rPr>
          <w:rFonts w:ascii="Times New Roman" w:hAnsi="Times New Roman"/>
          <w:kern w:val="0"/>
          <w:szCs w:val="21"/>
        </w:rPr>
        <w:t>）闭合开关，发现小灯泡不发光，电压表有示数，电流表无示数，造成这一现象的原因可能是</w:t>
      </w:r>
      <w:r w:rsidRPr="006F4BD7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6F4BD7">
        <w:rPr>
          <w:rFonts w:ascii="Times New Roman" w:hAnsi="Times New Roman"/>
          <w:kern w:val="0"/>
          <w:szCs w:val="21"/>
        </w:rPr>
        <w:t>；</w:t>
      </w:r>
    </w:p>
    <w:p w:rsidR="006F4BD7" w:rsidRPr="006F4BD7" w:rsidP="006F4BD7" w14:paraId="1FB0BAD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/>
          <w:kern w:val="0"/>
          <w:szCs w:val="21"/>
        </w:rPr>
        <w:t>（</w:t>
      </w:r>
      <w:r w:rsidRPr="006F4BD7">
        <w:rPr>
          <w:rFonts w:ascii="Times New Roman" w:hAnsi="Times New Roman" w:hint="eastAsia"/>
          <w:kern w:val="0"/>
          <w:szCs w:val="21"/>
        </w:rPr>
        <w:t>3</w:t>
      </w:r>
      <w:r w:rsidRPr="006F4BD7">
        <w:rPr>
          <w:rFonts w:ascii="Times New Roman" w:hAnsi="Times New Roman"/>
          <w:kern w:val="0"/>
          <w:szCs w:val="21"/>
        </w:rPr>
        <w:t>）排除故障后，移动滑片</w:t>
      </w:r>
      <w:r w:rsidRPr="006F4BD7">
        <w:rPr>
          <w:rFonts w:ascii="Times New Roman" w:hAnsi="Times New Roman"/>
          <w:kern w:val="0"/>
          <w:szCs w:val="21"/>
        </w:rPr>
        <w:t>P</w:t>
      </w:r>
      <w:r w:rsidRPr="006F4BD7">
        <w:rPr>
          <w:rFonts w:ascii="Times New Roman" w:hAnsi="Times New Roman"/>
          <w:kern w:val="0"/>
          <w:szCs w:val="21"/>
        </w:rPr>
        <w:t>，某次实验时电压表的示数为</w:t>
      </w:r>
      <w:r w:rsidRPr="006F4BD7">
        <w:rPr>
          <w:rFonts w:ascii="Times New Roman" w:hAnsi="Times New Roman"/>
          <w:kern w:val="0"/>
          <w:szCs w:val="21"/>
        </w:rPr>
        <w:t>2.5V</w:t>
      </w:r>
      <w:r w:rsidRPr="006F4BD7">
        <w:rPr>
          <w:rFonts w:ascii="Times New Roman" w:hAnsi="Times New Roman"/>
          <w:kern w:val="0"/>
          <w:szCs w:val="21"/>
        </w:rPr>
        <w:t>，电流表的示数如图乙所示，则小灯泡正常发光时的电阻约为</w:t>
      </w:r>
      <w:r w:rsidRPr="006F4BD7">
        <w:rPr>
          <w:rFonts w:ascii="Times New Roman" w:hAnsi="Times New Roman"/>
          <w:kern w:val="0"/>
          <w:szCs w:val="21"/>
          <w:u w:val="single"/>
        </w:rPr>
        <w:t xml:space="preserve">     </w:t>
      </w:r>
      <w:r w:rsidRPr="006F4BD7">
        <w:rPr>
          <w:rFonts w:ascii="Times New Roman" w:hAnsi="Times New Roman"/>
          <w:kern w:val="0"/>
          <w:szCs w:val="21"/>
        </w:rPr>
        <w:t>Ω</w:t>
      </w:r>
      <w:r w:rsidRPr="006F4BD7">
        <w:rPr>
          <w:rFonts w:ascii="Times New Roman" w:hAnsi="Times New Roman"/>
          <w:kern w:val="0"/>
          <w:szCs w:val="21"/>
        </w:rPr>
        <w:t>（结果保留一位小数）；</w:t>
      </w:r>
    </w:p>
    <w:p w:rsidR="006F4BD7" w:rsidRPr="006F4BD7" w:rsidP="006F4BD7" w14:paraId="59FD0B92" w14:textId="77777777">
      <w:pPr>
        <w:spacing w:line="360" w:lineRule="auto"/>
        <w:ind w:firstLine="2940" w:firstLineChars="14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1371600" cy="1085850"/>
            <wp:effectExtent l="0" t="0" r="0" b="0"/>
            <wp:docPr id="100169" name="图片 100169" descr="@@@57904d63-1017-45ad-b2e3-37652d2973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D7" w:rsidRPr="006F4BD7" w:rsidP="006F4BD7" w14:paraId="5BB1B9B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/>
          <w:kern w:val="0"/>
          <w:szCs w:val="21"/>
        </w:rPr>
        <w:t>（</w:t>
      </w:r>
      <w:r w:rsidRPr="006F4BD7">
        <w:rPr>
          <w:rFonts w:ascii="Times New Roman" w:hAnsi="Times New Roman" w:hint="eastAsia"/>
          <w:kern w:val="0"/>
          <w:szCs w:val="21"/>
        </w:rPr>
        <w:t>4</w:t>
      </w:r>
      <w:r w:rsidRPr="006F4BD7">
        <w:rPr>
          <w:rFonts w:ascii="Times New Roman" w:hAnsi="Times New Roman"/>
          <w:kern w:val="0"/>
          <w:szCs w:val="21"/>
        </w:rPr>
        <w:t>）假如实验过程中发现电流表坏了，小丽向老师要了一个已知阻值为</w:t>
      </w:r>
      <w:r w:rsidRPr="006F4BD7">
        <w:rPr>
          <w:rFonts w:ascii="Times New Roman" w:hAnsi="Times New Roman"/>
          <w:i/>
          <w:kern w:val="0"/>
          <w:szCs w:val="21"/>
        </w:rPr>
        <w:t>R</w:t>
      </w:r>
      <w:r w:rsidRPr="006F4BD7">
        <w:rPr>
          <w:rFonts w:ascii="Times New Roman" w:hAnsi="Times New Roman"/>
          <w:iCs/>
          <w:kern w:val="0"/>
          <w:szCs w:val="21"/>
          <w:vertAlign w:val="subscript"/>
        </w:rPr>
        <w:t>0</w:t>
      </w:r>
      <w:r w:rsidRPr="006F4BD7">
        <w:rPr>
          <w:rFonts w:ascii="Times New Roman" w:hAnsi="Times New Roman"/>
          <w:kern w:val="0"/>
          <w:szCs w:val="21"/>
        </w:rPr>
        <w:t>的定值电阻和一个单刀双掷开关，借助部分现有的实验器材，设计了如图丙所示的实验电路图，测出了小灯泡的正常发光时的电阻，请你帮她完成下列实验步骤：</w:t>
      </w:r>
    </w:p>
    <w:p w:rsidR="006F4BD7" w:rsidRPr="006F4BD7" w:rsidP="006F4BD7" w14:paraId="4C2EFEAB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1238250" cy="1333500"/>
            <wp:effectExtent l="0" t="0" r="0" b="0"/>
            <wp:docPr id="100171" name="图片 100171" descr="@@@3b5573e8-bce3-41a6-91bc-99557570a9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D7" w:rsidRPr="006F4BD7" w:rsidP="006F4BD7" w14:paraId="41ECC7C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宋体" w:hAnsi="宋体"/>
          <w:kern w:val="0"/>
          <w:szCs w:val="21"/>
        </w:rPr>
        <w:t>①</w:t>
      </w:r>
      <w:r w:rsidRPr="006F4BD7">
        <w:rPr>
          <w:rFonts w:ascii="Times New Roman" w:hAnsi="Times New Roman"/>
          <w:kern w:val="0"/>
          <w:szCs w:val="21"/>
        </w:rPr>
        <w:t>连接好实验电路，</w:t>
      </w:r>
      <w:r w:rsidRPr="006F4BD7">
        <w:rPr>
          <w:rFonts w:ascii="Times New Roman" w:hAnsi="Times New Roman"/>
          <w:kern w:val="0"/>
          <w:szCs w:val="21"/>
          <w:u w:val="single"/>
        </w:rPr>
        <w:t xml:space="preserve">               </w:t>
      </w:r>
      <w:r w:rsidRPr="006F4BD7">
        <w:rPr>
          <w:rFonts w:ascii="Times New Roman" w:hAnsi="Times New Roman"/>
          <w:kern w:val="0"/>
          <w:szCs w:val="21"/>
        </w:rPr>
        <w:t>；</w:t>
      </w:r>
    </w:p>
    <w:p w:rsidR="006F4BD7" w:rsidRPr="006F4BD7" w:rsidP="006F4BD7" w14:paraId="33B8049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宋体" w:hAnsi="宋体"/>
          <w:kern w:val="0"/>
          <w:szCs w:val="21"/>
        </w:rPr>
        <w:t>②</w:t>
      </w:r>
      <w:r w:rsidRPr="006F4BD7">
        <w:rPr>
          <w:rFonts w:ascii="Times New Roman" w:hAnsi="Times New Roman"/>
          <w:kern w:val="0"/>
          <w:szCs w:val="21"/>
        </w:rPr>
        <w:t>保持滑片位置不动，再将开关</w:t>
      </w:r>
      <w:r w:rsidRPr="006F4BD7">
        <w:rPr>
          <w:rFonts w:ascii="Times New Roman" w:hAnsi="Times New Roman"/>
          <w:iCs/>
          <w:kern w:val="0"/>
          <w:szCs w:val="21"/>
        </w:rPr>
        <w:t>S</w:t>
      </w:r>
      <w:r w:rsidRPr="006F4BD7">
        <w:rPr>
          <w:rFonts w:ascii="Times New Roman" w:hAnsi="Times New Roman" w:hint="eastAsia"/>
          <w:iCs/>
          <w:kern w:val="0"/>
          <w:szCs w:val="21"/>
          <w:vertAlign w:val="subscript"/>
        </w:rPr>
        <w:t>2</w:t>
      </w:r>
      <w:r w:rsidRPr="006F4BD7">
        <w:rPr>
          <w:rFonts w:ascii="Times New Roman" w:hAnsi="Times New Roman"/>
          <w:kern w:val="0"/>
          <w:szCs w:val="21"/>
        </w:rPr>
        <w:t>拨到另一触点，读出电压表的示数为</w:t>
      </w:r>
      <w:r w:rsidRPr="006F4BD7">
        <w:rPr>
          <w:rFonts w:ascii="Times New Roman" w:hAnsi="Times New Roman" w:hint="eastAsia"/>
          <w:i/>
          <w:iCs/>
          <w:kern w:val="0"/>
          <w:szCs w:val="21"/>
        </w:rPr>
        <w:t>U</w:t>
      </w:r>
      <w:r w:rsidRPr="006F4BD7">
        <w:rPr>
          <w:rFonts w:ascii="Times New Roman" w:hAnsi="Times New Roman"/>
          <w:kern w:val="0"/>
          <w:szCs w:val="21"/>
        </w:rPr>
        <w:t>；</w:t>
      </w:r>
    </w:p>
    <w:p w:rsidR="006F4BD7" w:rsidRPr="006F4BD7" w:rsidP="006F4BD7" w14:paraId="3594E7A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宋体" w:hAnsi="宋体"/>
          <w:kern w:val="0"/>
          <w:szCs w:val="21"/>
        </w:rPr>
        <w:t>③</w:t>
      </w:r>
      <w:r w:rsidRPr="006F4BD7">
        <w:rPr>
          <w:rFonts w:ascii="Times New Roman" w:hAnsi="Times New Roman"/>
          <w:kern w:val="0"/>
          <w:szCs w:val="21"/>
        </w:rPr>
        <w:t>小灯泡正常发光时电阻的表达式为</w:t>
      </w:r>
      <w:r w:rsidRPr="006F4BD7">
        <w:rPr>
          <w:rFonts w:ascii="Times New Roman" w:hAnsi="Times New Roman"/>
          <w:i/>
          <w:kern w:val="0"/>
          <w:szCs w:val="21"/>
        </w:rPr>
        <w:t>R</w:t>
      </w:r>
      <w:r w:rsidRPr="006F4BD7">
        <w:rPr>
          <w:rFonts w:ascii="Times New Roman" w:hAnsi="Times New Roman" w:hint="eastAsia"/>
          <w:iCs/>
          <w:kern w:val="0"/>
          <w:szCs w:val="21"/>
          <w:vertAlign w:val="subscript"/>
        </w:rPr>
        <w:t>灯</w:t>
      </w:r>
      <w:r w:rsidRPr="006F4BD7">
        <w:rPr>
          <w:rFonts w:ascii="Times New Roman" w:hAnsi="Times New Roman" w:hint="eastAsia"/>
          <w:kern w:val="0"/>
          <w:szCs w:val="21"/>
        </w:rPr>
        <w:t>=</w:t>
      </w:r>
      <w:r w:rsidRPr="006F4BD7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6F4BD7">
        <w:rPr>
          <w:rFonts w:ascii="Times New Roman" w:hAnsi="Times New Roman"/>
          <w:kern w:val="0"/>
          <w:szCs w:val="21"/>
        </w:rPr>
        <w:t>（用已知量和测量量表示）。</w:t>
      </w:r>
    </w:p>
    <w:p w:rsidR="006F4BD7" w:rsidRPr="006F4BD7" w:rsidP="006F4BD7" w14:paraId="2C87C07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 w:hint="eastAsia"/>
          <w:kern w:val="0"/>
          <w:szCs w:val="21"/>
        </w:rPr>
        <w:t>26</w:t>
      </w:r>
      <w:r w:rsidRPr="006F4BD7">
        <w:rPr>
          <w:rFonts w:ascii="Times New Roman" w:hAnsi="Times New Roman"/>
          <w:kern w:val="0"/>
          <w:szCs w:val="21"/>
        </w:rPr>
        <w:t>．小龙同学利用如图甲所示的电路探</w:t>
      </w:r>
      <w:r w:rsidRPr="006F4BD7">
        <w:rPr>
          <w:rFonts w:ascii="宋体" w:hAnsi="宋体"/>
          <w:kern w:val="0"/>
          <w:szCs w:val="21"/>
        </w:rPr>
        <w:t>究“电流与电压、电阻的关系”，所</w:t>
      </w:r>
      <w:r w:rsidRPr="006F4BD7">
        <w:rPr>
          <w:rFonts w:ascii="Times New Roman" w:hAnsi="Times New Roman"/>
          <w:kern w:val="0"/>
          <w:szCs w:val="21"/>
        </w:rPr>
        <w:t>选择的器材有：新干电池两节，</w:t>
      </w:r>
      <w:r w:rsidRPr="006F4BD7">
        <w:rPr>
          <w:rFonts w:ascii="Times New Roman" w:hAnsi="Times New Roman"/>
          <w:kern w:val="0"/>
          <w:szCs w:val="21"/>
        </w:rPr>
        <w:t>5Ω</w:t>
      </w:r>
      <w:r w:rsidRPr="006F4BD7">
        <w:rPr>
          <w:rFonts w:ascii="Times New Roman" w:hAnsi="Times New Roman"/>
          <w:kern w:val="0"/>
          <w:szCs w:val="21"/>
        </w:rPr>
        <w:t>、</w:t>
      </w:r>
      <w:r w:rsidRPr="006F4BD7">
        <w:rPr>
          <w:rFonts w:ascii="Times New Roman" w:hAnsi="Times New Roman"/>
          <w:kern w:val="0"/>
          <w:szCs w:val="21"/>
        </w:rPr>
        <w:t>10Ω</w:t>
      </w:r>
      <w:r w:rsidRPr="006F4BD7">
        <w:rPr>
          <w:rFonts w:ascii="Times New Roman" w:hAnsi="Times New Roman"/>
          <w:kern w:val="0"/>
          <w:szCs w:val="21"/>
        </w:rPr>
        <w:t>、</w:t>
      </w:r>
      <w:r w:rsidRPr="006F4BD7">
        <w:rPr>
          <w:rFonts w:ascii="Times New Roman" w:hAnsi="Times New Roman"/>
          <w:kern w:val="0"/>
          <w:szCs w:val="21"/>
        </w:rPr>
        <w:t>15Ω</w:t>
      </w:r>
      <w:r w:rsidRPr="006F4BD7">
        <w:rPr>
          <w:rFonts w:ascii="Times New Roman" w:hAnsi="Times New Roman"/>
          <w:kern w:val="0"/>
          <w:szCs w:val="21"/>
        </w:rPr>
        <w:t>、</w:t>
      </w:r>
      <w:r w:rsidRPr="006F4BD7">
        <w:rPr>
          <w:rFonts w:ascii="Times New Roman" w:hAnsi="Times New Roman"/>
          <w:kern w:val="0"/>
          <w:szCs w:val="21"/>
        </w:rPr>
        <w:t>20Ω</w:t>
      </w:r>
      <w:r w:rsidRPr="006F4BD7">
        <w:rPr>
          <w:rFonts w:ascii="Times New Roman" w:hAnsi="Times New Roman"/>
          <w:kern w:val="0"/>
          <w:szCs w:val="21"/>
        </w:rPr>
        <w:t>的定值电阻各一个，</w:t>
      </w:r>
      <w:r w:rsidRPr="006F4BD7">
        <w:rPr>
          <w:rFonts w:ascii="宋体" w:hAnsi="宋体"/>
          <w:kern w:val="0"/>
          <w:szCs w:val="21"/>
        </w:rPr>
        <w:t>“</w:t>
      </w:r>
      <w:r w:rsidRPr="006F4BD7">
        <w:rPr>
          <w:rFonts w:ascii="Times New Roman" w:hAnsi="Times New Roman"/>
          <w:kern w:val="0"/>
          <w:szCs w:val="21"/>
        </w:rPr>
        <w:t>30Ω</w:t>
      </w:r>
      <w:r w:rsidRPr="006F4BD7">
        <w:rPr>
          <w:rFonts w:ascii="Times New Roman" w:hAnsi="Times New Roman" w:hint="eastAsia"/>
          <w:kern w:val="0"/>
          <w:szCs w:val="21"/>
        </w:rPr>
        <w:t xml:space="preserve"> </w:t>
      </w:r>
      <w:r w:rsidRPr="006F4BD7">
        <w:rPr>
          <w:rFonts w:ascii="Times New Roman" w:hAnsi="Times New Roman"/>
          <w:kern w:val="0"/>
          <w:szCs w:val="21"/>
        </w:rPr>
        <w:t xml:space="preserve"> 1A</w:t>
      </w:r>
      <w:r w:rsidRPr="006F4BD7">
        <w:rPr>
          <w:rFonts w:ascii="宋体" w:hAnsi="宋体"/>
          <w:kern w:val="0"/>
          <w:szCs w:val="21"/>
        </w:rPr>
        <w:t>”</w:t>
      </w:r>
      <w:r w:rsidRPr="006F4BD7">
        <w:rPr>
          <w:rFonts w:ascii="Times New Roman" w:hAnsi="Times New Roman"/>
          <w:kern w:val="0"/>
          <w:szCs w:val="21"/>
        </w:rPr>
        <w:t>的滑动变阻器、电压表、电流表、开关各一个，导线若干。</w:t>
      </w:r>
    </w:p>
    <w:p w:rsidR="006F4BD7" w:rsidRPr="006F4BD7" w:rsidP="006F4BD7" w14:paraId="6EF07EE8" w14:textId="77777777">
      <w:pPr>
        <w:spacing w:line="360" w:lineRule="auto"/>
        <w:ind w:firstLine="630" w:firstLineChars="3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4686300" cy="1647825"/>
            <wp:effectExtent l="0" t="0" r="0" b="0"/>
            <wp:docPr id="100181" name="图片 100181" descr="@@@dd189b15-c2cf-41c3-adc5-7bf1f047c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D7" w:rsidRPr="006F4BD7" w:rsidP="006F4BD7" w14:paraId="1B41820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 w:hint="eastAsia"/>
          <w:kern w:val="0"/>
          <w:szCs w:val="21"/>
        </w:rPr>
        <w:t>（</w:t>
      </w:r>
      <w:r w:rsidRPr="006F4BD7">
        <w:rPr>
          <w:rFonts w:ascii="Times New Roman" w:hAnsi="Times New Roman" w:hint="eastAsia"/>
          <w:kern w:val="0"/>
          <w:szCs w:val="21"/>
        </w:rPr>
        <w:t>1</w:t>
      </w:r>
      <w:r w:rsidRPr="006F4BD7">
        <w:rPr>
          <w:rFonts w:ascii="Times New Roman" w:hAnsi="Times New Roman" w:hint="eastAsia"/>
          <w:kern w:val="0"/>
          <w:szCs w:val="21"/>
        </w:rPr>
        <w:t>）</w:t>
      </w:r>
      <w:r w:rsidRPr="006F4BD7">
        <w:rPr>
          <w:rFonts w:ascii="Times New Roman" w:hAnsi="Times New Roman"/>
          <w:kern w:val="0"/>
          <w:szCs w:val="21"/>
        </w:rPr>
        <w:t>如图甲连接的实物图中有一根导线连接错了，请你在接错的导线</w:t>
      </w:r>
      <w:r w:rsidRPr="006F4BD7">
        <w:rPr>
          <w:rFonts w:ascii="宋体" w:hAnsi="宋体"/>
          <w:kern w:val="0"/>
          <w:szCs w:val="21"/>
        </w:rPr>
        <w:t>上画“×”，</w:t>
      </w:r>
      <w:r w:rsidRPr="006F4BD7">
        <w:rPr>
          <w:rFonts w:ascii="Times New Roman" w:hAnsi="Times New Roman"/>
          <w:kern w:val="0"/>
          <w:szCs w:val="21"/>
        </w:rPr>
        <w:t>并用笔画线代替导线将电路连接正确（要求导线不能交叉）。</w:t>
      </w:r>
    </w:p>
    <w:p w:rsidR="006F4BD7" w:rsidRPr="006F4BD7" w:rsidP="006F4BD7" w14:paraId="3B25B77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/>
          <w:kern w:val="0"/>
          <w:szCs w:val="21"/>
        </w:rPr>
        <w:t>（</w:t>
      </w:r>
      <w:r w:rsidRPr="006F4BD7">
        <w:rPr>
          <w:rFonts w:ascii="Times New Roman" w:hAnsi="Times New Roman" w:hint="eastAsia"/>
          <w:kern w:val="0"/>
          <w:szCs w:val="21"/>
        </w:rPr>
        <w:t>2</w:t>
      </w:r>
      <w:r w:rsidRPr="006F4BD7">
        <w:rPr>
          <w:rFonts w:ascii="Times New Roman" w:hAnsi="Times New Roman"/>
          <w:kern w:val="0"/>
          <w:szCs w:val="21"/>
        </w:rPr>
        <w:t>）实验时，闭合开关，移动滑片，发现电流表无示数，电压表有示数。可能的故障是定值电阻</w:t>
      </w:r>
      <w:r w:rsidRPr="006F4BD7">
        <w:rPr>
          <w:rFonts w:ascii="Times New Roman" w:hAnsi="Times New Roman"/>
          <w:i/>
          <w:kern w:val="0"/>
          <w:szCs w:val="21"/>
        </w:rPr>
        <w:t>R</w:t>
      </w:r>
      <w:r w:rsidRPr="006F4BD7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6F4BD7">
        <w:rPr>
          <w:rFonts w:ascii="Times New Roman" w:hAnsi="Times New Roman"/>
          <w:kern w:val="0"/>
          <w:szCs w:val="21"/>
        </w:rPr>
        <w:t>（选</w:t>
      </w:r>
      <w:r w:rsidRPr="006F4BD7">
        <w:rPr>
          <w:rFonts w:ascii="宋体" w:hAnsi="宋体"/>
          <w:kern w:val="0"/>
          <w:szCs w:val="21"/>
        </w:rPr>
        <w:t>填“断路”或“短路”）；</w:t>
      </w:r>
    </w:p>
    <w:p w:rsidR="006F4BD7" w:rsidRPr="006F4BD7" w:rsidP="006F4BD7" w14:paraId="30FCD65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/>
          <w:kern w:val="0"/>
          <w:szCs w:val="21"/>
        </w:rPr>
        <w:t>（</w:t>
      </w:r>
      <w:r w:rsidRPr="006F4BD7">
        <w:rPr>
          <w:rFonts w:ascii="Times New Roman" w:hAnsi="Times New Roman" w:hint="eastAsia"/>
          <w:kern w:val="0"/>
          <w:szCs w:val="21"/>
        </w:rPr>
        <w:t>3</w:t>
      </w:r>
      <w:r w:rsidRPr="006F4BD7">
        <w:rPr>
          <w:rFonts w:ascii="Times New Roman" w:hAnsi="Times New Roman"/>
          <w:kern w:val="0"/>
          <w:szCs w:val="21"/>
        </w:rPr>
        <w:t>）排除故障后，小龙首先探究电流与电压的关系。将数据结果绘制成图乙的</w:t>
      </w:r>
      <w:r w:rsidRPr="006F4BD7">
        <w:rPr>
          <w:rFonts w:ascii="Times New Roman" w:hAnsi="Times New Roman"/>
          <w:i/>
          <w:kern w:val="0"/>
          <w:szCs w:val="21"/>
        </w:rPr>
        <w:t>I</w:t>
      </w:r>
      <w:r w:rsidRPr="006F4BD7">
        <w:rPr>
          <w:rFonts w:ascii="Times New Roman" w:hAnsi="Times New Roman"/>
          <w:kern w:val="0"/>
          <w:szCs w:val="21"/>
        </w:rPr>
        <w:t>-</w:t>
      </w:r>
      <w:r w:rsidRPr="006F4BD7">
        <w:rPr>
          <w:rFonts w:ascii="Times New Roman" w:hAnsi="Times New Roman"/>
          <w:i/>
          <w:kern w:val="0"/>
          <w:szCs w:val="21"/>
        </w:rPr>
        <w:t>U</w:t>
      </w:r>
      <w:r w:rsidRPr="006F4BD7">
        <w:rPr>
          <w:rFonts w:ascii="Times New Roman" w:hAnsi="Times New Roman"/>
          <w:kern w:val="0"/>
          <w:szCs w:val="21"/>
        </w:rPr>
        <w:t>图像，可得结论：当电阻一定时，流经导体的电流与导体两端的电压成</w:t>
      </w:r>
      <w:r w:rsidRPr="006F4BD7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6F4BD7">
        <w:rPr>
          <w:rFonts w:ascii="Times New Roman" w:hAnsi="Times New Roman"/>
          <w:kern w:val="0"/>
          <w:szCs w:val="21"/>
        </w:rPr>
        <w:t>。</w:t>
      </w:r>
    </w:p>
    <w:p w:rsidR="006F4BD7" w:rsidRPr="006F4BD7" w:rsidP="006F4BD7" w14:paraId="6EB73CE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/>
          <w:kern w:val="0"/>
          <w:szCs w:val="21"/>
        </w:rPr>
        <w:t>（</w:t>
      </w:r>
      <w:r w:rsidRPr="006F4BD7">
        <w:rPr>
          <w:rFonts w:ascii="Times New Roman" w:hAnsi="Times New Roman" w:hint="eastAsia"/>
          <w:kern w:val="0"/>
          <w:szCs w:val="21"/>
        </w:rPr>
        <w:t>4</w:t>
      </w:r>
      <w:r w:rsidRPr="006F4BD7">
        <w:rPr>
          <w:rFonts w:ascii="Times New Roman" w:hAnsi="Times New Roman"/>
          <w:kern w:val="0"/>
          <w:szCs w:val="21"/>
        </w:rPr>
        <w:t>）小龙继续探究电流与电阻的关系。</w:t>
      </w:r>
    </w:p>
    <w:p w:rsidR="006F4BD7" w:rsidRPr="006F4BD7" w:rsidP="006F4BD7" w14:paraId="06A7D1A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宋体" w:hAnsi="宋体"/>
          <w:kern w:val="0"/>
          <w:szCs w:val="21"/>
        </w:rPr>
        <w:t>①</w:t>
      </w:r>
      <w:r w:rsidRPr="006F4BD7">
        <w:rPr>
          <w:rFonts w:ascii="Times New Roman" w:hAnsi="Times New Roman"/>
          <w:kern w:val="0"/>
          <w:szCs w:val="21"/>
        </w:rPr>
        <w:t>先把</w:t>
      </w:r>
      <w:r w:rsidRPr="006F4BD7">
        <w:rPr>
          <w:rFonts w:ascii="Times New Roman" w:hAnsi="Times New Roman"/>
          <w:kern w:val="0"/>
          <w:szCs w:val="21"/>
        </w:rPr>
        <w:t>5Ω</w:t>
      </w:r>
      <w:r w:rsidRPr="006F4BD7">
        <w:rPr>
          <w:rFonts w:ascii="Times New Roman" w:hAnsi="Times New Roman"/>
          <w:kern w:val="0"/>
          <w:szCs w:val="21"/>
        </w:rPr>
        <w:t>电阻接入电路，移动滑片置于阻值最大处，闭合开关，缓慢移动滑片，直到使电压表指针如图丙所示，则电压表示数为</w:t>
      </w:r>
      <w:r w:rsidRPr="006F4BD7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6F4BD7">
        <w:rPr>
          <w:rFonts w:ascii="Times New Roman" w:hAnsi="Times New Roman"/>
          <w:kern w:val="0"/>
          <w:szCs w:val="21"/>
        </w:rPr>
        <w:t>V</w:t>
      </w:r>
      <w:r w:rsidRPr="006F4BD7">
        <w:rPr>
          <w:rFonts w:ascii="Times New Roman" w:hAnsi="Times New Roman"/>
          <w:kern w:val="0"/>
          <w:szCs w:val="21"/>
        </w:rPr>
        <w:t>；接下来将</w:t>
      </w:r>
      <w:r w:rsidRPr="006F4BD7">
        <w:rPr>
          <w:rFonts w:ascii="Times New Roman" w:hAnsi="Times New Roman"/>
          <w:kern w:val="0"/>
          <w:szCs w:val="21"/>
        </w:rPr>
        <w:t>5Ω</w:t>
      </w:r>
      <w:r w:rsidRPr="006F4BD7">
        <w:rPr>
          <w:rFonts w:ascii="Times New Roman" w:hAnsi="Times New Roman"/>
          <w:kern w:val="0"/>
          <w:szCs w:val="21"/>
        </w:rPr>
        <w:t>的电阻更换为</w:t>
      </w:r>
      <w:r w:rsidRPr="006F4BD7">
        <w:rPr>
          <w:rFonts w:ascii="Times New Roman" w:hAnsi="Times New Roman"/>
          <w:kern w:val="0"/>
          <w:szCs w:val="21"/>
        </w:rPr>
        <w:t>10Ω</w:t>
      </w:r>
      <w:r w:rsidRPr="006F4BD7">
        <w:rPr>
          <w:rFonts w:ascii="Times New Roman" w:hAnsi="Times New Roman"/>
          <w:kern w:val="0"/>
          <w:szCs w:val="21"/>
        </w:rPr>
        <w:t>的电阻，闭合开关后，应将滑片从上一位置向</w:t>
      </w:r>
      <w:r w:rsidRPr="006F4BD7">
        <w:rPr>
          <w:rFonts w:ascii="Times New Roman" w:hAnsi="Times New Roman"/>
          <w:kern w:val="0"/>
          <w:szCs w:val="21"/>
          <w:u w:val="single"/>
        </w:rPr>
        <w:t xml:space="preserve">     </w:t>
      </w:r>
      <w:r w:rsidRPr="006F4BD7">
        <w:rPr>
          <w:rFonts w:ascii="Times New Roman" w:hAnsi="Times New Roman"/>
          <w:kern w:val="0"/>
          <w:szCs w:val="21"/>
        </w:rPr>
        <w:t>（选</w:t>
      </w:r>
      <w:r w:rsidRPr="006F4BD7">
        <w:rPr>
          <w:rFonts w:ascii="宋体" w:hAnsi="宋体"/>
          <w:kern w:val="0"/>
          <w:szCs w:val="21"/>
        </w:rPr>
        <w:t>填“左”或“右”）滑动</w:t>
      </w:r>
      <w:r w:rsidRPr="006F4BD7">
        <w:rPr>
          <w:rFonts w:ascii="Times New Roman" w:hAnsi="Times New Roman"/>
          <w:kern w:val="0"/>
          <w:szCs w:val="21"/>
        </w:rPr>
        <w:t>，使电压表示数保持不变。</w:t>
      </w:r>
    </w:p>
    <w:p w:rsidR="006F4BD7" w:rsidRPr="006F4BD7" w:rsidP="006F4BD7" w14:paraId="6F22601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宋体" w:hAnsi="宋体"/>
          <w:kern w:val="0"/>
          <w:szCs w:val="21"/>
        </w:rPr>
        <w:t>②</w:t>
      </w:r>
      <w:r w:rsidRPr="006F4BD7">
        <w:rPr>
          <w:rFonts w:ascii="Times New Roman" w:hAnsi="Times New Roman"/>
          <w:kern w:val="0"/>
          <w:szCs w:val="21"/>
        </w:rPr>
        <w:t>最后当</w:t>
      </w:r>
      <w:r w:rsidRPr="006F4BD7">
        <w:rPr>
          <w:rFonts w:ascii="Times New Roman" w:hAnsi="Times New Roman"/>
          <w:kern w:val="0"/>
          <w:szCs w:val="21"/>
        </w:rPr>
        <w:t>20Ω</w:t>
      </w:r>
      <w:r w:rsidRPr="006F4BD7">
        <w:rPr>
          <w:rFonts w:ascii="Times New Roman" w:hAnsi="Times New Roman"/>
          <w:kern w:val="0"/>
          <w:szCs w:val="21"/>
        </w:rPr>
        <w:t>的电阻接入电路时，发现无法将电压表示数调节到和之前三次一样。为了用以上四个电阻都能完成实验，定值电阻两端所控制的电压应该不低于</w:t>
      </w:r>
      <w:r w:rsidRPr="006F4BD7">
        <w:rPr>
          <w:rFonts w:ascii="Times New Roman" w:hAnsi="Times New Roman"/>
          <w:kern w:val="0"/>
          <w:szCs w:val="21"/>
          <w:u w:val="single"/>
        </w:rPr>
        <w:t xml:space="preserve">       </w:t>
      </w:r>
      <w:r w:rsidRPr="006F4BD7">
        <w:rPr>
          <w:rFonts w:ascii="Times New Roman" w:hAnsi="Times New Roman"/>
          <w:kern w:val="0"/>
          <w:szCs w:val="21"/>
        </w:rPr>
        <w:t>V</w:t>
      </w:r>
      <w:r w:rsidRPr="006F4BD7">
        <w:rPr>
          <w:rFonts w:ascii="Times New Roman" w:hAnsi="Times New Roman"/>
          <w:kern w:val="0"/>
          <w:szCs w:val="21"/>
        </w:rPr>
        <w:t>。</w:t>
      </w:r>
    </w:p>
    <w:p w:rsidR="006F4BD7" w:rsidRPr="006F4BD7" w:rsidP="006F4BD7" w14:paraId="14CE02B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 w:hint="eastAsia"/>
          <w:kern w:val="0"/>
          <w:szCs w:val="21"/>
        </w:rPr>
        <w:t xml:space="preserve">27. </w:t>
      </w:r>
      <w:r w:rsidRPr="006F4BD7">
        <w:rPr>
          <w:rFonts w:ascii="Times New Roman" w:hAnsi="Times New Roman"/>
          <w:kern w:val="0"/>
          <w:szCs w:val="21"/>
        </w:rPr>
        <w:t>如图所示电路，电源电压恒定，滑动变阻器</w:t>
      </w:r>
      <w:r w:rsidRPr="006F4BD7">
        <w:rPr>
          <w:rFonts w:ascii="Times New Roman" w:hAnsi="Times New Roman"/>
          <w:i/>
          <w:kern w:val="0"/>
          <w:szCs w:val="21"/>
        </w:rPr>
        <w:t>R</w:t>
      </w:r>
      <w:r w:rsidRPr="006F4BD7">
        <w:rPr>
          <w:rFonts w:ascii="Times New Roman" w:hAnsi="Times New Roman"/>
          <w:iCs/>
          <w:kern w:val="0"/>
          <w:szCs w:val="21"/>
          <w:vertAlign w:val="subscript"/>
        </w:rPr>
        <w:t>2</w:t>
      </w:r>
      <w:r w:rsidRPr="006F4BD7">
        <w:rPr>
          <w:rFonts w:ascii="Times New Roman" w:hAnsi="Times New Roman"/>
          <w:kern w:val="0"/>
          <w:szCs w:val="21"/>
        </w:rPr>
        <w:t>的滑片滑到</w:t>
      </w:r>
      <w:r w:rsidRPr="006F4BD7">
        <w:rPr>
          <w:rFonts w:ascii="Times New Roman" w:hAnsi="Times New Roman"/>
          <w:i/>
          <w:kern w:val="0"/>
          <w:szCs w:val="21"/>
        </w:rPr>
        <w:t>a</w:t>
      </w:r>
      <w:r w:rsidRPr="006F4BD7">
        <w:rPr>
          <w:rFonts w:ascii="Times New Roman" w:hAnsi="Times New Roman"/>
          <w:kern w:val="0"/>
          <w:szCs w:val="21"/>
        </w:rPr>
        <w:t>端时，电流表示数为</w:t>
      </w:r>
      <w:r w:rsidRPr="006F4BD7">
        <w:rPr>
          <w:rFonts w:ascii="Times New Roman" w:hAnsi="Times New Roman"/>
          <w:kern w:val="0"/>
          <w:szCs w:val="21"/>
        </w:rPr>
        <w:t>0.6A</w:t>
      </w:r>
      <w:r w:rsidRPr="006F4BD7">
        <w:rPr>
          <w:rFonts w:ascii="Times New Roman" w:hAnsi="Times New Roman"/>
          <w:kern w:val="0"/>
          <w:szCs w:val="21"/>
        </w:rPr>
        <w:t>；</w:t>
      </w:r>
      <w:r w:rsidRPr="006F4BD7">
        <w:rPr>
          <w:rFonts w:ascii="Times New Roman" w:hAnsi="Times New Roman"/>
          <w:kern w:val="0"/>
          <w:szCs w:val="21"/>
        </w:rPr>
        <w:t xml:space="preserve"> </w:t>
      </w:r>
      <w:r w:rsidRPr="006F4BD7">
        <w:rPr>
          <w:rFonts w:ascii="Times New Roman" w:hAnsi="Times New Roman"/>
          <w:kern w:val="0"/>
          <w:szCs w:val="21"/>
        </w:rPr>
        <w:t>滑片滑到</w:t>
      </w:r>
      <w:r w:rsidRPr="006F4BD7">
        <w:rPr>
          <w:rFonts w:ascii="Times New Roman" w:hAnsi="Times New Roman"/>
          <w:i/>
          <w:kern w:val="0"/>
          <w:szCs w:val="21"/>
        </w:rPr>
        <w:t>b</w:t>
      </w:r>
      <w:r w:rsidRPr="006F4BD7">
        <w:rPr>
          <w:rFonts w:ascii="Times New Roman" w:hAnsi="Times New Roman"/>
          <w:kern w:val="0"/>
          <w:szCs w:val="21"/>
        </w:rPr>
        <w:t>端时，电流表示数为</w:t>
      </w:r>
      <w:r w:rsidRPr="006F4BD7">
        <w:rPr>
          <w:rFonts w:ascii="Times New Roman" w:hAnsi="Times New Roman"/>
          <w:kern w:val="0"/>
          <w:szCs w:val="21"/>
        </w:rPr>
        <w:t>0.2A</w:t>
      </w:r>
      <w:r w:rsidRPr="006F4BD7">
        <w:rPr>
          <w:rFonts w:ascii="Times New Roman" w:hAnsi="Times New Roman"/>
          <w:kern w:val="0"/>
          <w:szCs w:val="21"/>
        </w:rPr>
        <w:t>，电压表示数为</w:t>
      </w:r>
      <w:r w:rsidRPr="006F4BD7">
        <w:rPr>
          <w:rFonts w:ascii="Times New Roman" w:hAnsi="Times New Roman"/>
          <w:kern w:val="0"/>
          <w:szCs w:val="21"/>
        </w:rPr>
        <w:t>4V</w:t>
      </w:r>
      <w:r w:rsidRPr="006F4BD7">
        <w:rPr>
          <w:rFonts w:ascii="Times New Roman" w:hAnsi="Times New Roman"/>
          <w:kern w:val="0"/>
          <w:szCs w:val="21"/>
        </w:rPr>
        <w:t>。求</w:t>
      </w:r>
      <w:r w:rsidRPr="006F4BD7">
        <w:rPr>
          <w:rFonts w:ascii="Times New Roman" w:hAnsi="Times New Roman"/>
          <w:kern w:val="0"/>
          <w:szCs w:val="21"/>
        </w:rPr>
        <w:t xml:space="preserve"> </w:t>
      </w:r>
      <w:r w:rsidRPr="006F4BD7">
        <w:rPr>
          <w:rFonts w:ascii="Times New Roman" w:hAnsi="Times New Roman"/>
          <w:kern w:val="0"/>
          <w:szCs w:val="21"/>
        </w:rPr>
        <w:t>：</w:t>
      </w:r>
    </w:p>
    <w:p w:rsidR="006F4BD7" w:rsidRPr="006F4BD7" w:rsidP="006F4BD7" w14:paraId="3E4AF9BA" w14:textId="77777777">
      <w:pPr>
        <w:spacing w:line="360" w:lineRule="auto"/>
        <w:ind w:firstLine="2310" w:firstLineChars="11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2065031" cy="1533525"/>
            <wp:effectExtent l="0" t="0" r="0" b="0"/>
            <wp:docPr id="100187" name="图片 100187" descr="@@@d218a54d-60a8-4916-a318-f2b866484a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68279" cy="153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D7" w:rsidRPr="006F4BD7" w:rsidP="006F4BD7" w14:paraId="5D5B26D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/>
          <w:kern w:val="0"/>
          <w:szCs w:val="21"/>
        </w:rPr>
        <w:t>（</w:t>
      </w:r>
      <w:r w:rsidRPr="006F4BD7">
        <w:rPr>
          <w:rFonts w:ascii="Times New Roman" w:hAnsi="Times New Roman" w:hint="eastAsia"/>
          <w:kern w:val="0"/>
          <w:szCs w:val="21"/>
        </w:rPr>
        <w:t>1</w:t>
      </w:r>
      <w:r w:rsidRPr="006F4BD7">
        <w:rPr>
          <w:rFonts w:ascii="Times New Roman" w:hAnsi="Times New Roman"/>
          <w:kern w:val="0"/>
          <w:szCs w:val="21"/>
        </w:rPr>
        <w:t>）滑动变阻器的最大阻值；</w:t>
      </w:r>
    </w:p>
    <w:p w:rsidR="006F4BD7" w:rsidRPr="006F4BD7" w:rsidP="006F4BD7" w14:paraId="0CEDF0E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/>
          <w:kern w:val="0"/>
          <w:szCs w:val="21"/>
        </w:rPr>
        <w:t>（</w:t>
      </w:r>
      <w:r w:rsidRPr="006F4BD7">
        <w:rPr>
          <w:rFonts w:ascii="Times New Roman" w:hAnsi="Times New Roman" w:hint="eastAsia"/>
          <w:kern w:val="0"/>
          <w:szCs w:val="21"/>
        </w:rPr>
        <w:t>2</w:t>
      </w:r>
      <w:r w:rsidRPr="006F4BD7">
        <w:rPr>
          <w:rFonts w:ascii="Times New Roman" w:hAnsi="Times New Roman"/>
          <w:kern w:val="0"/>
          <w:szCs w:val="21"/>
        </w:rPr>
        <w:t>）电源电压。</w:t>
      </w:r>
    </w:p>
    <w:p w:rsidR="006F4BD7" w:rsidRPr="006F4BD7" w:rsidP="006F4BD7" w14:paraId="1F3EBB5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EE0000"/>
          <w:kern w:val="0"/>
          <w:szCs w:val="21"/>
        </w:rPr>
      </w:pPr>
    </w:p>
    <w:p w:rsidR="006F4BD7" w:rsidP="006F4BD7" w14:paraId="2004CDD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</w:p>
    <w:p w:rsidR="006F4BD7" w:rsidRPr="006F4BD7" w:rsidP="006F4BD7" w14:paraId="44A6872C" w14:textId="6AC844D0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 w:hint="eastAsia"/>
          <w:kern w:val="0"/>
          <w:szCs w:val="21"/>
        </w:rPr>
        <w:t xml:space="preserve">28. </w:t>
      </w:r>
      <w:r w:rsidRPr="006F4BD7">
        <w:rPr>
          <w:rFonts w:ascii="Times New Roman" w:hAnsi="Times New Roman"/>
          <w:kern w:val="0"/>
          <w:szCs w:val="21"/>
        </w:rPr>
        <w:t>如图甲为湿度表的简化工作原理图，电源电压恒为</w:t>
      </w:r>
      <w:r w:rsidRPr="006F4BD7">
        <w:rPr>
          <w:rFonts w:ascii="Times New Roman" w:hAnsi="Times New Roman"/>
          <w:kern w:val="0"/>
          <w:szCs w:val="21"/>
        </w:rPr>
        <w:t>6V</w:t>
      </w:r>
      <w:r w:rsidRPr="006F4BD7">
        <w:rPr>
          <w:rFonts w:ascii="Times New Roman" w:hAnsi="Times New Roman"/>
          <w:kern w:val="0"/>
          <w:szCs w:val="21"/>
        </w:rPr>
        <w:t>，定值电阻</w:t>
      </w:r>
      <w:r w:rsidRPr="006F4BD7">
        <w:rPr>
          <w:rFonts w:ascii="Times New Roman" w:hAnsi="Times New Roman"/>
          <w:i/>
          <w:kern w:val="0"/>
          <w:szCs w:val="21"/>
        </w:rPr>
        <w:t>R</w:t>
      </w:r>
      <w:r w:rsidRPr="006F4BD7">
        <w:rPr>
          <w:rFonts w:ascii="Times New Roman" w:hAnsi="Times New Roman"/>
          <w:iCs/>
          <w:kern w:val="0"/>
          <w:szCs w:val="21"/>
          <w:vertAlign w:val="subscript"/>
        </w:rPr>
        <w:t>0</w:t>
      </w:r>
      <w:r w:rsidRPr="006F4BD7">
        <w:rPr>
          <w:rFonts w:ascii="Times New Roman" w:hAnsi="Times New Roman"/>
          <w:kern w:val="0"/>
          <w:szCs w:val="21"/>
        </w:rPr>
        <w:t>=5Ω</w:t>
      </w:r>
      <w:r w:rsidRPr="006F4BD7">
        <w:rPr>
          <w:rFonts w:ascii="Times New Roman" w:hAnsi="Times New Roman"/>
          <w:kern w:val="0"/>
          <w:szCs w:val="21"/>
        </w:rPr>
        <w:t>，</w:t>
      </w:r>
      <w:r w:rsidRPr="006F4BD7">
        <w:rPr>
          <w:rFonts w:ascii="Times New Roman" w:hAnsi="Times New Roman"/>
          <w:i/>
          <w:kern w:val="0"/>
          <w:szCs w:val="21"/>
        </w:rPr>
        <w:t>R</w:t>
      </w:r>
      <w:r w:rsidRPr="006F4BD7">
        <w:rPr>
          <w:rFonts w:ascii="Times New Roman" w:hAnsi="Times New Roman"/>
          <w:kern w:val="0"/>
          <w:szCs w:val="21"/>
        </w:rPr>
        <w:t>为湿敏电阻，其阻值</w:t>
      </w:r>
      <w:r w:rsidRPr="006F4BD7">
        <w:rPr>
          <w:rFonts w:ascii="Times New Roman" w:hAnsi="Times New Roman"/>
          <w:i/>
          <w:kern w:val="0"/>
          <w:szCs w:val="21"/>
        </w:rPr>
        <w:t>R</w:t>
      </w:r>
      <w:r w:rsidRPr="006F4BD7">
        <w:rPr>
          <w:rFonts w:ascii="Times New Roman" w:hAnsi="Times New Roman"/>
          <w:kern w:val="0"/>
          <w:szCs w:val="21"/>
        </w:rPr>
        <w:t>随环境湿度</w:t>
      </w:r>
      <w:r w:rsidRPr="006F4BD7">
        <w:rPr>
          <w:rFonts w:ascii="Times New Roman" w:hAnsi="Times New Roman"/>
          <w:i/>
          <w:iCs/>
          <w:kern w:val="0"/>
          <w:szCs w:val="21"/>
        </w:rPr>
        <w:t>RH</w:t>
      </w:r>
      <w:r w:rsidRPr="006F4BD7">
        <w:rPr>
          <w:rFonts w:ascii="Times New Roman" w:hAnsi="Times New Roman"/>
          <w:kern w:val="0"/>
          <w:szCs w:val="21"/>
        </w:rPr>
        <w:t>的变化如图乙所示，电压表量程为</w:t>
      </w:r>
      <w:r w:rsidRPr="006F4BD7">
        <w:rPr>
          <w:rFonts w:ascii="宋体" w:hAnsi="宋体"/>
          <w:kern w:val="0"/>
          <w:szCs w:val="21"/>
        </w:rPr>
        <w:t>“</w:t>
      </w:r>
      <w:r w:rsidRPr="006F4BD7">
        <w:rPr>
          <w:rFonts w:ascii="Times New Roman" w:hAnsi="Times New Roman"/>
          <w:kern w:val="0"/>
          <w:szCs w:val="21"/>
        </w:rPr>
        <w:t>0~3V</w:t>
      </w:r>
      <w:r w:rsidRPr="006F4BD7">
        <w:rPr>
          <w:rFonts w:ascii="宋体" w:hAnsi="宋体"/>
          <w:kern w:val="0"/>
          <w:szCs w:val="21"/>
        </w:rPr>
        <w:t>”，电流表量程为“</w:t>
      </w:r>
      <w:r w:rsidRPr="006F4BD7">
        <w:rPr>
          <w:rFonts w:ascii="Times New Roman" w:hAnsi="Times New Roman"/>
          <w:kern w:val="0"/>
          <w:szCs w:val="21"/>
        </w:rPr>
        <w:t>0~0.6A</w:t>
      </w:r>
      <w:r w:rsidRPr="006F4BD7">
        <w:rPr>
          <w:rFonts w:ascii="宋体" w:hAnsi="宋体"/>
          <w:kern w:val="0"/>
          <w:szCs w:val="21"/>
        </w:rPr>
        <w:t>”。</w:t>
      </w:r>
      <w:r w:rsidRPr="006F4BD7">
        <w:rPr>
          <w:rFonts w:ascii="Times New Roman" w:hAnsi="Times New Roman"/>
          <w:kern w:val="0"/>
          <w:szCs w:val="21"/>
        </w:rPr>
        <w:t>闭合开关</w:t>
      </w:r>
      <w:r w:rsidRPr="006F4BD7">
        <w:rPr>
          <w:rFonts w:ascii="Times New Roman" w:hAnsi="Times New Roman"/>
          <w:kern w:val="0"/>
          <w:szCs w:val="21"/>
        </w:rPr>
        <w:t>S</w:t>
      </w:r>
      <w:r w:rsidRPr="006F4BD7">
        <w:rPr>
          <w:rFonts w:ascii="Times New Roman" w:hAnsi="Times New Roman"/>
          <w:kern w:val="0"/>
          <w:szCs w:val="21"/>
        </w:rPr>
        <w:t>，在保证两表安全的情况下（写出必要的解题过程）：</w:t>
      </w:r>
    </w:p>
    <w:p w:rsidR="006F4BD7" w:rsidRPr="006F4BD7" w:rsidP="006F4BD7" w14:paraId="439C7927" w14:textId="77777777">
      <w:pPr>
        <w:spacing w:line="360" w:lineRule="auto"/>
        <w:ind w:firstLine="1680" w:firstLineChars="8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3257550" cy="1600200"/>
            <wp:effectExtent l="0" t="0" r="0" b="0"/>
            <wp:docPr id="100199" name="图片 100199" descr="@@@5d56774c-b839-4183-8790-50f975140f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D7" w:rsidRPr="006F4BD7" w:rsidP="006F4BD7" w14:paraId="64E0A2A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/>
          <w:kern w:val="0"/>
          <w:szCs w:val="21"/>
        </w:rPr>
        <w:t>（</w:t>
      </w:r>
      <w:r w:rsidRPr="006F4BD7">
        <w:rPr>
          <w:rFonts w:ascii="Times New Roman" w:hAnsi="Times New Roman" w:hint="eastAsia"/>
          <w:kern w:val="0"/>
          <w:szCs w:val="21"/>
        </w:rPr>
        <w:t>1</w:t>
      </w:r>
      <w:r w:rsidRPr="006F4BD7">
        <w:rPr>
          <w:rFonts w:ascii="Times New Roman" w:hAnsi="Times New Roman"/>
          <w:kern w:val="0"/>
          <w:szCs w:val="21"/>
        </w:rPr>
        <w:t>）环境湿度增加，电流表的示数</w:t>
      </w:r>
      <w:r w:rsidRPr="006F4BD7">
        <w:rPr>
          <w:rFonts w:ascii="Times New Roman" w:hAnsi="Times New Roman" w:hint="eastAsia"/>
          <w:kern w:val="0"/>
          <w:szCs w:val="21"/>
        </w:rPr>
        <w:t>________</w:t>
      </w:r>
      <w:r w:rsidRPr="006F4BD7">
        <w:rPr>
          <w:rFonts w:ascii="Times New Roman" w:hAnsi="Times New Roman" w:hint="eastAsia"/>
          <w:kern w:val="0"/>
          <w:szCs w:val="21"/>
        </w:rPr>
        <w:t>（选填“变大”、“变小”或“不变”）</w:t>
      </w:r>
    </w:p>
    <w:p w:rsidR="006F4BD7" w:rsidRPr="006F4BD7" w:rsidP="006F4BD7" w14:paraId="18CD10E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/>
          <w:kern w:val="0"/>
          <w:szCs w:val="21"/>
        </w:rPr>
        <w:t>（</w:t>
      </w:r>
      <w:r w:rsidRPr="006F4BD7">
        <w:rPr>
          <w:rFonts w:ascii="Times New Roman" w:hAnsi="Times New Roman"/>
          <w:kern w:val="0"/>
          <w:szCs w:val="21"/>
        </w:rPr>
        <w:t>2</w:t>
      </w:r>
      <w:r w:rsidRPr="006F4BD7">
        <w:rPr>
          <w:rFonts w:ascii="Times New Roman" w:hAnsi="Times New Roman"/>
          <w:kern w:val="0"/>
          <w:szCs w:val="21"/>
        </w:rPr>
        <w:t>）当电路中电流表的示数为</w:t>
      </w:r>
      <w:r w:rsidRPr="006F4BD7">
        <w:rPr>
          <w:rFonts w:ascii="Times New Roman" w:hAnsi="Times New Roman"/>
          <w:kern w:val="0"/>
          <w:szCs w:val="21"/>
        </w:rPr>
        <w:t>500mA</w:t>
      </w:r>
      <w:r w:rsidRPr="006F4BD7">
        <w:rPr>
          <w:rFonts w:ascii="Times New Roman" w:hAnsi="Times New Roman"/>
          <w:kern w:val="0"/>
          <w:szCs w:val="21"/>
        </w:rPr>
        <w:t>时，电阻</w:t>
      </w:r>
      <w:r w:rsidRPr="006F4BD7">
        <w:rPr>
          <w:rFonts w:ascii="Times New Roman" w:hAnsi="Times New Roman"/>
          <w:i/>
          <w:kern w:val="0"/>
          <w:szCs w:val="21"/>
        </w:rPr>
        <w:t>R</w:t>
      </w:r>
      <w:r w:rsidRPr="006F4BD7">
        <w:rPr>
          <w:rFonts w:ascii="Times New Roman" w:hAnsi="Times New Roman"/>
          <w:kern w:val="0"/>
          <w:szCs w:val="21"/>
        </w:rPr>
        <w:t>的阻值为多少？</w:t>
      </w:r>
    </w:p>
    <w:p w:rsidR="006F4BD7" w:rsidRPr="006F4BD7" w:rsidP="006F4BD7" w14:paraId="0E0E29C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/>
          <w:kern w:val="0"/>
          <w:szCs w:val="21"/>
        </w:rPr>
        <w:t>（</w:t>
      </w:r>
      <w:r w:rsidRPr="006F4BD7">
        <w:rPr>
          <w:rFonts w:ascii="Times New Roman" w:hAnsi="Times New Roman" w:hint="eastAsia"/>
          <w:kern w:val="0"/>
          <w:szCs w:val="21"/>
        </w:rPr>
        <w:t>3</w:t>
      </w:r>
      <w:r w:rsidRPr="006F4BD7">
        <w:rPr>
          <w:rFonts w:ascii="Times New Roman" w:hAnsi="Times New Roman"/>
          <w:kern w:val="0"/>
          <w:szCs w:val="21"/>
        </w:rPr>
        <w:t>）湿度表能够测量的最大环境湿度是多少？</w:t>
      </w:r>
    </w:p>
    <w:p w:rsidR="006F4BD7" w:rsidRPr="006F4BD7" w:rsidP="006F4BD7" w14:paraId="5065E2E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EE0000"/>
          <w:kern w:val="0"/>
          <w:szCs w:val="21"/>
        </w:rPr>
      </w:pPr>
    </w:p>
    <w:p w:rsidR="006F4BD7" w:rsidRPr="006F4BD7" w:rsidP="006F4BD7" w14:paraId="6FBDA9E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 w:hint="eastAsia"/>
          <w:kern w:val="0"/>
          <w:szCs w:val="21"/>
        </w:rPr>
        <w:t>29</w:t>
      </w:r>
      <w:r w:rsidRPr="006F4BD7">
        <w:rPr>
          <w:rFonts w:ascii="Times New Roman" w:hAnsi="Times New Roman" w:hint="eastAsia"/>
          <w:kern w:val="0"/>
          <w:szCs w:val="21"/>
        </w:rPr>
        <w:t>．</w:t>
      </w:r>
      <w:r w:rsidRPr="006F4BD7">
        <w:rPr>
          <w:rFonts w:ascii="Times New Roman" w:hAnsi="Times New Roman"/>
          <w:kern w:val="0"/>
          <w:szCs w:val="21"/>
        </w:rPr>
        <w:t>科技小组利用钢片和压敏电阻</w:t>
      </w:r>
      <w:r w:rsidRPr="006F4BD7">
        <w:rPr>
          <w:rFonts w:ascii="宋体" w:hAnsi="宋体"/>
          <w:kern w:val="0"/>
          <w:szCs w:val="21"/>
        </w:rPr>
        <w:t>，做“模拟钢梁承重下垂量测试”的实验，如图</w:t>
      </w:r>
      <w:r w:rsidRPr="006F4BD7">
        <w:rPr>
          <w:rFonts w:ascii="Times New Roman" w:hAnsi="Times New Roman"/>
          <w:kern w:val="0"/>
          <w:szCs w:val="21"/>
        </w:rPr>
        <w:t>甲所示，不计压敏电阻和钢片的自重，已知压敏电阻受到的压力</w:t>
      </w:r>
      <w:r w:rsidRPr="006F4BD7">
        <w:rPr>
          <w:rFonts w:ascii="Times New Roman" w:hAnsi="Times New Roman"/>
          <w:i/>
          <w:kern w:val="0"/>
          <w:szCs w:val="21"/>
        </w:rPr>
        <w:t>F</w:t>
      </w:r>
      <w:r w:rsidRPr="006F4BD7">
        <w:rPr>
          <w:rFonts w:ascii="Times New Roman" w:hAnsi="Times New Roman"/>
          <w:kern w:val="0"/>
          <w:szCs w:val="21"/>
        </w:rPr>
        <w:t>与钢片下垂量</w:t>
      </w:r>
      <w:r w:rsidRPr="006F4BD7">
        <w:rPr>
          <w:rFonts w:ascii="Times New Roman" w:hAnsi="Times New Roman"/>
          <w:i/>
          <w:kern w:val="0"/>
          <w:szCs w:val="21"/>
        </w:rPr>
        <w:t>h</w:t>
      </w:r>
      <w:r w:rsidRPr="006F4BD7">
        <w:rPr>
          <w:rFonts w:ascii="Times New Roman" w:hAnsi="Times New Roman"/>
          <w:kern w:val="0"/>
          <w:szCs w:val="21"/>
        </w:rPr>
        <w:t>满足关系</w:t>
      </w:r>
      <w:r w:rsidRPr="006F4BD7">
        <w:rPr>
          <w:rFonts w:ascii="Times New Roman" w:hAnsi="Times New Roman"/>
          <w:i/>
          <w:kern w:val="0"/>
          <w:szCs w:val="21"/>
        </w:rPr>
        <w:t>F</w:t>
      </w:r>
      <w:r w:rsidRPr="006F4BD7">
        <w:rPr>
          <w:rFonts w:ascii="Times New Roman" w:hAnsi="Times New Roman"/>
          <w:kern w:val="0"/>
          <w:szCs w:val="21"/>
        </w:rPr>
        <w:t>=k</w:t>
      </w:r>
      <w:r w:rsidRPr="006F4BD7">
        <w:rPr>
          <w:rFonts w:ascii="Times New Roman" w:hAnsi="Times New Roman"/>
          <w:i/>
          <w:kern w:val="0"/>
          <w:szCs w:val="21"/>
        </w:rPr>
        <w:t>h</w:t>
      </w:r>
      <w:r w:rsidRPr="006F4BD7">
        <w:rPr>
          <w:rFonts w:ascii="Times New Roman" w:hAnsi="Times New Roman"/>
          <w:kern w:val="0"/>
          <w:szCs w:val="21"/>
        </w:rPr>
        <w:t>，</w:t>
      </w:r>
      <w:r w:rsidRPr="006F4BD7">
        <w:rPr>
          <w:rFonts w:ascii="Times New Roman" w:hAnsi="Times New Roman"/>
          <w:kern w:val="0"/>
          <w:szCs w:val="21"/>
        </w:rPr>
        <w:t>k=2N/mm</w:t>
      </w:r>
      <w:r w:rsidRPr="006F4BD7">
        <w:rPr>
          <w:rFonts w:ascii="Times New Roman" w:hAnsi="Times New Roman"/>
          <w:kern w:val="0"/>
          <w:szCs w:val="21"/>
        </w:rPr>
        <w:t>。图乙是压敏电阻阻值</w:t>
      </w:r>
      <w:r w:rsidRPr="006F4BD7">
        <w:rPr>
          <w:rFonts w:ascii="Times New Roman" w:hAnsi="Times New Roman"/>
          <w:i/>
          <w:kern w:val="0"/>
          <w:szCs w:val="21"/>
        </w:rPr>
        <w:t>R</w:t>
      </w:r>
      <w:r w:rsidRPr="006F4BD7">
        <w:rPr>
          <w:rFonts w:ascii="Times New Roman" w:hAnsi="Times New Roman"/>
          <w:kern w:val="0"/>
          <w:szCs w:val="21"/>
        </w:rPr>
        <w:t>与</w:t>
      </w:r>
      <w:r w:rsidRPr="006F4BD7">
        <w:rPr>
          <w:rFonts w:ascii="Times New Roman" w:hAnsi="Times New Roman"/>
          <w:i/>
          <w:kern w:val="0"/>
          <w:szCs w:val="21"/>
        </w:rPr>
        <w:t>F</w:t>
      </w:r>
      <w:r w:rsidRPr="006F4BD7">
        <w:rPr>
          <w:rFonts w:ascii="Times New Roman" w:hAnsi="Times New Roman"/>
          <w:kern w:val="0"/>
          <w:szCs w:val="21"/>
        </w:rPr>
        <w:t>关系图像。图甲中压敏电阻与电源、电阻箱和开关组成图丙所示电路，电源电压为</w:t>
      </w:r>
      <w:r w:rsidRPr="006F4BD7">
        <w:rPr>
          <w:rFonts w:ascii="Times New Roman" w:hAnsi="Times New Roman"/>
          <w:kern w:val="0"/>
          <w:szCs w:val="21"/>
        </w:rPr>
        <w:t>4.5V</w:t>
      </w:r>
      <w:r w:rsidRPr="006F4BD7">
        <w:rPr>
          <w:rFonts w:ascii="Times New Roman" w:hAnsi="Times New Roman"/>
          <w:kern w:val="0"/>
          <w:szCs w:val="21"/>
        </w:rPr>
        <w:t>，电阻箱阻值设定为</w:t>
      </w:r>
      <w:r w:rsidRPr="006F4BD7">
        <w:rPr>
          <w:rFonts w:ascii="Times New Roman" w:hAnsi="Times New Roman"/>
          <w:i/>
          <w:kern w:val="0"/>
          <w:szCs w:val="21"/>
        </w:rPr>
        <w:t>R</w:t>
      </w:r>
      <w:r w:rsidRPr="006F4BD7">
        <w:rPr>
          <w:rFonts w:ascii="Times New Roman" w:hAnsi="Times New Roman"/>
          <w:iCs/>
          <w:kern w:val="0"/>
          <w:szCs w:val="21"/>
          <w:vertAlign w:val="subscript"/>
        </w:rPr>
        <w:t>0</w:t>
      </w:r>
      <w:r w:rsidRPr="006F4BD7">
        <w:rPr>
          <w:rFonts w:ascii="Times New Roman" w:hAnsi="Times New Roman"/>
          <w:kern w:val="0"/>
          <w:szCs w:val="21"/>
        </w:rPr>
        <w:t>=500Ω</w:t>
      </w:r>
      <w:r w:rsidRPr="006F4BD7">
        <w:rPr>
          <w:rFonts w:ascii="Times New Roman" w:hAnsi="Times New Roman"/>
          <w:kern w:val="0"/>
          <w:szCs w:val="21"/>
        </w:rPr>
        <w:t>。</w:t>
      </w:r>
    </w:p>
    <w:p w:rsidR="006F4BD7" w:rsidRPr="006F4BD7" w:rsidP="006F4BD7" w14:paraId="5A2CE148" w14:textId="77777777">
      <w:pPr>
        <w:spacing w:line="360" w:lineRule="auto"/>
        <w:ind w:firstLine="630" w:firstLineChars="3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5329024" cy="1400175"/>
            <wp:effectExtent l="0" t="0" r="5080" b="0"/>
            <wp:docPr id="100197" name="图片 100197" descr="@@@db4bc59a-37be-4eeb-ba42-a5eb6d9017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49054" cy="140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D7" w:rsidRPr="006F4BD7" w:rsidP="006F4BD7" w14:paraId="06CB6E7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/>
          <w:kern w:val="0"/>
          <w:szCs w:val="21"/>
        </w:rPr>
        <w:t>（</w:t>
      </w:r>
      <w:r w:rsidRPr="006F4BD7">
        <w:rPr>
          <w:rFonts w:ascii="Times New Roman" w:hAnsi="Times New Roman" w:hint="eastAsia"/>
          <w:kern w:val="0"/>
          <w:szCs w:val="21"/>
        </w:rPr>
        <w:t>1</w:t>
      </w:r>
      <w:r w:rsidRPr="006F4BD7">
        <w:rPr>
          <w:rFonts w:ascii="Times New Roman" w:hAnsi="Times New Roman"/>
          <w:kern w:val="0"/>
          <w:szCs w:val="21"/>
        </w:rPr>
        <w:t>）当压敏电阻为</w:t>
      </w:r>
      <w:r w:rsidRPr="006F4BD7">
        <w:rPr>
          <w:rFonts w:ascii="Times New Roman" w:hAnsi="Times New Roman"/>
          <w:kern w:val="0"/>
          <w:szCs w:val="21"/>
        </w:rPr>
        <w:t>1000Ω</w:t>
      </w:r>
      <w:r w:rsidRPr="006F4BD7">
        <w:rPr>
          <w:rFonts w:ascii="Times New Roman" w:hAnsi="Times New Roman"/>
          <w:kern w:val="0"/>
          <w:szCs w:val="21"/>
        </w:rPr>
        <w:t>时，闭合开关，求电路中的电流；</w:t>
      </w:r>
      <w:r w:rsidRPr="006F4BD7">
        <w:rPr>
          <w:rFonts w:ascii="Times New Roman" w:hAnsi="Times New Roman" w:hint="eastAsia"/>
          <w:kern w:val="0"/>
          <w:szCs w:val="21"/>
        </w:rPr>
        <w:t>______</w:t>
      </w:r>
    </w:p>
    <w:p w:rsidR="006F4BD7" w:rsidRPr="006F4BD7" w:rsidP="006F4BD7" w14:paraId="455A510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Times New Roman" w:hAnsi="Times New Roman"/>
          <w:kern w:val="0"/>
          <w:szCs w:val="21"/>
        </w:rPr>
        <w:t>（</w:t>
      </w:r>
      <w:r w:rsidRPr="006F4BD7">
        <w:rPr>
          <w:rFonts w:ascii="Times New Roman" w:hAnsi="Times New Roman"/>
          <w:kern w:val="0"/>
          <w:szCs w:val="21"/>
        </w:rPr>
        <w:t>2</w:t>
      </w:r>
      <w:r w:rsidRPr="006F4BD7">
        <w:rPr>
          <w:rFonts w:ascii="Times New Roman" w:hAnsi="Times New Roman"/>
          <w:kern w:val="0"/>
          <w:szCs w:val="21"/>
        </w:rPr>
        <w:t>）现要求在电路中接入一只量程为</w:t>
      </w:r>
      <w:r w:rsidRPr="006F4BD7">
        <w:rPr>
          <w:rFonts w:ascii="Times New Roman" w:hAnsi="Times New Roman"/>
          <w:kern w:val="0"/>
          <w:szCs w:val="21"/>
        </w:rPr>
        <w:t>0</w:t>
      </w:r>
      <w:r w:rsidRPr="006F4BD7">
        <w:rPr>
          <w:rFonts w:ascii="Times New Roman" w:hAnsi="Times New Roman"/>
          <w:kern w:val="0"/>
          <w:szCs w:val="21"/>
        </w:rPr>
        <w:t>～</w:t>
      </w:r>
      <w:r w:rsidRPr="006F4BD7">
        <w:rPr>
          <w:rFonts w:ascii="Times New Roman" w:hAnsi="Times New Roman"/>
          <w:kern w:val="0"/>
          <w:szCs w:val="21"/>
        </w:rPr>
        <w:t>3V</w:t>
      </w:r>
      <w:r w:rsidRPr="006F4BD7">
        <w:rPr>
          <w:rFonts w:ascii="Times New Roman" w:hAnsi="Times New Roman"/>
          <w:kern w:val="0"/>
          <w:szCs w:val="21"/>
        </w:rPr>
        <w:t>的电压表，且压力</w:t>
      </w:r>
      <w:r w:rsidRPr="006F4BD7">
        <w:rPr>
          <w:rFonts w:ascii="Times New Roman" w:hAnsi="Times New Roman"/>
          <w:i/>
          <w:kern w:val="0"/>
          <w:szCs w:val="21"/>
        </w:rPr>
        <w:t>F</w:t>
      </w:r>
      <w:r w:rsidRPr="006F4BD7">
        <w:rPr>
          <w:rFonts w:ascii="Times New Roman" w:hAnsi="Times New Roman"/>
          <w:kern w:val="0"/>
          <w:szCs w:val="21"/>
        </w:rPr>
        <w:t>越大，电压表示数越大；</w:t>
      </w:r>
    </w:p>
    <w:p w:rsidR="006F4BD7" w:rsidRPr="006F4BD7" w:rsidP="006F4BD7" w14:paraId="34E36C69" w14:textId="77777777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kern w:val="0"/>
          <w:szCs w:val="21"/>
        </w:rPr>
      </w:pPr>
      <w:r w:rsidRPr="006F4BD7">
        <w:rPr>
          <w:rFonts w:ascii="宋体" w:hAnsi="宋体" w:cs="Cambria Math"/>
          <w:kern w:val="0"/>
          <w:szCs w:val="21"/>
        </w:rPr>
        <w:t>①</w:t>
      </w:r>
      <w:r w:rsidRPr="006F4BD7">
        <w:rPr>
          <w:rFonts w:ascii="宋体" w:hAnsi="宋体"/>
          <w:kern w:val="0"/>
          <w:szCs w:val="21"/>
        </w:rPr>
        <w:t>电压表应接在电路中</w:t>
      </w:r>
      <w:r w:rsidRPr="006F4BD7">
        <w:rPr>
          <w:rFonts w:ascii="宋体" w:hAnsi="宋体"/>
          <w:kern w:val="0"/>
          <w:szCs w:val="21"/>
          <w:u w:val="single"/>
        </w:rPr>
        <w:t xml:space="preserve">       </w:t>
      </w:r>
      <w:r w:rsidRPr="006F4BD7">
        <w:rPr>
          <w:rFonts w:ascii="宋体" w:hAnsi="宋体"/>
          <w:kern w:val="0"/>
          <w:szCs w:val="21"/>
        </w:rPr>
        <w:t>（选填“</w:t>
      </w:r>
      <w:r w:rsidRPr="006F4BD7">
        <w:rPr>
          <w:rFonts w:ascii="Times New Roman" w:hAnsi="Times New Roman"/>
          <w:i/>
          <w:kern w:val="0"/>
          <w:szCs w:val="21"/>
        </w:rPr>
        <w:t>A</w:t>
      </w:r>
      <w:r w:rsidRPr="006F4BD7">
        <w:rPr>
          <w:rFonts w:ascii="宋体" w:hAnsi="宋体"/>
          <w:kern w:val="0"/>
          <w:szCs w:val="21"/>
        </w:rPr>
        <w:t>”、“</w:t>
      </w:r>
      <w:r w:rsidRPr="006F4BD7">
        <w:rPr>
          <w:rFonts w:ascii="Times New Roman" w:hAnsi="Times New Roman"/>
          <w:i/>
          <w:kern w:val="0"/>
          <w:szCs w:val="21"/>
        </w:rPr>
        <w:t>B</w:t>
      </w:r>
      <w:r w:rsidRPr="006F4BD7">
        <w:rPr>
          <w:rFonts w:ascii="宋体" w:hAnsi="宋体"/>
          <w:kern w:val="0"/>
          <w:szCs w:val="21"/>
        </w:rPr>
        <w:t>”、“</w:t>
      </w:r>
      <w:r w:rsidRPr="006F4BD7">
        <w:rPr>
          <w:rFonts w:ascii="Times New Roman" w:hAnsi="Times New Roman"/>
          <w:i/>
          <w:kern w:val="0"/>
          <w:szCs w:val="21"/>
        </w:rPr>
        <w:t>C</w:t>
      </w:r>
      <w:r w:rsidRPr="006F4BD7">
        <w:rPr>
          <w:rFonts w:ascii="宋体" w:hAnsi="宋体"/>
          <w:kern w:val="0"/>
          <w:szCs w:val="21"/>
        </w:rPr>
        <w:t>”、“</w:t>
      </w:r>
      <w:r w:rsidRPr="006F4BD7">
        <w:rPr>
          <w:rFonts w:ascii="Times New Roman" w:hAnsi="Times New Roman"/>
          <w:i/>
          <w:kern w:val="0"/>
          <w:szCs w:val="21"/>
        </w:rPr>
        <w:t>D</w:t>
      </w:r>
      <w:r w:rsidRPr="006F4BD7">
        <w:rPr>
          <w:rFonts w:ascii="宋体" w:hAnsi="宋体"/>
          <w:kern w:val="0"/>
          <w:szCs w:val="21"/>
        </w:rPr>
        <w:t>”）两点之间；</w:t>
      </w:r>
    </w:p>
    <w:p w:rsidR="006F4BD7" w:rsidRPr="006F4BD7" w:rsidP="006F4BD7" w14:paraId="13C2BD15" w14:textId="77777777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kern w:val="0"/>
          <w:szCs w:val="21"/>
        </w:rPr>
      </w:pPr>
      <w:r w:rsidRPr="006F4BD7">
        <w:rPr>
          <w:rFonts w:ascii="宋体" w:hAnsi="宋体" w:cs="Cambria Math"/>
          <w:kern w:val="0"/>
          <w:szCs w:val="21"/>
        </w:rPr>
        <w:t>②</w:t>
      </w:r>
      <w:r w:rsidRPr="006F4BD7">
        <w:rPr>
          <w:rFonts w:ascii="宋体" w:hAnsi="宋体"/>
          <w:kern w:val="0"/>
          <w:szCs w:val="21"/>
        </w:rPr>
        <w:t>求电路所能测量的钢片最大下垂量；</w:t>
      </w:r>
      <w:r w:rsidRPr="006F4BD7">
        <w:rPr>
          <w:rFonts w:ascii="宋体" w:hAnsi="宋体"/>
          <w:kern w:val="0"/>
          <w:szCs w:val="21"/>
          <w:u w:val="single"/>
        </w:rPr>
        <w:t xml:space="preserve">       </w:t>
      </w:r>
    </w:p>
    <w:p w:rsidR="006F4BD7" w:rsidRPr="006F4BD7" w:rsidP="006F4BD7" w14:paraId="30DC864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6F4BD7">
        <w:rPr>
          <w:rFonts w:ascii="宋体" w:hAnsi="宋体" w:cs="Cambria Math"/>
          <w:kern w:val="0"/>
          <w:szCs w:val="21"/>
        </w:rPr>
        <w:t>③</w:t>
      </w:r>
      <w:r w:rsidRPr="006F4BD7">
        <w:rPr>
          <w:rFonts w:ascii="宋体" w:hAnsi="宋体"/>
          <w:kern w:val="0"/>
          <w:szCs w:val="21"/>
        </w:rPr>
        <w:t>要增大电路所</w:t>
      </w:r>
      <w:r w:rsidRPr="006F4BD7">
        <w:rPr>
          <w:rFonts w:ascii="Times New Roman" w:hAnsi="Times New Roman"/>
          <w:kern w:val="0"/>
          <w:szCs w:val="21"/>
        </w:rPr>
        <w:t>能测量的钢片最大下垂量，请对电路提出两条改进措施。</w:t>
      </w:r>
      <w:r w:rsidRPr="006F4BD7">
        <w:rPr>
          <w:rFonts w:ascii="Times New Roman" w:hAnsi="Times New Roman"/>
          <w:kern w:val="0"/>
          <w:szCs w:val="21"/>
          <w:u w:val="single"/>
        </w:rPr>
        <w:t xml:space="preserve">       </w:t>
      </w:r>
    </w:p>
    <w:p w:rsidR="006F4BD7" w:rsidRPr="006F4BD7" w:rsidP="006F4BD7" w14:paraId="1719103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EE0000"/>
          <w:kern w:val="0"/>
          <w:szCs w:val="21"/>
        </w:rPr>
      </w:pPr>
    </w:p>
    <w:p w:rsidR="00944EED" w:rsidRPr="00921D36" w:rsidP="00DE04E6" w14:paraId="5E7CCEC6" w14:textId="77777777">
      <w:pPr>
        <w:spacing w:line="360" w:lineRule="auto"/>
        <w:jc w:val="left"/>
        <w:textAlignment w:val="center"/>
        <w:rPr>
          <w:rFonts w:ascii="Times New Roman" w:hAnsi="Times New Roman"/>
          <w:color w:val="000000"/>
        </w:rPr>
      </w:pPr>
    </w:p>
    <w:sectPr>
      <w:pgSz w:w="23814" w:h="16839" w:orient="landscape"/>
      <w:pgMar w:top="1134" w:right="1134" w:bottom="1134" w:left="1134" w:header="851" w:footer="992" w:gutter="1418"/>
      <w:cols w:num="2" w:sep="1" w:space="425"/>
      <w:docGrid w:type="linesAndChar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num w:numId="1" w16cid:durableId="1985891506">
    <w:abstractNumId w:val="3"/>
  </w:num>
  <w:num w:numId="2" w16cid:durableId="475881473">
    <w:abstractNumId w:val="5"/>
  </w:num>
  <w:num w:numId="3" w16cid:durableId="351609122">
    <w:abstractNumId w:val="8"/>
  </w:num>
  <w:num w:numId="4" w16cid:durableId="1938054115">
    <w:abstractNumId w:val="9"/>
  </w:num>
  <w:num w:numId="5" w16cid:durableId="107896206">
    <w:abstractNumId w:val="6"/>
  </w:num>
  <w:num w:numId="6" w16cid:durableId="1101026215">
    <w:abstractNumId w:val="2"/>
  </w:num>
  <w:num w:numId="7" w16cid:durableId="133837112">
    <w:abstractNumId w:val="7"/>
  </w:num>
  <w:num w:numId="8" w16cid:durableId="1862039551">
    <w:abstractNumId w:val="4"/>
  </w:num>
  <w:num w:numId="9" w16cid:durableId="1726949915">
    <w:abstractNumId w:val="1"/>
  </w:num>
  <w:num w:numId="10" w16cid:durableId="1084693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E42"/>
    <w:rsid w:val="00000451"/>
    <w:rsid w:val="00000C3F"/>
    <w:rsid w:val="0000125F"/>
    <w:rsid w:val="0000154A"/>
    <w:rsid w:val="0000163D"/>
    <w:rsid w:val="00002A1D"/>
    <w:rsid w:val="000042A8"/>
    <w:rsid w:val="00004BD7"/>
    <w:rsid w:val="000058DD"/>
    <w:rsid w:val="000063F2"/>
    <w:rsid w:val="000120CF"/>
    <w:rsid w:val="0001622A"/>
    <w:rsid w:val="000166EE"/>
    <w:rsid w:val="00016873"/>
    <w:rsid w:val="00020270"/>
    <w:rsid w:val="00023220"/>
    <w:rsid w:val="00024155"/>
    <w:rsid w:val="000253FC"/>
    <w:rsid w:val="000254E1"/>
    <w:rsid w:val="00030C5C"/>
    <w:rsid w:val="000315AF"/>
    <w:rsid w:val="00033092"/>
    <w:rsid w:val="000354A0"/>
    <w:rsid w:val="00037045"/>
    <w:rsid w:val="00040A7C"/>
    <w:rsid w:val="00042027"/>
    <w:rsid w:val="00043A89"/>
    <w:rsid w:val="00046A02"/>
    <w:rsid w:val="00050772"/>
    <w:rsid w:val="00050AF3"/>
    <w:rsid w:val="00050F73"/>
    <w:rsid w:val="00052927"/>
    <w:rsid w:val="00053DD1"/>
    <w:rsid w:val="00054690"/>
    <w:rsid w:val="00054798"/>
    <w:rsid w:val="00054F56"/>
    <w:rsid w:val="000552AA"/>
    <w:rsid w:val="00062EC6"/>
    <w:rsid w:val="00063899"/>
    <w:rsid w:val="000638D4"/>
    <w:rsid w:val="00065ABA"/>
    <w:rsid w:val="00066830"/>
    <w:rsid w:val="00070431"/>
    <w:rsid w:val="00071290"/>
    <w:rsid w:val="00073395"/>
    <w:rsid w:val="00073D6D"/>
    <w:rsid w:val="00073F57"/>
    <w:rsid w:val="000767D9"/>
    <w:rsid w:val="0007705C"/>
    <w:rsid w:val="00082C15"/>
    <w:rsid w:val="00083DBD"/>
    <w:rsid w:val="00086215"/>
    <w:rsid w:val="00087980"/>
    <w:rsid w:val="00092704"/>
    <w:rsid w:val="00093326"/>
    <w:rsid w:val="000935A1"/>
    <w:rsid w:val="00097048"/>
    <w:rsid w:val="000A0F7F"/>
    <w:rsid w:val="000A13AC"/>
    <w:rsid w:val="000A4B44"/>
    <w:rsid w:val="000A679A"/>
    <w:rsid w:val="000A7A68"/>
    <w:rsid w:val="000B2275"/>
    <w:rsid w:val="000B4F35"/>
    <w:rsid w:val="000B6018"/>
    <w:rsid w:val="000B6C7C"/>
    <w:rsid w:val="000C2AA7"/>
    <w:rsid w:val="000C6DEF"/>
    <w:rsid w:val="000D2ABE"/>
    <w:rsid w:val="000D630E"/>
    <w:rsid w:val="000D66D0"/>
    <w:rsid w:val="000D6FF2"/>
    <w:rsid w:val="000D70A5"/>
    <w:rsid w:val="000E0370"/>
    <w:rsid w:val="000E05AC"/>
    <w:rsid w:val="000E1DA7"/>
    <w:rsid w:val="000E4FF9"/>
    <w:rsid w:val="000E60AB"/>
    <w:rsid w:val="000E7739"/>
    <w:rsid w:val="000E7A52"/>
    <w:rsid w:val="000F2C80"/>
    <w:rsid w:val="000F555B"/>
    <w:rsid w:val="000F63DA"/>
    <w:rsid w:val="000F7AC3"/>
    <w:rsid w:val="001026E3"/>
    <w:rsid w:val="00102E54"/>
    <w:rsid w:val="0010498F"/>
    <w:rsid w:val="00105A04"/>
    <w:rsid w:val="00111A0B"/>
    <w:rsid w:val="00112D98"/>
    <w:rsid w:val="00116A34"/>
    <w:rsid w:val="001175AD"/>
    <w:rsid w:val="00117A63"/>
    <w:rsid w:val="00123BDE"/>
    <w:rsid w:val="0012462A"/>
    <w:rsid w:val="00130740"/>
    <w:rsid w:val="0013112B"/>
    <w:rsid w:val="00133077"/>
    <w:rsid w:val="00133508"/>
    <w:rsid w:val="0013430D"/>
    <w:rsid w:val="00134334"/>
    <w:rsid w:val="0013779F"/>
    <w:rsid w:val="00137E3F"/>
    <w:rsid w:val="0014188C"/>
    <w:rsid w:val="00142502"/>
    <w:rsid w:val="00143092"/>
    <w:rsid w:val="00144CEC"/>
    <w:rsid w:val="00145671"/>
    <w:rsid w:val="0014731E"/>
    <w:rsid w:val="001475B7"/>
    <w:rsid w:val="001515B1"/>
    <w:rsid w:val="00151AF3"/>
    <w:rsid w:val="00152F66"/>
    <w:rsid w:val="001533AC"/>
    <w:rsid w:val="001559CE"/>
    <w:rsid w:val="00160CDB"/>
    <w:rsid w:val="00164BAE"/>
    <w:rsid w:val="00166B68"/>
    <w:rsid w:val="001700B1"/>
    <w:rsid w:val="001742BC"/>
    <w:rsid w:val="00175C6A"/>
    <w:rsid w:val="00177B2C"/>
    <w:rsid w:val="001805A1"/>
    <w:rsid w:val="00182AFA"/>
    <w:rsid w:val="00183F20"/>
    <w:rsid w:val="00185344"/>
    <w:rsid w:val="00190D04"/>
    <w:rsid w:val="00194774"/>
    <w:rsid w:val="00194F72"/>
    <w:rsid w:val="00195AFE"/>
    <w:rsid w:val="00196026"/>
    <w:rsid w:val="001A0393"/>
    <w:rsid w:val="001A03E5"/>
    <w:rsid w:val="001A6899"/>
    <w:rsid w:val="001B0235"/>
    <w:rsid w:val="001B1C0B"/>
    <w:rsid w:val="001B20AC"/>
    <w:rsid w:val="001B2837"/>
    <w:rsid w:val="001B4068"/>
    <w:rsid w:val="001B48F3"/>
    <w:rsid w:val="001B4E4B"/>
    <w:rsid w:val="001B5906"/>
    <w:rsid w:val="001B5B6B"/>
    <w:rsid w:val="001B5B70"/>
    <w:rsid w:val="001B7752"/>
    <w:rsid w:val="001C2774"/>
    <w:rsid w:val="001C3626"/>
    <w:rsid w:val="001C4511"/>
    <w:rsid w:val="001C4B81"/>
    <w:rsid w:val="001C72B1"/>
    <w:rsid w:val="001D09A0"/>
    <w:rsid w:val="001E0D25"/>
    <w:rsid w:val="001E165B"/>
    <w:rsid w:val="001E17F7"/>
    <w:rsid w:val="001E29B6"/>
    <w:rsid w:val="001E4B29"/>
    <w:rsid w:val="001E505A"/>
    <w:rsid w:val="001E6969"/>
    <w:rsid w:val="001F0536"/>
    <w:rsid w:val="001F10D4"/>
    <w:rsid w:val="001F5CBE"/>
    <w:rsid w:val="001F6C12"/>
    <w:rsid w:val="001F7B25"/>
    <w:rsid w:val="00201D18"/>
    <w:rsid w:val="002034E8"/>
    <w:rsid w:val="00206717"/>
    <w:rsid w:val="00207590"/>
    <w:rsid w:val="00211888"/>
    <w:rsid w:val="002119FE"/>
    <w:rsid w:val="002128A0"/>
    <w:rsid w:val="002137C8"/>
    <w:rsid w:val="002161F7"/>
    <w:rsid w:val="00217036"/>
    <w:rsid w:val="00217256"/>
    <w:rsid w:val="0021747D"/>
    <w:rsid w:val="002202F0"/>
    <w:rsid w:val="002303B4"/>
    <w:rsid w:val="002315C6"/>
    <w:rsid w:val="00236004"/>
    <w:rsid w:val="0023700A"/>
    <w:rsid w:val="002407A5"/>
    <w:rsid w:val="002418FB"/>
    <w:rsid w:val="00242236"/>
    <w:rsid w:val="00242C46"/>
    <w:rsid w:val="00243CED"/>
    <w:rsid w:val="0024618F"/>
    <w:rsid w:val="0025123B"/>
    <w:rsid w:val="00252604"/>
    <w:rsid w:val="002527EC"/>
    <w:rsid w:val="00252DFA"/>
    <w:rsid w:val="0025354A"/>
    <w:rsid w:val="0025356D"/>
    <w:rsid w:val="0026001A"/>
    <w:rsid w:val="002620A9"/>
    <w:rsid w:val="00263C6A"/>
    <w:rsid w:val="00270F65"/>
    <w:rsid w:val="0027208C"/>
    <w:rsid w:val="002730FA"/>
    <w:rsid w:val="00273546"/>
    <w:rsid w:val="002746A4"/>
    <w:rsid w:val="0027546C"/>
    <w:rsid w:val="0027755A"/>
    <w:rsid w:val="002821EF"/>
    <w:rsid w:val="00283E22"/>
    <w:rsid w:val="00286A61"/>
    <w:rsid w:val="002875EB"/>
    <w:rsid w:val="00290BD6"/>
    <w:rsid w:val="00292D29"/>
    <w:rsid w:val="0029379F"/>
    <w:rsid w:val="00294023"/>
    <w:rsid w:val="00295522"/>
    <w:rsid w:val="00296276"/>
    <w:rsid w:val="002B14BF"/>
    <w:rsid w:val="002B46AB"/>
    <w:rsid w:val="002B4EF1"/>
    <w:rsid w:val="002B5951"/>
    <w:rsid w:val="002C115B"/>
    <w:rsid w:val="002C28B8"/>
    <w:rsid w:val="002C2E88"/>
    <w:rsid w:val="002C45C3"/>
    <w:rsid w:val="002C4B55"/>
    <w:rsid w:val="002C4D1B"/>
    <w:rsid w:val="002C4E96"/>
    <w:rsid w:val="002C6021"/>
    <w:rsid w:val="002C715D"/>
    <w:rsid w:val="002D2228"/>
    <w:rsid w:val="002D38A2"/>
    <w:rsid w:val="002D3F3E"/>
    <w:rsid w:val="002D5335"/>
    <w:rsid w:val="002D63D5"/>
    <w:rsid w:val="002E00D5"/>
    <w:rsid w:val="002E0253"/>
    <w:rsid w:val="002E081B"/>
    <w:rsid w:val="002E1184"/>
    <w:rsid w:val="002E6714"/>
    <w:rsid w:val="002F6DA1"/>
    <w:rsid w:val="002F7B2E"/>
    <w:rsid w:val="00301066"/>
    <w:rsid w:val="00301254"/>
    <w:rsid w:val="00305D7D"/>
    <w:rsid w:val="003152CF"/>
    <w:rsid w:val="00321C9C"/>
    <w:rsid w:val="003224DC"/>
    <w:rsid w:val="003249AB"/>
    <w:rsid w:val="00330F09"/>
    <w:rsid w:val="003315E0"/>
    <w:rsid w:val="003333C7"/>
    <w:rsid w:val="00334809"/>
    <w:rsid w:val="00334A2C"/>
    <w:rsid w:val="00334B6B"/>
    <w:rsid w:val="0033510E"/>
    <w:rsid w:val="00336CD5"/>
    <w:rsid w:val="0033778D"/>
    <w:rsid w:val="0034177D"/>
    <w:rsid w:val="00341BBA"/>
    <w:rsid w:val="00341FB1"/>
    <w:rsid w:val="003463D9"/>
    <w:rsid w:val="0034683A"/>
    <w:rsid w:val="00347182"/>
    <w:rsid w:val="003473C2"/>
    <w:rsid w:val="0035016A"/>
    <w:rsid w:val="00351054"/>
    <w:rsid w:val="00355495"/>
    <w:rsid w:val="00355D57"/>
    <w:rsid w:val="00357ECE"/>
    <w:rsid w:val="00361682"/>
    <w:rsid w:val="0036392A"/>
    <w:rsid w:val="00365C61"/>
    <w:rsid w:val="00366E9E"/>
    <w:rsid w:val="00370659"/>
    <w:rsid w:val="00375ECF"/>
    <w:rsid w:val="00376B88"/>
    <w:rsid w:val="00382A96"/>
    <w:rsid w:val="00383A17"/>
    <w:rsid w:val="0038637E"/>
    <w:rsid w:val="0039186E"/>
    <w:rsid w:val="00392152"/>
    <w:rsid w:val="00392511"/>
    <w:rsid w:val="003B3B99"/>
    <w:rsid w:val="003B3E91"/>
    <w:rsid w:val="003B4EF8"/>
    <w:rsid w:val="003B525E"/>
    <w:rsid w:val="003B5BB5"/>
    <w:rsid w:val="003B6848"/>
    <w:rsid w:val="003B6983"/>
    <w:rsid w:val="003C365B"/>
    <w:rsid w:val="003C463B"/>
    <w:rsid w:val="003C5080"/>
    <w:rsid w:val="003C5A5F"/>
    <w:rsid w:val="003D3F5F"/>
    <w:rsid w:val="003D4378"/>
    <w:rsid w:val="003D5353"/>
    <w:rsid w:val="003E19FD"/>
    <w:rsid w:val="003E252C"/>
    <w:rsid w:val="003E46BD"/>
    <w:rsid w:val="003E6B41"/>
    <w:rsid w:val="003E6D96"/>
    <w:rsid w:val="003F0920"/>
    <w:rsid w:val="003F23FD"/>
    <w:rsid w:val="003F3203"/>
    <w:rsid w:val="003F4116"/>
    <w:rsid w:val="003F4F1B"/>
    <w:rsid w:val="003F549E"/>
    <w:rsid w:val="003F7544"/>
    <w:rsid w:val="00400480"/>
    <w:rsid w:val="0040225A"/>
    <w:rsid w:val="00410877"/>
    <w:rsid w:val="004114FA"/>
    <w:rsid w:val="00411937"/>
    <w:rsid w:val="00412CBC"/>
    <w:rsid w:val="0041394D"/>
    <w:rsid w:val="00414A46"/>
    <w:rsid w:val="004151FC"/>
    <w:rsid w:val="00415943"/>
    <w:rsid w:val="004179A1"/>
    <w:rsid w:val="00422542"/>
    <w:rsid w:val="00422A86"/>
    <w:rsid w:val="0042668F"/>
    <w:rsid w:val="00427CBE"/>
    <w:rsid w:val="004300C5"/>
    <w:rsid w:val="00431AF0"/>
    <w:rsid w:val="00435AB4"/>
    <w:rsid w:val="00436FD3"/>
    <w:rsid w:val="004373CF"/>
    <w:rsid w:val="00437F0F"/>
    <w:rsid w:val="004413A7"/>
    <w:rsid w:val="004433E0"/>
    <w:rsid w:val="00444C99"/>
    <w:rsid w:val="00447010"/>
    <w:rsid w:val="00450BD2"/>
    <w:rsid w:val="0045236B"/>
    <w:rsid w:val="004556AD"/>
    <w:rsid w:val="00456ADC"/>
    <w:rsid w:val="00457221"/>
    <w:rsid w:val="004572D0"/>
    <w:rsid w:val="00457E96"/>
    <w:rsid w:val="00467932"/>
    <w:rsid w:val="004702F0"/>
    <w:rsid w:val="00470D20"/>
    <w:rsid w:val="004710CB"/>
    <w:rsid w:val="004717B1"/>
    <w:rsid w:val="00471BC0"/>
    <w:rsid w:val="00471FCB"/>
    <w:rsid w:val="00472731"/>
    <w:rsid w:val="00472D69"/>
    <w:rsid w:val="00476EA5"/>
    <w:rsid w:val="004771DB"/>
    <w:rsid w:val="004774A7"/>
    <w:rsid w:val="00481D5E"/>
    <w:rsid w:val="00482145"/>
    <w:rsid w:val="0048270F"/>
    <w:rsid w:val="004828B6"/>
    <w:rsid w:val="004834FF"/>
    <w:rsid w:val="004846EA"/>
    <w:rsid w:val="00484AD7"/>
    <w:rsid w:val="0048602E"/>
    <w:rsid w:val="0049080A"/>
    <w:rsid w:val="00493BA9"/>
    <w:rsid w:val="004946C8"/>
    <w:rsid w:val="00495F3D"/>
    <w:rsid w:val="004A0552"/>
    <w:rsid w:val="004A3E39"/>
    <w:rsid w:val="004A4F25"/>
    <w:rsid w:val="004B16C3"/>
    <w:rsid w:val="004B3B08"/>
    <w:rsid w:val="004B49BC"/>
    <w:rsid w:val="004B4BA7"/>
    <w:rsid w:val="004B5911"/>
    <w:rsid w:val="004B6372"/>
    <w:rsid w:val="004B652F"/>
    <w:rsid w:val="004C0B3A"/>
    <w:rsid w:val="004C3204"/>
    <w:rsid w:val="004C4CFF"/>
    <w:rsid w:val="004C56C9"/>
    <w:rsid w:val="004C5E29"/>
    <w:rsid w:val="004C6286"/>
    <w:rsid w:val="004C69D0"/>
    <w:rsid w:val="004D1A38"/>
    <w:rsid w:val="004D1D0C"/>
    <w:rsid w:val="004D3895"/>
    <w:rsid w:val="004D3E31"/>
    <w:rsid w:val="004D475E"/>
    <w:rsid w:val="004D57EF"/>
    <w:rsid w:val="004D6F40"/>
    <w:rsid w:val="004E48CC"/>
    <w:rsid w:val="004E4DDE"/>
    <w:rsid w:val="004E5293"/>
    <w:rsid w:val="004E5863"/>
    <w:rsid w:val="004E6418"/>
    <w:rsid w:val="004E75BC"/>
    <w:rsid w:val="004F1249"/>
    <w:rsid w:val="004F420C"/>
    <w:rsid w:val="004F6A9F"/>
    <w:rsid w:val="005002CF"/>
    <w:rsid w:val="005020B1"/>
    <w:rsid w:val="005028CE"/>
    <w:rsid w:val="00505315"/>
    <w:rsid w:val="00505CE1"/>
    <w:rsid w:val="005079D2"/>
    <w:rsid w:val="00510E54"/>
    <w:rsid w:val="005135E3"/>
    <w:rsid w:val="005139DF"/>
    <w:rsid w:val="00514CA0"/>
    <w:rsid w:val="00514E88"/>
    <w:rsid w:val="005154E3"/>
    <w:rsid w:val="00515A2C"/>
    <w:rsid w:val="00516894"/>
    <w:rsid w:val="00516D52"/>
    <w:rsid w:val="005202BC"/>
    <w:rsid w:val="00520AB1"/>
    <w:rsid w:val="00521D8E"/>
    <w:rsid w:val="00523AA3"/>
    <w:rsid w:val="00523B19"/>
    <w:rsid w:val="005269ED"/>
    <w:rsid w:val="005308E3"/>
    <w:rsid w:val="0053224B"/>
    <w:rsid w:val="00540342"/>
    <w:rsid w:val="00542BF1"/>
    <w:rsid w:val="00543C12"/>
    <w:rsid w:val="00544A8B"/>
    <w:rsid w:val="00551040"/>
    <w:rsid w:val="005529D2"/>
    <w:rsid w:val="005538C6"/>
    <w:rsid w:val="005552C4"/>
    <w:rsid w:val="0055613F"/>
    <w:rsid w:val="00556607"/>
    <w:rsid w:val="005608DD"/>
    <w:rsid w:val="0056172C"/>
    <w:rsid w:val="005620CA"/>
    <w:rsid w:val="0056214D"/>
    <w:rsid w:val="00562F19"/>
    <w:rsid w:val="00563A12"/>
    <w:rsid w:val="00564545"/>
    <w:rsid w:val="0056460E"/>
    <w:rsid w:val="00567830"/>
    <w:rsid w:val="00570B81"/>
    <w:rsid w:val="00572D5B"/>
    <w:rsid w:val="005756F8"/>
    <w:rsid w:val="00576E15"/>
    <w:rsid w:val="00582027"/>
    <w:rsid w:val="00582F89"/>
    <w:rsid w:val="0058353C"/>
    <w:rsid w:val="00583FA0"/>
    <w:rsid w:val="005917D8"/>
    <w:rsid w:val="00593194"/>
    <w:rsid w:val="00594903"/>
    <w:rsid w:val="00595125"/>
    <w:rsid w:val="00595BD1"/>
    <w:rsid w:val="00595D2F"/>
    <w:rsid w:val="00595ECD"/>
    <w:rsid w:val="0059685F"/>
    <w:rsid w:val="005A568D"/>
    <w:rsid w:val="005A5726"/>
    <w:rsid w:val="005A6165"/>
    <w:rsid w:val="005A66FA"/>
    <w:rsid w:val="005A71F8"/>
    <w:rsid w:val="005B05A3"/>
    <w:rsid w:val="005B1E71"/>
    <w:rsid w:val="005B3C2A"/>
    <w:rsid w:val="005B4D0A"/>
    <w:rsid w:val="005B6CD4"/>
    <w:rsid w:val="005C2210"/>
    <w:rsid w:val="005C3D4A"/>
    <w:rsid w:val="005C4023"/>
    <w:rsid w:val="005C4CE6"/>
    <w:rsid w:val="005D1037"/>
    <w:rsid w:val="005D2978"/>
    <w:rsid w:val="005D5AFF"/>
    <w:rsid w:val="005D6978"/>
    <w:rsid w:val="005D7CD8"/>
    <w:rsid w:val="005E2457"/>
    <w:rsid w:val="005E27F6"/>
    <w:rsid w:val="005E4474"/>
    <w:rsid w:val="005E48A0"/>
    <w:rsid w:val="005E5347"/>
    <w:rsid w:val="005E6898"/>
    <w:rsid w:val="005F0CA4"/>
    <w:rsid w:val="005F0EEF"/>
    <w:rsid w:val="005F4A2B"/>
    <w:rsid w:val="005F4D2B"/>
    <w:rsid w:val="005F5F5F"/>
    <w:rsid w:val="00600DC9"/>
    <w:rsid w:val="00602471"/>
    <w:rsid w:val="00604A47"/>
    <w:rsid w:val="00605698"/>
    <w:rsid w:val="00605D8F"/>
    <w:rsid w:val="006069E3"/>
    <w:rsid w:val="006074B4"/>
    <w:rsid w:val="00607C72"/>
    <w:rsid w:val="0061117E"/>
    <w:rsid w:val="00611F69"/>
    <w:rsid w:val="00612B60"/>
    <w:rsid w:val="006149E0"/>
    <w:rsid w:val="00616C2B"/>
    <w:rsid w:val="00617771"/>
    <w:rsid w:val="00620387"/>
    <w:rsid w:val="006236A9"/>
    <w:rsid w:val="006279E2"/>
    <w:rsid w:val="00627D39"/>
    <w:rsid w:val="00632317"/>
    <w:rsid w:val="006351EB"/>
    <w:rsid w:val="006376E4"/>
    <w:rsid w:val="0064276A"/>
    <w:rsid w:val="00642F36"/>
    <w:rsid w:val="00645027"/>
    <w:rsid w:val="006472F6"/>
    <w:rsid w:val="00650571"/>
    <w:rsid w:val="00650FF8"/>
    <w:rsid w:val="00652140"/>
    <w:rsid w:val="00653B7B"/>
    <w:rsid w:val="00655602"/>
    <w:rsid w:val="00656527"/>
    <w:rsid w:val="006610B3"/>
    <w:rsid w:val="00661294"/>
    <w:rsid w:val="0066197B"/>
    <w:rsid w:val="00667B00"/>
    <w:rsid w:val="00670733"/>
    <w:rsid w:val="00672513"/>
    <w:rsid w:val="0067494C"/>
    <w:rsid w:val="00674B0C"/>
    <w:rsid w:val="006757B5"/>
    <w:rsid w:val="00676AFA"/>
    <w:rsid w:val="006832C8"/>
    <w:rsid w:val="00683D45"/>
    <w:rsid w:val="00684A1F"/>
    <w:rsid w:val="0068598F"/>
    <w:rsid w:val="00686195"/>
    <w:rsid w:val="006876D9"/>
    <w:rsid w:val="00687F96"/>
    <w:rsid w:val="00692293"/>
    <w:rsid w:val="006927C7"/>
    <w:rsid w:val="006930CB"/>
    <w:rsid w:val="006934B8"/>
    <w:rsid w:val="00695EFF"/>
    <w:rsid w:val="0069746D"/>
    <w:rsid w:val="00697846"/>
    <w:rsid w:val="006A0464"/>
    <w:rsid w:val="006A56F6"/>
    <w:rsid w:val="006A5817"/>
    <w:rsid w:val="006A7BA0"/>
    <w:rsid w:val="006B5192"/>
    <w:rsid w:val="006B616D"/>
    <w:rsid w:val="006C2A2F"/>
    <w:rsid w:val="006C2CE4"/>
    <w:rsid w:val="006C5CD4"/>
    <w:rsid w:val="006C7856"/>
    <w:rsid w:val="006C7F8E"/>
    <w:rsid w:val="006D08FA"/>
    <w:rsid w:val="006D208F"/>
    <w:rsid w:val="006D3B2D"/>
    <w:rsid w:val="006D3E5E"/>
    <w:rsid w:val="006D3E9F"/>
    <w:rsid w:val="006D3F6E"/>
    <w:rsid w:val="006D62E4"/>
    <w:rsid w:val="006D7750"/>
    <w:rsid w:val="006E0143"/>
    <w:rsid w:val="006E101C"/>
    <w:rsid w:val="006E17E6"/>
    <w:rsid w:val="006E18F8"/>
    <w:rsid w:val="006E1DE1"/>
    <w:rsid w:val="006E2169"/>
    <w:rsid w:val="006E2736"/>
    <w:rsid w:val="006E3A31"/>
    <w:rsid w:val="006E524D"/>
    <w:rsid w:val="006E62AD"/>
    <w:rsid w:val="006E6672"/>
    <w:rsid w:val="006E6855"/>
    <w:rsid w:val="006F1D6D"/>
    <w:rsid w:val="006F4BD7"/>
    <w:rsid w:val="006F5D98"/>
    <w:rsid w:val="007047DE"/>
    <w:rsid w:val="00704DF2"/>
    <w:rsid w:val="00705053"/>
    <w:rsid w:val="00706B2A"/>
    <w:rsid w:val="0070702C"/>
    <w:rsid w:val="0070770A"/>
    <w:rsid w:val="007110EB"/>
    <w:rsid w:val="00711635"/>
    <w:rsid w:val="00714A59"/>
    <w:rsid w:val="00715D9E"/>
    <w:rsid w:val="007208DA"/>
    <w:rsid w:val="00720DF8"/>
    <w:rsid w:val="00723CB4"/>
    <w:rsid w:val="00724850"/>
    <w:rsid w:val="00724B0E"/>
    <w:rsid w:val="00724E08"/>
    <w:rsid w:val="00731265"/>
    <w:rsid w:val="0073334E"/>
    <w:rsid w:val="007375C6"/>
    <w:rsid w:val="00737BC4"/>
    <w:rsid w:val="00740D04"/>
    <w:rsid w:val="007455BF"/>
    <w:rsid w:val="00746081"/>
    <w:rsid w:val="00747721"/>
    <w:rsid w:val="00747A95"/>
    <w:rsid w:val="007533A9"/>
    <w:rsid w:val="00753479"/>
    <w:rsid w:val="00756662"/>
    <w:rsid w:val="00756E70"/>
    <w:rsid w:val="007576DB"/>
    <w:rsid w:val="00765EAD"/>
    <w:rsid w:val="00766824"/>
    <w:rsid w:val="007703DB"/>
    <w:rsid w:val="00770E9C"/>
    <w:rsid w:val="00771BED"/>
    <w:rsid w:val="007720F1"/>
    <w:rsid w:val="007720F3"/>
    <w:rsid w:val="00772581"/>
    <w:rsid w:val="00775015"/>
    <w:rsid w:val="00776939"/>
    <w:rsid w:val="007771DC"/>
    <w:rsid w:val="007775D3"/>
    <w:rsid w:val="00777B57"/>
    <w:rsid w:val="00777DA7"/>
    <w:rsid w:val="00780A22"/>
    <w:rsid w:val="0078269A"/>
    <w:rsid w:val="00782B28"/>
    <w:rsid w:val="00785154"/>
    <w:rsid w:val="007874C0"/>
    <w:rsid w:val="00787C6A"/>
    <w:rsid w:val="00791D0A"/>
    <w:rsid w:val="00793203"/>
    <w:rsid w:val="007947D6"/>
    <w:rsid w:val="007952E8"/>
    <w:rsid w:val="007967F0"/>
    <w:rsid w:val="007A0467"/>
    <w:rsid w:val="007A1324"/>
    <w:rsid w:val="007A3058"/>
    <w:rsid w:val="007A3ED0"/>
    <w:rsid w:val="007A5B90"/>
    <w:rsid w:val="007A5FF5"/>
    <w:rsid w:val="007B16A0"/>
    <w:rsid w:val="007B1775"/>
    <w:rsid w:val="007B5645"/>
    <w:rsid w:val="007B6A26"/>
    <w:rsid w:val="007B6EDB"/>
    <w:rsid w:val="007C0F2C"/>
    <w:rsid w:val="007C12DB"/>
    <w:rsid w:val="007C2049"/>
    <w:rsid w:val="007C56B1"/>
    <w:rsid w:val="007C6777"/>
    <w:rsid w:val="007D326B"/>
    <w:rsid w:val="007D33A8"/>
    <w:rsid w:val="007D65E1"/>
    <w:rsid w:val="007E4D08"/>
    <w:rsid w:val="007E760F"/>
    <w:rsid w:val="007F0B19"/>
    <w:rsid w:val="007F0F7D"/>
    <w:rsid w:val="007F15B0"/>
    <w:rsid w:val="007F26C1"/>
    <w:rsid w:val="007F347E"/>
    <w:rsid w:val="007F51D8"/>
    <w:rsid w:val="007F5C79"/>
    <w:rsid w:val="007F775D"/>
    <w:rsid w:val="008009ED"/>
    <w:rsid w:val="00801F09"/>
    <w:rsid w:val="00802185"/>
    <w:rsid w:val="0080229B"/>
    <w:rsid w:val="00803071"/>
    <w:rsid w:val="00804E3A"/>
    <w:rsid w:val="0080553B"/>
    <w:rsid w:val="00806BC0"/>
    <w:rsid w:val="00812CEC"/>
    <w:rsid w:val="00812E5D"/>
    <w:rsid w:val="0081379E"/>
    <w:rsid w:val="0081387C"/>
    <w:rsid w:val="00822139"/>
    <w:rsid w:val="008221CD"/>
    <w:rsid w:val="0082288C"/>
    <w:rsid w:val="008236F8"/>
    <w:rsid w:val="0082468A"/>
    <w:rsid w:val="00825EE6"/>
    <w:rsid w:val="0082612B"/>
    <w:rsid w:val="00831EA7"/>
    <w:rsid w:val="008341D0"/>
    <w:rsid w:val="0083438F"/>
    <w:rsid w:val="008346A3"/>
    <w:rsid w:val="00836EE7"/>
    <w:rsid w:val="00837A25"/>
    <w:rsid w:val="00840FAF"/>
    <w:rsid w:val="0084227B"/>
    <w:rsid w:val="00843B58"/>
    <w:rsid w:val="00844E18"/>
    <w:rsid w:val="00845F68"/>
    <w:rsid w:val="00851E8A"/>
    <w:rsid w:val="00852FC6"/>
    <w:rsid w:val="008545D9"/>
    <w:rsid w:val="00855666"/>
    <w:rsid w:val="00855950"/>
    <w:rsid w:val="008559EF"/>
    <w:rsid w:val="008579F6"/>
    <w:rsid w:val="00857F6A"/>
    <w:rsid w:val="008606A7"/>
    <w:rsid w:val="00864A46"/>
    <w:rsid w:val="00867E62"/>
    <w:rsid w:val="00880B11"/>
    <w:rsid w:val="0088309A"/>
    <w:rsid w:val="00886CD0"/>
    <w:rsid w:val="0088712D"/>
    <w:rsid w:val="00887B38"/>
    <w:rsid w:val="008902BF"/>
    <w:rsid w:val="0089046D"/>
    <w:rsid w:val="00890477"/>
    <w:rsid w:val="00892065"/>
    <w:rsid w:val="008930AA"/>
    <w:rsid w:val="00896990"/>
    <w:rsid w:val="008A1A8A"/>
    <w:rsid w:val="008A1E2F"/>
    <w:rsid w:val="008A288E"/>
    <w:rsid w:val="008A362D"/>
    <w:rsid w:val="008A66CB"/>
    <w:rsid w:val="008B1C57"/>
    <w:rsid w:val="008B30BB"/>
    <w:rsid w:val="008B539E"/>
    <w:rsid w:val="008B61CE"/>
    <w:rsid w:val="008B6B4F"/>
    <w:rsid w:val="008C189A"/>
    <w:rsid w:val="008C2304"/>
    <w:rsid w:val="008C27F7"/>
    <w:rsid w:val="008C76AC"/>
    <w:rsid w:val="008D284C"/>
    <w:rsid w:val="008E2AA7"/>
    <w:rsid w:val="008E3C32"/>
    <w:rsid w:val="008E6F6C"/>
    <w:rsid w:val="008E7AE4"/>
    <w:rsid w:val="008F09C8"/>
    <w:rsid w:val="008F1A9C"/>
    <w:rsid w:val="008F4914"/>
    <w:rsid w:val="008F5A2A"/>
    <w:rsid w:val="008F659C"/>
    <w:rsid w:val="008F7A9B"/>
    <w:rsid w:val="008F7AA7"/>
    <w:rsid w:val="00900514"/>
    <w:rsid w:val="00901982"/>
    <w:rsid w:val="00906982"/>
    <w:rsid w:val="00910BA6"/>
    <w:rsid w:val="00915796"/>
    <w:rsid w:val="009175F2"/>
    <w:rsid w:val="009209C5"/>
    <w:rsid w:val="00921D36"/>
    <w:rsid w:val="00921DF6"/>
    <w:rsid w:val="009221B7"/>
    <w:rsid w:val="00923708"/>
    <w:rsid w:val="0092496A"/>
    <w:rsid w:val="00926A02"/>
    <w:rsid w:val="009278D4"/>
    <w:rsid w:val="00934F4E"/>
    <w:rsid w:val="0093793B"/>
    <w:rsid w:val="00940893"/>
    <w:rsid w:val="00942F8C"/>
    <w:rsid w:val="00943CB2"/>
    <w:rsid w:val="00944EED"/>
    <w:rsid w:val="00945A62"/>
    <w:rsid w:val="00950336"/>
    <w:rsid w:val="009504F0"/>
    <w:rsid w:val="00950CFE"/>
    <w:rsid w:val="00951413"/>
    <w:rsid w:val="00960DBA"/>
    <w:rsid w:val="00960E36"/>
    <w:rsid w:val="00961716"/>
    <w:rsid w:val="0096261E"/>
    <w:rsid w:val="00962656"/>
    <w:rsid w:val="00962776"/>
    <w:rsid w:val="00962857"/>
    <w:rsid w:val="00963E95"/>
    <w:rsid w:val="00965E7A"/>
    <w:rsid w:val="00966E13"/>
    <w:rsid w:val="00967FD0"/>
    <w:rsid w:val="00970F26"/>
    <w:rsid w:val="00971438"/>
    <w:rsid w:val="009726BB"/>
    <w:rsid w:val="00976E95"/>
    <w:rsid w:val="009812D4"/>
    <w:rsid w:val="00981B07"/>
    <w:rsid w:val="009877CA"/>
    <w:rsid w:val="009911C5"/>
    <w:rsid w:val="00991260"/>
    <w:rsid w:val="00991BD5"/>
    <w:rsid w:val="0099207D"/>
    <w:rsid w:val="00992806"/>
    <w:rsid w:val="009933BC"/>
    <w:rsid w:val="00994A32"/>
    <w:rsid w:val="00996F31"/>
    <w:rsid w:val="00997074"/>
    <w:rsid w:val="009971E9"/>
    <w:rsid w:val="009A1584"/>
    <w:rsid w:val="009A185C"/>
    <w:rsid w:val="009A2D21"/>
    <w:rsid w:val="009A3280"/>
    <w:rsid w:val="009A3412"/>
    <w:rsid w:val="009A5C61"/>
    <w:rsid w:val="009A614A"/>
    <w:rsid w:val="009B1F39"/>
    <w:rsid w:val="009B1F64"/>
    <w:rsid w:val="009B38F0"/>
    <w:rsid w:val="009B63DD"/>
    <w:rsid w:val="009C3ED4"/>
    <w:rsid w:val="009C4986"/>
    <w:rsid w:val="009C4C34"/>
    <w:rsid w:val="009C76A7"/>
    <w:rsid w:val="009C76C0"/>
    <w:rsid w:val="009C7F82"/>
    <w:rsid w:val="009D0CA1"/>
    <w:rsid w:val="009D3612"/>
    <w:rsid w:val="009D39E5"/>
    <w:rsid w:val="009D6DFD"/>
    <w:rsid w:val="009F1266"/>
    <w:rsid w:val="00A004EC"/>
    <w:rsid w:val="00A02ED9"/>
    <w:rsid w:val="00A05393"/>
    <w:rsid w:val="00A060BB"/>
    <w:rsid w:val="00A06F2E"/>
    <w:rsid w:val="00A06FCF"/>
    <w:rsid w:val="00A157B7"/>
    <w:rsid w:val="00A15B0C"/>
    <w:rsid w:val="00A15EA9"/>
    <w:rsid w:val="00A2001B"/>
    <w:rsid w:val="00A22418"/>
    <w:rsid w:val="00A24772"/>
    <w:rsid w:val="00A272C2"/>
    <w:rsid w:val="00A32CD6"/>
    <w:rsid w:val="00A35905"/>
    <w:rsid w:val="00A36769"/>
    <w:rsid w:val="00A379D5"/>
    <w:rsid w:val="00A409B5"/>
    <w:rsid w:val="00A40A56"/>
    <w:rsid w:val="00A4206A"/>
    <w:rsid w:val="00A42AB5"/>
    <w:rsid w:val="00A42DC1"/>
    <w:rsid w:val="00A440B2"/>
    <w:rsid w:val="00A4666F"/>
    <w:rsid w:val="00A5651A"/>
    <w:rsid w:val="00A56ECB"/>
    <w:rsid w:val="00A578CF"/>
    <w:rsid w:val="00A57A9A"/>
    <w:rsid w:val="00A61B90"/>
    <w:rsid w:val="00A61E80"/>
    <w:rsid w:val="00A63633"/>
    <w:rsid w:val="00A701C0"/>
    <w:rsid w:val="00A71296"/>
    <w:rsid w:val="00A7344B"/>
    <w:rsid w:val="00A73565"/>
    <w:rsid w:val="00A73F13"/>
    <w:rsid w:val="00A74CEF"/>
    <w:rsid w:val="00A760C3"/>
    <w:rsid w:val="00A805FF"/>
    <w:rsid w:val="00A90136"/>
    <w:rsid w:val="00A92DC0"/>
    <w:rsid w:val="00A9323D"/>
    <w:rsid w:val="00A934A7"/>
    <w:rsid w:val="00A94EE4"/>
    <w:rsid w:val="00A955C8"/>
    <w:rsid w:val="00A9582D"/>
    <w:rsid w:val="00A96F9F"/>
    <w:rsid w:val="00AA29CB"/>
    <w:rsid w:val="00AA6D27"/>
    <w:rsid w:val="00AB00F6"/>
    <w:rsid w:val="00AB1DF9"/>
    <w:rsid w:val="00AB7E4F"/>
    <w:rsid w:val="00AC0BC0"/>
    <w:rsid w:val="00AC132B"/>
    <w:rsid w:val="00AC1A5E"/>
    <w:rsid w:val="00AC32E0"/>
    <w:rsid w:val="00AC5B21"/>
    <w:rsid w:val="00AC77CA"/>
    <w:rsid w:val="00AD0850"/>
    <w:rsid w:val="00AD26DB"/>
    <w:rsid w:val="00AD372B"/>
    <w:rsid w:val="00AD6BB2"/>
    <w:rsid w:val="00AD7078"/>
    <w:rsid w:val="00AD7CEA"/>
    <w:rsid w:val="00AE08E5"/>
    <w:rsid w:val="00AE0AD4"/>
    <w:rsid w:val="00AE0EF8"/>
    <w:rsid w:val="00AE1307"/>
    <w:rsid w:val="00AE3180"/>
    <w:rsid w:val="00AE319E"/>
    <w:rsid w:val="00AE3CBC"/>
    <w:rsid w:val="00AE57DF"/>
    <w:rsid w:val="00AE76BA"/>
    <w:rsid w:val="00AF190E"/>
    <w:rsid w:val="00AF367B"/>
    <w:rsid w:val="00B01DC3"/>
    <w:rsid w:val="00B05E00"/>
    <w:rsid w:val="00B05F51"/>
    <w:rsid w:val="00B1056C"/>
    <w:rsid w:val="00B12ACC"/>
    <w:rsid w:val="00B12B67"/>
    <w:rsid w:val="00B12B9B"/>
    <w:rsid w:val="00B12BB2"/>
    <w:rsid w:val="00B1353E"/>
    <w:rsid w:val="00B15E59"/>
    <w:rsid w:val="00B160C8"/>
    <w:rsid w:val="00B23998"/>
    <w:rsid w:val="00B25744"/>
    <w:rsid w:val="00B25D4F"/>
    <w:rsid w:val="00B265AC"/>
    <w:rsid w:val="00B275FB"/>
    <w:rsid w:val="00B27DD6"/>
    <w:rsid w:val="00B30A65"/>
    <w:rsid w:val="00B35115"/>
    <w:rsid w:val="00B364E2"/>
    <w:rsid w:val="00B37A88"/>
    <w:rsid w:val="00B40793"/>
    <w:rsid w:val="00B43334"/>
    <w:rsid w:val="00B43E7E"/>
    <w:rsid w:val="00B4497B"/>
    <w:rsid w:val="00B47264"/>
    <w:rsid w:val="00B52C9C"/>
    <w:rsid w:val="00B536EE"/>
    <w:rsid w:val="00B537BF"/>
    <w:rsid w:val="00B566E2"/>
    <w:rsid w:val="00B60249"/>
    <w:rsid w:val="00B615B2"/>
    <w:rsid w:val="00B658D5"/>
    <w:rsid w:val="00B66DD2"/>
    <w:rsid w:val="00B67207"/>
    <w:rsid w:val="00B70F87"/>
    <w:rsid w:val="00B716C3"/>
    <w:rsid w:val="00B72EE0"/>
    <w:rsid w:val="00B73043"/>
    <w:rsid w:val="00B74148"/>
    <w:rsid w:val="00B76542"/>
    <w:rsid w:val="00B770F6"/>
    <w:rsid w:val="00B7757E"/>
    <w:rsid w:val="00B80298"/>
    <w:rsid w:val="00B80AD9"/>
    <w:rsid w:val="00B84315"/>
    <w:rsid w:val="00B85E42"/>
    <w:rsid w:val="00B87876"/>
    <w:rsid w:val="00B90B8A"/>
    <w:rsid w:val="00B95373"/>
    <w:rsid w:val="00B95920"/>
    <w:rsid w:val="00BA0169"/>
    <w:rsid w:val="00BA01C0"/>
    <w:rsid w:val="00BA09BE"/>
    <w:rsid w:val="00BA0FB4"/>
    <w:rsid w:val="00BA3C59"/>
    <w:rsid w:val="00BA6551"/>
    <w:rsid w:val="00BA6EDE"/>
    <w:rsid w:val="00BB09EA"/>
    <w:rsid w:val="00BB1C0E"/>
    <w:rsid w:val="00BB4D48"/>
    <w:rsid w:val="00BB5F1D"/>
    <w:rsid w:val="00BB5FAC"/>
    <w:rsid w:val="00BB76AA"/>
    <w:rsid w:val="00BB77C7"/>
    <w:rsid w:val="00BC0C2E"/>
    <w:rsid w:val="00BC1C03"/>
    <w:rsid w:val="00BC2A7D"/>
    <w:rsid w:val="00BC3376"/>
    <w:rsid w:val="00BC3C84"/>
    <w:rsid w:val="00BC48D1"/>
    <w:rsid w:val="00BC5EB8"/>
    <w:rsid w:val="00BC70E9"/>
    <w:rsid w:val="00BC76A0"/>
    <w:rsid w:val="00BC7C7F"/>
    <w:rsid w:val="00BC7E41"/>
    <w:rsid w:val="00BD3779"/>
    <w:rsid w:val="00BD460E"/>
    <w:rsid w:val="00BD4B73"/>
    <w:rsid w:val="00BD52DB"/>
    <w:rsid w:val="00BE1652"/>
    <w:rsid w:val="00BE3AC1"/>
    <w:rsid w:val="00BE3E32"/>
    <w:rsid w:val="00BE5BB8"/>
    <w:rsid w:val="00BE792B"/>
    <w:rsid w:val="00BF1116"/>
    <w:rsid w:val="00BF206F"/>
    <w:rsid w:val="00BF2CBE"/>
    <w:rsid w:val="00BF3C3F"/>
    <w:rsid w:val="00BF3E83"/>
    <w:rsid w:val="00C0012E"/>
    <w:rsid w:val="00C0175A"/>
    <w:rsid w:val="00C0183F"/>
    <w:rsid w:val="00C0249F"/>
    <w:rsid w:val="00C024C9"/>
    <w:rsid w:val="00C02FC6"/>
    <w:rsid w:val="00C03EF5"/>
    <w:rsid w:val="00C041D2"/>
    <w:rsid w:val="00C04A55"/>
    <w:rsid w:val="00C04D5E"/>
    <w:rsid w:val="00C04EFE"/>
    <w:rsid w:val="00C1056D"/>
    <w:rsid w:val="00C10928"/>
    <w:rsid w:val="00C120DE"/>
    <w:rsid w:val="00C156F0"/>
    <w:rsid w:val="00C160B6"/>
    <w:rsid w:val="00C16689"/>
    <w:rsid w:val="00C216A0"/>
    <w:rsid w:val="00C2215A"/>
    <w:rsid w:val="00C22DDF"/>
    <w:rsid w:val="00C3080A"/>
    <w:rsid w:val="00C319FD"/>
    <w:rsid w:val="00C32241"/>
    <w:rsid w:val="00C323D3"/>
    <w:rsid w:val="00C338BB"/>
    <w:rsid w:val="00C461A3"/>
    <w:rsid w:val="00C461D4"/>
    <w:rsid w:val="00C50A29"/>
    <w:rsid w:val="00C50EBF"/>
    <w:rsid w:val="00C52981"/>
    <w:rsid w:val="00C52D37"/>
    <w:rsid w:val="00C54EC3"/>
    <w:rsid w:val="00C550D5"/>
    <w:rsid w:val="00C56115"/>
    <w:rsid w:val="00C56AFA"/>
    <w:rsid w:val="00C57A74"/>
    <w:rsid w:val="00C61955"/>
    <w:rsid w:val="00C61A1A"/>
    <w:rsid w:val="00C62507"/>
    <w:rsid w:val="00C62EBF"/>
    <w:rsid w:val="00C63384"/>
    <w:rsid w:val="00C6365D"/>
    <w:rsid w:val="00C63B73"/>
    <w:rsid w:val="00C63CC2"/>
    <w:rsid w:val="00C657B7"/>
    <w:rsid w:val="00C65DC8"/>
    <w:rsid w:val="00C6626E"/>
    <w:rsid w:val="00C67FDE"/>
    <w:rsid w:val="00C70F32"/>
    <w:rsid w:val="00C74788"/>
    <w:rsid w:val="00C75236"/>
    <w:rsid w:val="00C77645"/>
    <w:rsid w:val="00C802CD"/>
    <w:rsid w:val="00C80F2D"/>
    <w:rsid w:val="00C82061"/>
    <w:rsid w:val="00C83BC7"/>
    <w:rsid w:val="00C84CEF"/>
    <w:rsid w:val="00C8502C"/>
    <w:rsid w:val="00C8527B"/>
    <w:rsid w:val="00C85D7B"/>
    <w:rsid w:val="00C86DEB"/>
    <w:rsid w:val="00C90AD3"/>
    <w:rsid w:val="00C90DA5"/>
    <w:rsid w:val="00C91271"/>
    <w:rsid w:val="00C926E3"/>
    <w:rsid w:val="00C92A0E"/>
    <w:rsid w:val="00C93F45"/>
    <w:rsid w:val="00C94D2D"/>
    <w:rsid w:val="00CA26D6"/>
    <w:rsid w:val="00CA36E1"/>
    <w:rsid w:val="00CA4E35"/>
    <w:rsid w:val="00CA5DE9"/>
    <w:rsid w:val="00CA6726"/>
    <w:rsid w:val="00CB30E3"/>
    <w:rsid w:val="00CB4B21"/>
    <w:rsid w:val="00CB51E2"/>
    <w:rsid w:val="00CC001A"/>
    <w:rsid w:val="00CC01F9"/>
    <w:rsid w:val="00CC38BC"/>
    <w:rsid w:val="00CC40ED"/>
    <w:rsid w:val="00CC571C"/>
    <w:rsid w:val="00CC6BA9"/>
    <w:rsid w:val="00CC7B55"/>
    <w:rsid w:val="00CC7DFE"/>
    <w:rsid w:val="00CD1759"/>
    <w:rsid w:val="00CD1848"/>
    <w:rsid w:val="00CD2FF1"/>
    <w:rsid w:val="00CD5482"/>
    <w:rsid w:val="00CD6401"/>
    <w:rsid w:val="00CD735F"/>
    <w:rsid w:val="00CE006F"/>
    <w:rsid w:val="00CE020A"/>
    <w:rsid w:val="00CE223B"/>
    <w:rsid w:val="00CE2B17"/>
    <w:rsid w:val="00CE374D"/>
    <w:rsid w:val="00CE3B93"/>
    <w:rsid w:val="00CE4F25"/>
    <w:rsid w:val="00CE58ED"/>
    <w:rsid w:val="00CE67DA"/>
    <w:rsid w:val="00CE758F"/>
    <w:rsid w:val="00CE7B50"/>
    <w:rsid w:val="00CF1365"/>
    <w:rsid w:val="00CF18BF"/>
    <w:rsid w:val="00CF236B"/>
    <w:rsid w:val="00CF240B"/>
    <w:rsid w:val="00CF336B"/>
    <w:rsid w:val="00CF3B75"/>
    <w:rsid w:val="00CF54DC"/>
    <w:rsid w:val="00CF74D4"/>
    <w:rsid w:val="00CF7B40"/>
    <w:rsid w:val="00CF7FB6"/>
    <w:rsid w:val="00D01755"/>
    <w:rsid w:val="00D02ADC"/>
    <w:rsid w:val="00D049D9"/>
    <w:rsid w:val="00D05B4B"/>
    <w:rsid w:val="00D063C2"/>
    <w:rsid w:val="00D06733"/>
    <w:rsid w:val="00D0737D"/>
    <w:rsid w:val="00D10BEE"/>
    <w:rsid w:val="00D114FA"/>
    <w:rsid w:val="00D1172E"/>
    <w:rsid w:val="00D11C9E"/>
    <w:rsid w:val="00D1308C"/>
    <w:rsid w:val="00D14B0C"/>
    <w:rsid w:val="00D16208"/>
    <w:rsid w:val="00D16249"/>
    <w:rsid w:val="00D215E4"/>
    <w:rsid w:val="00D219D5"/>
    <w:rsid w:val="00D2263F"/>
    <w:rsid w:val="00D24EE2"/>
    <w:rsid w:val="00D2559B"/>
    <w:rsid w:val="00D3143F"/>
    <w:rsid w:val="00D330E6"/>
    <w:rsid w:val="00D33AAC"/>
    <w:rsid w:val="00D33BA9"/>
    <w:rsid w:val="00D3435C"/>
    <w:rsid w:val="00D360DA"/>
    <w:rsid w:val="00D37786"/>
    <w:rsid w:val="00D40FFB"/>
    <w:rsid w:val="00D50960"/>
    <w:rsid w:val="00D50AA6"/>
    <w:rsid w:val="00D50E9E"/>
    <w:rsid w:val="00D52746"/>
    <w:rsid w:val="00D52AB3"/>
    <w:rsid w:val="00D54318"/>
    <w:rsid w:val="00D55750"/>
    <w:rsid w:val="00D606B1"/>
    <w:rsid w:val="00D617C5"/>
    <w:rsid w:val="00D63AED"/>
    <w:rsid w:val="00D64589"/>
    <w:rsid w:val="00D66F58"/>
    <w:rsid w:val="00D709B2"/>
    <w:rsid w:val="00D71381"/>
    <w:rsid w:val="00D7173A"/>
    <w:rsid w:val="00D721EB"/>
    <w:rsid w:val="00D7537C"/>
    <w:rsid w:val="00D75F3C"/>
    <w:rsid w:val="00D77EF4"/>
    <w:rsid w:val="00D80A25"/>
    <w:rsid w:val="00D83412"/>
    <w:rsid w:val="00D854B2"/>
    <w:rsid w:val="00D87CCE"/>
    <w:rsid w:val="00D87DFB"/>
    <w:rsid w:val="00D91325"/>
    <w:rsid w:val="00D9141C"/>
    <w:rsid w:val="00D947A1"/>
    <w:rsid w:val="00D959E9"/>
    <w:rsid w:val="00D970C3"/>
    <w:rsid w:val="00DA2982"/>
    <w:rsid w:val="00DA39B8"/>
    <w:rsid w:val="00DA4668"/>
    <w:rsid w:val="00DA5840"/>
    <w:rsid w:val="00DA7879"/>
    <w:rsid w:val="00DA7ACB"/>
    <w:rsid w:val="00DB0319"/>
    <w:rsid w:val="00DB2230"/>
    <w:rsid w:val="00DB2A7E"/>
    <w:rsid w:val="00DB470E"/>
    <w:rsid w:val="00DC0157"/>
    <w:rsid w:val="00DC260D"/>
    <w:rsid w:val="00DC271C"/>
    <w:rsid w:val="00DC2FC3"/>
    <w:rsid w:val="00DC3C54"/>
    <w:rsid w:val="00DC45E6"/>
    <w:rsid w:val="00DD0C4F"/>
    <w:rsid w:val="00DD33E8"/>
    <w:rsid w:val="00DD4110"/>
    <w:rsid w:val="00DD4D01"/>
    <w:rsid w:val="00DD5095"/>
    <w:rsid w:val="00DE04E6"/>
    <w:rsid w:val="00DE0797"/>
    <w:rsid w:val="00DE1AC8"/>
    <w:rsid w:val="00DE429A"/>
    <w:rsid w:val="00DE42C9"/>
    <w:rsid w:val="00DE5D83"/>
    <w:rsid w:val="00DF1D6D"/>
    <w:rsid w:val="00DF26EA"/>
    <w:rsid w:val="00DF3954"/>
    <w:rsid w:val="00DF3C6D"/>
    <w:rsid w:val="00DF7267"/>
    <w:rsid w:val="00E0051C"/>
    <w:rsid w:val="00E00941"/>
    <w:rsid w:val="00E1186A"/>
    <w:rsid w:val="00E13A85"/>
    <w:rsid w:val="00E1448D"/>
    <w:rsid w:val="00E144EB"/>
    <w:rsid w:val="00E204CE"/>
    <w:rsid w:val="00E20E40"/>
    <w:rsid w:val="00E21A8B"/>
    <w:rsid w:val="00E2647C"/>
    <w:rsid w:val="00E32DE2"/>
    <w:rsid w:val="00E3363C"/>
    <w:rsid w:val="00E360BD"/>
    <w:rsid w:val="00E3684E"/>
    <w:rsid w:val="00E36EC7"/>
    <w:rsid w:val="00E377EB"/>
    <w:rsid w:val="00E437EF"/>
    <w:rsid w:val="00E44649"/>
    <w:rsid w:val="00E46920"/>
    <w:rsid w:val="00E479EA"/>
    <w:rsid w:val="00E47F01"/>
    <w:rsid w:val="00E528E0"/>
    <w:rsid w:val="00E5716E"/>
    <w:rsid w:val="00E6173F"/>
    <w:rsid w:val="00E646D5"/>
    <w:rsid w:val="00E64B44"/>
    <w:rsid w:val="00E6614B"/>
    <w:rsid w:val="00E665BE"/>
    <w:rsid w:val="00E66885"/>
    <w:rsid w:val="00E66BA1"/>
    <w:rsid w:val="00E66F64"/>
    <w:rsid w:val="00E7014D"/>
    <w:rsid w:val="00E73A25"/>
    <w:rsid w:val="00E752F3"/>
    <w:rsid w:val="00E75428"/>
    <w:rsid w:val="00E7687E"/>
    <w:rsid w:val="00E77CFA"/>
    <w:rsid w:val="00E802E6"/>
    <w:rsid w:val="00E80532"/>
    <w:rsid w:val="00E8091D"/>
    <w:rsid w:val="00E83DED"/>
    <w:rsid w:val="00E85200"/>
    <w:rsid w:val="00E85C87"/>
    <w:rsid w:val="00E87732"/>
    <w:rsid w:val="00E87C1C"/>
    <w:rsid w:val="00E90A28"/>
    <w:rsid w:val="00E914B9"/>
    <w:rsid w:val="00E960D5"/>
    <w:rsid w:val="00EA1302"/>
    <w:rsid w:val="00EA51FF"/>
    <w:rsid w:val="00EA6EDF"/>
    <w:rsid w:val="00EA75F0"/>
    <w:rsid w:val="00EB2761"/>
    <w:rsid w:val="00EB771E"/>
    <w:rsid w:val="00EB7726"/>
    <w:rsid w:val="00EB7CC6"/>
    <w:rsid w:val="00EC0BEB"/>
    <w:rsid w:val="00EC16EE"/>
    <w:rsid w:val="00EC2219"/>
    <w:rsid w:val="00EC316F"/>
    <w:rsid w:val="00EC35CC"/>
    <w:rsid w:val="00EC3B5A"/>
    <w:rsid w:val="00EC52AB"/>
    <w:rsid w:val="00EC5BF3"/>
    <w:rsid w:val="00EC701B"/>
    <w:rsid w:val="00ED1475"/>
    <w:rsid w:val="00ED359B"/>
    <w:rsid w:val="00ED35F1"/>
    <w:rsid w:val="00ED6A48"/>
    <w:rsid w:val="00ED6A56"/>
    <w:rsid w:val="00ED6D47"/>
    <w:rsid w:val="00EE0846"/>
    <w:rsid w:val="00EE1E94"/>
    <w:rsid w:val="00EE3E3C"/>
    <w:rsid w:val="00EF05C3"/>
    <w:rsid w:val="00EF0AF3"/>
    <w:rsid w:val="00EF2E06"/>
    <w:rsid w:val="00EF50CA"/>
    <w:rsid w:val="00F01025"/>
    <w:rsid w:val="00F01674"/>
    <w:rsid w:val="00F01A2A"/>
    <w:rsid w:val="00F0338B"/>
    <w:rsid w:val="00F036C1"/>
    <w:rsid w:val="00F03F97"/>
    <w:rsid w:val="00F0465B"/>
    <w:rsid w:val="00F05DA7"/>
    <w:rsid w:val="00F05E62"/>
    <w:rsid w:val="00F061E2"/>
    <w:rsid w:val="00F07DFE"/>
    <w:rsid w:val="00F1277B"/>
    <w:rsid w:val="00F12A98"/>
    <w:rsid w:val="00F1396E"/>
    <w:rsid w:val="00F144CE"/>
    <w:rsid w:val="00F20107"/>
    <w:rsid w:val="00F20D83"/>
    <w:rsid w:val="00F223E0"/>
    <w:rsid w:val="00F22BB2"/>
    <w:rsid w:val="00F237EE"/>
    <w:rsid w:val="00F24C15"/>
    <w:rsid w:val="00F251B2"/>
    <w:rsid w:val="00F251B4"/>
    <w:rsid w:val="00F260F2"/>
    <w:rsid w:val="00F26355"/>
    <w:rsid w:val="00F272EA"/>
    <w:rsid w:val="00F32470"/>
    <w:rsid w:val="00F34B0C"/>
    <w:rsid w:val="00F35120"/>
    <w:rsid w:val="00F35CE6"/>
    <w:rsid w:val="00F35CFB"/>
    <w:rsid w:val="00F406CD"/>
    <w:rsid w:val="00F42218"/>
    <w:rsid w:val="00F46895"/>
    <w:rsid w:val="00F50461"/>
    <w:rsid w:val="00F52BE1"/>
    <w:rsid w:val="00F53267"/>
    <w:rsid w:val="00F55E37"/>
    <w:rsid w:val="00F573B2"/>
    <w:rsid w:val="00F57777"/>
    <w:rsid w:val="00F61CA2"/>
    <w:rsid w:val="00F62538"/>
    <w:rsid w:val="00F62FE6"/>
    <w:rsid w:val="00F6444F"/>
    <w:rsid w:val="00F652C5"/>
    <w:rsid w:val="00F667E0"/>
    <w:rsid w:val="00F70935"/>
    <w:rsid w:val="00F70FAB"/>
    <w:rsid w:val="00F73A76"/>
    <w:rsid w:val="00F73F46"/>
    <w:rsid w:val="00F740E1"/>
    <w:rsid w:val="00F75974"/>
    <w:rsid w:val="00F76A87"/>
    <w:rsid w:val="00F80684"/>
    <w:rsid w:val="00F82782"/>
    <w:rsid w:val="00F8417E"/>
    <w:rsid w:val="00F858AC"/>
    <w:rsid w:val="00F90230"/>
    <w:rsid w:val="00F90F9E"/>
    <w:rsid w:val="00F9493A"/>
    <w:rsid w:val="00F94CDF"/>
    <w:rsid w:val="00F96F5A"/>
    <w:rsid w:val="00FA35E1"/>
    <w:rsid w:val="00FA3A09"/>
    <w:rsid w:val="00FA3DB5"/>
    <w:rsid w:val="00FA42B6"/>
    <w:rsid w:val="00FA5132"/>
    <w:rsid w:val="00FB287D"/>
    <w:rsid w:val="00FB3138"/>
    <w:rsid w:val="00FB3E05"/>
    <w:rsid w:val="00FB680A"/>
    <w:rsid w:val="00FB6A89"/>
    <w:rsid w:val="00FC09B1"/>
    <w:rsid w:val="00FC0CEB"/>
    <w:rsid w:val="00FC1657"/>
    <w:rsid w:val="00FC5305"/>
    <w:rsid w:val="00FC5875"/>
    <w:rsid w:val="00FD2E36"/>
    <w:rsid w:val="00FD2E5C"/>
    <w:rsid w:val="00FD6589"/>
    <w:rsid w:val="00FD6E6F"/>
    <w:rsid w:val="00FE07A9"/>
    <w:rsid w:val="00FE1891"/>
    <w:rsid w:val="00FE20BE"/>
    <w:rsid w:val="00FE37A1"/>
    <w:rsid w:val="00FE4010"/>
    <w:rsid w:val="00FE41FD"/>
    <w:rsid w:val="00FE4DD6"/>
    <w:rsid w:val="00FE5DBB"/>
    <w:rsid w:val="00FE735E"/>
    <w:rsid w:val="00FE74FE"/>
    <w:rsid w:val="00FE78D3"/>
    <w:rsid w:val="00FE7915"/>
    <w:rsid w:val="00FF02C1"/>
    <w:rsid w:val="00FF049E"/>
    <w:rsid w:val="00FF094B"/>
    <w:rsid w:val="00FF0AB0"/>
    <w:rsid w:val="00FF1BEA"/>
    <w:rsid w:val="00FF23A0"/>
    <w:rsid w:val="00FF242F"/>
    <w:rsid w:val="00FF2F79"/>
    <w:rsid w:val="00FF3DDB"/>
    <w:rsid w:val="00FF5EBF"/>
    <w:rsid w:val="052F12DD"/>
    <w:rsid w:val="0E221255"/>
    <w:rsid w:val="13700A5B"/>
    <w:rsid w:val="170610F8"/>
    <w:rsid w:val="1A457A36"/>
    <w:rsid w:val="1C062449"/>
    <w:rsid w:val="293F018B"/>
    <w:rsid w:val="2A5D53A2"/>
    <w:rsid w:val="482B5AF4"/>
    <w:rsid w:val="49E1778C"/>
    <w:rsid w:val="54065CB8"/>
    <w:rsid w:val="56764C4B"/>
    <w:rsid w:val="5BE47E45"/>
    <w:rsid w:val="698C3631"/>
    <w:rsid w:val="746E3AAE"/>
    <w:rsid w:val="748051BB"/>
    <w:rsid w:val="79373BF3"/>
  </w:rsids>
  <w:docVars>
    <w:docVar w:name="commondata" w:val="eyJoZGlkIjoiMmMzNjIzMDYzNWM1YjhiNjA2MmQxNmU1NTU2ZDcwM2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5DD024F"/>
  <w15:docId w15:val="{4958D033-9088-4FC1-86C6-EBA13B754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nhideWhenUsed="1" w:qFormat="1"/>
    <w:lsdException w:name="index 2" w:unhideWhenUsed="1" w:qFormat="1"/>
    <w:lsdException w:name="index 3" w:unhideWhenUsed="1" w:qFormat="1"/>
    <w:lsdException w:name="index 4" w:unhideWhenUsed="1" w:qFormat="1"/>
    <w:lsdException w:name="index 5" w:unhideWhenUsed="1" w:qFormat="1"/>
    <w:lsdException w:name="index 6" w:unhideWhenUsed="1" w:qFormat="1"/>
    <w:lsdException w:name="index 7" w:unhideWhenUsed="1" w:qFormat="1"/>
    <w:lsdException w:name="index 8" w:unhideWhenUsed="1" w:qFormat="1"/>
    <w:lsdException w:name="index 9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nhideWhenUsed="1" w:qFormat="1"/>
    <w:lsdException w:name="footnote text" w:unhideWhenUsed="1" w:qFormat="1"/>
    <w:lsdException w:name="annotation text" w:uiPriority="0" w:qFormat="1"/>
    <w:lsdException w:name="header" w:unhideWhenUsed="1" w:qFormat="1"/>
    <w:lsdException w:name="footer" w:unhideWhenUsed="1" w:qFormat="1"/>
    <w:lsdException w:name="index heading" w:unhideWhenUsed="1" w:qFormat="1"/>
    <w:lsdException w:name="caption" w:uiPriority="35" w:qFormat="1"/>
    <w:lsdException w:name="table of figures" w:unhideWhenUsed="1" w:qFormat="1"/>
    <w:lsdException w:name="envelope address" w:unhideWhenUsed="1" w:qFormat="1"/>
    <w:lsdException w:name="envelope return" w:unhideWhenUsed="1" w:qFormat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unhideWhenUsed="1" w:qFormat="1"/>
    <w:lsdException w:name="table of authorities" w:unhideWhenUsed="1" w:qFormat="1"/>
    <w:lsdException w:name="macro" w:unhideWhenUsed="1" w:qFormat="1"/>
    <w:lsdException w:name="toa heading" w:unhideWhenUsed="1" w:qFormat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unhideWhenUsed="1" w:qFormat="1"/>
    <w:lsdException w:name="List 5" w:unhideWhenUsed="1" w:qFormat="1"/>
    <w:lsdException w:name="List Bullet 2" w:unhideWhenUsed="1" w:qFormat="1"/>
    <w:lsdException w:name="List Bullet 3" w:unhideWhenUsed="1" w:qFormat="1"/>
    <w:lsdException w:name="List Bullet 4" w:unhideWhenUsed="1" w:qFormat="1"/>
    <w:lsdException w:name="List Bullet 5" w:unhideWhenUsed="1" w:qFormat="1"/>
    <w:lsdException w:name="List Number 2" w:unhideWhenUsed="1" w:qFormat="1"/>
    <w:lsdException w:name="List Number 3" w:unhideWhenUsed="1" w:qFormat="1"/>
    <w:lsdException w:name="List Number 4" w:unhideWhenUsed="1" w:qFormat="1"/>
    <w:lsdException w:name="List Number 5" w:unhideWhenUsed="1" w:qFormat="1"/>
    <w:lsdException w:name="Title" w:uiPriority="0" w:qFormat="1"/>
    <w:lsdException w:name="Closing" w:unhideWhenUsed="1" w:qFormat="1"/>
    <w:lsdException w:name="Signature" w:unhideWhenUsed="1" w:qFormat="1"/>
    <w:lsdException w:name="Default Paragraph Font" w:semiHidden="1" w:uiPriority="1" w:unhideWhenUsed="1" w:qFormat="1"/>
    <w:lsdException w:name="Body Text" w:uiPriority="0" w:qFormat="1"/>
    <w:lsdException w:name="Body Text Indent" w:unhideWhenUsed="1" w:qFormat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unhideWhenUsed="1" w:qFormat="1"/>
    <w:lsdException w:name="List Continue 5" w:unhideWhenUsed="1" w:qFormat="1"/>
    <w:lsdException w:name="Message Header" w:unhideWhenUsed="1" w:qFormat="1"/>
    <w:lsdException w:name="Subtitle" w:uiPriority="11" w:qFormat="1"/>
    <w:lsdException w:name="Salutation" w:unhideWhenUsed="1" w:qFormat="1"/>
    <w:lsdException w:name="Date" w:unhideWhenUsed="1" w:qFormat="1"/>
    <w:lsdException w:name="Body Text First Indent" w:unhideWhenUsed="1" w:qFormat="1"/>
    <w:lsdException w:name="Body Text First Indent 2" w:unhideWhenUsed="1" w:qFormat="1"/>
    <w:lsdException w:name="Note Heading" w:unhideWhenUsed="1" w:qFormat="1"/>
    <w:lsdException w:name="Body Text 2" w:unhideWhenUsed="1" w:qFormat="1"/>
    <w:lsdException w:name="Body Text 3" w:unhideWhenUsed="1" w:qFormat="1"/>
    <w:lsdException w:name="Body Text Indent 2" w:unhideWhenUsed="1" w:qFormat="1"/>
    <w:lsdException w:name="Body Text Indent 3" w:unhideWhenUsed="1" w:qFormat="1"/>
    <w:lsdException w:name="Block Text" w:unhideWhenUsed="1" w:qFormat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unhideWhenUsed="1" w:qFormat="1"/>
    <w:lsdException w:name="Plain Text" w:uiPriority="0" w:qFormat="1"/>
    <w:lsdException w:name="E-mail Signature" w:unhideWhenUsed="1" w:qFormat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4"/>
    <w:uiPriority w:val="9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6"/>
    <w:uiPriority w:val="9"/>
    <w:qFormat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Heading7">
    <w:name w:val="heading 7"/>
    <w:basedOn w:val="Normal"/>
    <w:next w:val="Normal"/>
    <w:link w:val="7"/>
    <w:uiPriority w:val="9"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8"/>
    <w:uiPriority w:val="9"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Heading9">
    <w:name w:val="heading 9"/>
    <w:basedOn w:val="Normal"/>
    <w:next w:val="Normal"/>
    <w:link w:val="9"/>
    <w:uiPriority w:val="9"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">
    <w:name w:val="macro"/>
    <w:link w:val="a"/>
    <w:uiPriority w:val="99"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List3">
    <w:name w:val="List 3"/>
    <w:basedOn w:val="Normal"/>
    <w:uiPriority w:val="99"/>
    <w:unhideWhenUsed/>
    <w:qFormat/>
    <w:pPr>
      <w:ind w:left="100" w:hanging="200" w:leftChars="400" w:hangingChars="200"/>
      <w:contextualSpacing/>
    </w:pPr>
  </w:style>
  <w:style w:type="paragraph" w:styleId="TOC7">
    <w:name w:val="toc 7"/>
    <w:basedOn w:val="Normal"/>
    <w:next w:val="Normal"/>
    <w:uiPriority w:val="39"/>
    <w:unhideWhenUsed/>
    <w:qFormat/>
    <w:pPr>
      <w:ind w:left="2520" w:leftChars="1200"/>
    </w:pPr>
  </w:style>
  <w:style w:type="paragraph" w:styleId="ListNumber2">
    <w:name w:val="List Number 2"/>
    <w:basedOn w:val="Normal"/>
    <w:uiPriority w:val="99"/>
    <w:unhideWhenUsed/>
    <w:qFormat/>
    <w:pPr>
      <w:numPr>
        <w:numId w:val="1"/>
      </w:numPr>
      <w:contextualSpacing/>
    </w:pPr>
  </w:style>
  <w:style w:type="paragraph" w:styleId="TableofAuthorities">
    <w:name w:val="table of authorities"/>
    <w:basedOn w:val="Normal"/>
    <w:next w:val="Normal"/>
    <w:uiPriority w:val="99"/>
    <w:unhideWhenUsed/>
    <w:qFormat/>
    <w:pPr>
      <w:ind w:left="420" w:leftChars="200"/>
    </w:pPr>
  </w:style>
  <w:style w:type="paragraph" w:styleId="NoteHeading">
    <w:name w:val="Note Heading"/>
    <w:basedOn w:val="Normal"/>
    <w:next w:val="Normal"/>
    <w:link w:val="a0"/>
    <w:uiPriority w:val="99"/>
    <w:unhideWhenUsed/>
    <w:qFormat/>
    <w:pPr>
      <w:jc w:val="center"/>
    </w:pPr>
  </w:style>
  <w:style w:type="paragraph" w:styleId="ListBullet4">
    <w:name w:val="List Bullet 4"/>
    <w:basedOn w:val="Normal"/>
    <w:uiPriority w:val="99"/>
    <w:unhideWhenUsed/>
    <w:qFormat/>
    <w:pPr>
      <w:numPr>
        <w:numId w:val="2"/>
      </w:numPr>
      <w:contextualSpacing/>
    </w:pPr>
  </w:style>
  <w:style w:type="paragraph" w:styleId="Index8">
    <w:name w:val="index 8"/>
    <w:basedOn w:val="Normal"/>
    <w:next w:val="Normal"/>
    <w:uiPriority w:val="99"/>
    <w:unhideWhenUsed/>
    <w:qFormat/>
    <w:pPr>
      <w:ind w:left="1400" w:leftChars="1400"/>
    </w:pPr>
  </w:style>
  <w:style w:type="paragraph" w:styleId="E-mailSignature">
    <w:name w:val="E-mail Signature"/>
    <w:basedOn w:val="Normal"/>
    <w:link w:val="a1"/>
    <w:uiPriority w:val="99"/>
    <w:unhideWhenUsed/>
    <w:qFormat/>
  </w:style>
  <w:style w:type="paragraph" w:styleId="ListNumber">
    <w:name w:val="List Number"/>
    <w:basedOn w:val="Normal"/>
    <w:uiPriority w:val="99"/>
    <w:unhideWhenUsed/>
    <w:qFormat/>
    <w:pPr>
      <w:numPr>
        <w:numId w:val="3"/>
      </w:numPr>
      <w:contextualSpacing/>
    </w:pPr>
  </w:style>
  <w:style w:type="paragraph" w:styleId="NormalIndent">
    <w:name w:val="Normal Indent"/>
    <w:basedOn w:val="Normal"/>
    <w:uiPriority w:val="99"/>
    <w:unhideWhenUsed/>
    <w:qFormat/>
    <w:pPr>
      <w:ind w:firstLine="420" w:firstLineChars="200"/>
    </w:pPr>
  </w:style>
  <w:style w:type="paragraph" w:styleId="Caption">
    <w:name w:val="caption"/>
    <w:basedOn w:val="Normal"/>
    <w:next w:val="Normal"/>
    <w:uiPriority w:val="35"/>
    <w:qFormat/>
    <w:rPr>
      <w:rFonts w:ascii="Cambria" w:eastAsia="黑体" w:hAnsi="Cambria"/>
      <w:sz w:val="20"/>
      <w:szCs w:val="20"/>
    </w:rPr>
  </w:style>
  <w:style w:type="paragraph" w:styleId="Index5">
    <w:name w:val="index 5"/>
    <w:basedOn w:val="Normal"/>
    <w:next w:val="Normal"/>
    <w:uiPriority w:val="99"/>
    <w:unhideWhenUsed/>
    <w:qFormat/>
    <w:pPr>
      <w:ind w:left="800" w:leftChars="800"/>
    </w:pPr>
  </w:style>
  <w:style w:type="paragraph" w:styleId="ListBullet">
    <w:name w:val="List Bullet"/>
    <w:basedOn w:val="Normal"/>
    <w:uiPriority w:val="99"/>
    <w:unhideWhenUsed/>
    <w:qFormat/>
    <w:pPr>
      <w:numPr>
        <w:numId w:val="4"/>
      </w:numPr>
      <w:contextualSpacing/>
    </w:pPr>
  </w:style>
  <w:style w:type="paragraph" w:styleId="EnvelopeAddress">
    <w:name w:val="envelope address"/>
    <w:basedOn w:val="Normal"/>
    <w:uiPriority w:val="99"/>
    <w:unhideWhenUsed/>
    <w:qFormat/>
    <w:pPr>
      <w:framePr w:w="7920" w:h="1980" w:hRule="exact" w:hSpace="180" w:wrap="auto" w:hAnchor="page" w:xAlign="center" w:yAlign="bottom"/>
      <w:snapToGrid w:val="0"/>
      <w:ind w:left="100" w:leftChars="1400"/>
    </w:pPr>
    <w:rPr>
      <w:rFonts w:ascii="Cambria" w:hAnsi="Cambria"/>
      <w:sz w:val="24"/>
      <w:szCs w:val="24"/>
    </w:rPr>
  </w:style>
  <w:style w:type="paragraph" w:styleId="DocumentMap">
    <w:name w:val="Document Map"/>
    <w:basedOn w:val="Normal"/>
    <w:link w:val="a2"/>
    <w:uiPriority w:val="99"/>
    <w:unhideWhenUsed/>
    <w:qFormat/>
    <w:rPr>
      <w:rFonts w:ascii="宋体"/>
      <w:sz w:val="18"/>
      <w:szCs w:val="18"/>
    </w:rPr>
  </w:style>
  <w:style w:type="paragraph" w:styleId="TOAHeading">
    <w:name w:val="toa heading"/>
    <w:basedOn w:val="Normal"/>
    <w:next w:val="Normal"/>
    <w:uiPriority w:val="99"/>
    <w:unhideWhenUsed/>
    <w:qFormat/>
    <w:pPr>
      <w:spacing w:before="120"/>
    </w:pPr>
    <w:rPr>
      <w:rFonts w:ascii="Cambria" w:hAnsi="Cambria"/>
      <w:sz w:val="24"/>
      <w:szCs w:val="24"/>
    </w:rPr>
  </w:style>
  <w:style w:type="paragraph" w:styleId="CommentText">
    <w:name w:val="annotation text"/>
    <w:basedOn w:val="Normal"/>
    <w:link w:val="a3"/>
    <w:qFormat/>
    <w:pPr>
      <w:jc w:val="left"/>
    </w:pPr>
    <w:rPr>
      <w:rFonts w:ascii="Times New Roman" w:hAnsi="Times New Roman"/>
      <w:kern w:val="0"/>
      <w:sz w:val="20"/>
      <w:szCs w:val="24"/>
    </w:rPr>
  </w:style>
  <w:style w:type="paragraph" w:styleId="Index6">
    <w:name w:val="index 6"/>
    <w:basedOn w:val="Normal"/>
    <w:next w:val="Normal"/>
    <w:uiPriority w:val="99"/>
    <w:unhideWhenUsed/>
    <w:qFormat/>
    <w:pPr>
      <w:ind w:left="1000" w:leftChars="1000"/>
    </w:pPr>
  </w:style>
  <w:style w:type="paragraph" w:styleId="Salutation">
    <w:name w:val="Salutation"/>
    <w:basedOn w:val="Normal"/>
    <w:next w:val="Normal"/>
    <w:link w:val="a4"/>
    <w:uiPriority w:val="99"/>
    <w:unhideWhenUsed/>
    <w:qFormat/>
  </w:style>
  <w:style w:type="paragraph" w:styleId="BodyText3">
    <w:name w:val="Body Text 3"/>
    <w:basedOn w:val="Normal"/>
    <w:link w:val="30"/>
    <w:uiPriority w:val="99"/>
    <w:unhideWhenUsed/>
    <w:qFormat/>
    <w:pPr>
      <w:spacing w:after="120"/>
    </w:pPr>
    <w:rPr>
      <w:sz w:val="16"/>
      <w:szCs w:val="16"/>
    </w:rPr>
  </w:style>
  <w:style w:type="paragraph" w:styleId="Closing">
    <w:name w:val="Closing"/>
    <w:basedOn w:val="Normal"/>
    <w:link w:val="a5"/>
    <w:uiPriority w:val="99"/>
    <w:unhideWhenUsed/>
    <w:qFormat/>
    <w:pPr>
      <w:ind w:left="100" w:leftChars="2100"/>
    </w:pPr>
  </w:style>
  <w:style w:type="paragraph" w:styleId="ListBullet3">
    <w:name w:val="List Bullet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BodyText">
    <w:name w:val="Body Text"/>
    <w:basedOn w:val="Normal"/>
    <w:link w:val="a6"/>
    <w:qFormat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BodyTextIndent">
    <w:name w:val="Body Text Indent"/>
    <w:basedOn w:val="Normal"/>
    <w:link w:val="a7"/>
    <w:uiPriority w:val="99"/>
    <w:unhideWhenUsed/>
    <w:qFormat/>
    <w:pPr>
      <w:spacing w:after="120"/>
      <w:ind w:left="420" w:leftChars="200"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List2">
    <w:name w:val="List 2"/>
    <w:basedOn w:val="Normal"/>
    <w:uiPriority w:val="99"/>
    <w:unhideWhenUsed/>
    <w:qFormat/>
    <w:pPr>
      <w:ind w:left="100" w:hanging="200" w:leftChars="200" w:hangingChars="200"/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420" w:leftChars="200"/>
      <w:contextualSpacing/>
    </w:pPr>
  </w:style>
  <w:style w:type="paragraph" w:styleId="BlockText">
    <w:name w:val="Block Text"/>
    <w:basedOn w:val="Normal"/>
    <w:uiPriority w:val="99"/>
    <w:unhideWhenUsed/>
    <w:qFormat/>
    <w:pPr>
      <w:spacing w:after="120"/>
      <w:ind w:left="1440" w:right="1440" w:leftChars="700" w:rightChars="700"/>
    </w:pPr>
  </w:style>
  <w:style w:type="paragraph" w:styleId="ListBullet2">
    <w:name w:val="List Bullet 2"/>
    <w:basedOn w:val="Normal"/>
    <w:uiPriority w:val="99"/>
    <w:unhideWhenUsed/>
    <w:qFormat/>
    <w:pPr>
      <w:numPr>
        <w:numId w:val="7"/>
      </w:numPr>
      <w:contextualSpacing/>
    </w:pPr>
  </w:style>
  <w:style w:type="paragraph" w:styleId="HTMLAddress">
    <w:name w:val="HTML Address"/>
    <w:basedOn w:val="Normal"/>
    <w:link w:val="HTML"/>
    <w:uiPriority w:val="99"/>
    <w:unhideWhenUsed/>
    <w:qFormat/>
    <w:rPr>
      <w:i/>
      <w:iCs/>
    </w:rPr>
  </w:style>
  <w:style w:type="paragraph" w:styleId="Index4">
    <w:name w:val="index 4"/>
    <w:basedOn w:val="Normal"/>
    <w:next w:val="Normal"/>
    <w:uiPriority w:val="99"/>
    <w:unhideWhenUsed/>
    <w:qFormat/>
    <w:pPr>
      <w:ind w:left="600" w:leftChars="600"/>
    </w:pPr>
  </w:style>
  <w:style w:type="paragraph" w:styleId="TOC5">
    <w:name w:val="toc 5"/>
    <w:basedOn w:val="Normal"/>
    <w:next w:val="Normal"/>
    <w:uiPriority w:val="39"/>
    <w:unhideWhenUsed/>
    <w:qFormat/>
    <w:pPr>
      <w:ind w:left="1680" w:leftChars="800"/>
    </w:pPr>
  </w:style>
  <w:style w:type="paragraph" w:styleId="TOC3">
    <w:name w:val="toc 3"/>
    <w:basedOn w:val="Normal"/>
    <w:next w:val="Normal"/>
    <w:uiPriority w:val="39"/>
    <w:unhideWhenUsed/>
    <w:qFormat/>
    <w:pPr>
      <w:ind w:left="840" w:leftChars="400"/>
    </w:pPr>
  </w:style>
  <w:style w:type="paragraph" w:styleId="PlainText">
    <w:name w:val="Plain Text"/>
    <w:basedOn w:val="Normal"/>
    <w:link w:val="a8"/>
    <w:qFormat/>
    <w:rPr>
      <w:rFonts w:ascii="宋体" w:hAnsi="Courier New"/>
      <w:kern w:val="0"/>
      <w:sz w:val="20"/>
      <w:szCs w:val="21"/>
    </w:rPr>
  </w:style>
  <w:style w:type="paragraph" w:styleId="ListBullet5">
    <w:name w:val="List Bullet 5"/>
    <w:basedOn w:val="Normal"/>
    <w:uiPriority w:val="99"/>
    <w:unhideWhenUsed/>
    <w:qFormat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qFormat/>
    <w:pPr>
      <w:numPr>
        <w:numId w:val="9"/>
      </w:numPr>
      <w:contextualSpacing/>
    </w:pPr>
  </w:style>
  <w:style w:type="paragraph" w:styleId="TOC8">
    <w:name w:val="toc 8"/>
    <w:basedOn w:val="Normal"/>
    <w:next w:val="Normal"/>
    <w:uiPriority w:val="39"/>
    <w:unhideWhenUsed/>
    <w:qFormat/>
    <w:pPr>
      <w:ind w:left="2940" w:leftChars="1400"/>
    </w:pPr>
  </w:style>
  <w:style w:type="paragraph" w:styleId="Index3">
    <w:name w:val="index 3"/>
    <w:basedOn w:val="Normal"/>
    <w:next w:val="Normal"/>
    <w:uiPriority w:val="99"/>
    <w:unhideWhenUsed/>
    <w:qFormat/>
    <w:pPr>
      <w:ind w:left="400" w:leftChars="400"/>
    </w:pPr>
  </w:style>
  <w:style w:type="paragraph" w:styleId="Date">
    <w:name w:val="Date"/>
    <w:basedOn w:val="Normal"/>
    <w:next w:val="Normal"/>
    <w:link w:val="a9"/>
    <w:uiPriority w:val="99"/>
    <w:unhideWhenUsed/>
    <w:qFormat/>
    <w:pPr>
      <w:ind w:left="100" w:leftChars="2500"/>
    </w:pPr>
  </w:style>
  <w:style w:type="paragraph" w:styleId="BodyTextIndent2">
    <w:name w:val="Body Text Indent 2"/>
    <w:basedOn w:val="Normal"/>
    <w:link w:val="20"/>
    <w:uiPriority w:val="99"/>
    <w:unhideWhenUsed/>
    <w:qFormat/>
    <w:pPr>
      <w:spacing w:after="120" w:line="480" w:lineRule="auto"/>
      <w:ind w:left="420" w:leftChars="200"/>
    </w:pPr>
  </w:style>
  <w:style w:type="paragraph" w:styleId="EndnoteText">
    <w:name w:val="endnote text"/>
    <w:basedOn w:val="Normal"/>
    <w:link w:val="a10"/>
    <w:uiPriority w:val="99"/>
    <w:unhideWhenUsed/>
    <w:qFormat/>
    <w:pPr>
      <w:snapToGrid w:val="0"/>
      <w:jc w:val="left"/>
    </w:pPr>
  </w:style>
  <w:style w:type="paragraph" w:styleId="ListContinue5">
    <w:name w:val="List Continue 5"/>
    <w:basedOn w:val="Normal"/>
    <w:uiPriority w:val="99"/>
    <w:unhideWhenUsed/>
    <w:qFormat/>
    <w:pPr>
      <w:spacing w:after="120"/>
      <w:ind w:left="2100" w:leftChars="1000"/>
      <w:contextualSpacing/>
    </w:pPr>
  </w:style>
  <w:style w:type="paragraph" w:styleId="BalloonText">
    <w:name w:val="Balloon Text"/>
    <w:basedOn w:val="Normal"/>
    <w:link w:val="a11"/>
    <w:uiPriority w:val="99"/>
    <w:unhideWhenUsed/>
    <w:qFormat/>
    <w:rPr>
      <w:kern w:val="0"/>
      <w:sz w:val="18"/>
      <w:szCs w:val="18"/>
    </w:rPr>
  </w:style>
  <w:style w:type="paragraph" w:styleId="Footer">
    <w:name w:val="footer"/>
    <w:basedOn w:val="Normal"/>
    <w:link w:val="a1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EnvelopeReturn">
    <w:name w:val="envelope return"/>
    <w:basedOn w:val="Normal"/>
    <w:uiPriority w:val="99"/>
    <w:unhideWhenUsed/>
    <w:qFormat/>
    <w:pPr>
      <w:snapToGrid w:val="0"/>
    </w:pPr>
    <w:rPr>
      <w:rFonts w:ascii="Cambria" w:hAnsi="Cambria"/>
    </w:rPr>
  </w:style>
  <w:style w:type="paragraph" w:styleId="Header">
    <w:name w:val="header"/>
    <w:basedOn w:val="Normal"/>
    <w:link w:val="a1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Signature">
    <w:name w:val="Signature"/>
    <w:basedOn w:val="Normal"/>
    <w:link w:val="a14"/>
    <w:uiPriority w:val="99"/>
    <w:unhideWhenUsed/>
    <w:qFormat/>
    <w:pPr>
      <w:ind w:left="100" w:leftChars="2100"/>
    </w:pPr>
  </w:style>
  <w:style w:type="paragraph" w:styleId="TOC1">
    <w:name w:val="toc 1"/>
    <w:basedOn w:val="Normal"/>
    <w:next w:val="Normal"/>
    <w:uiPriority w:val="39"/>
    <w:unhideWhenUsed/>
    <w:qFormat/>
  </w:style>
  <w:style w:type="paragraph" w:styleId="ListContinue4">
    <w:name w:val="List Continue 4"/>
    <w:basedOn w:val="Normal"/>
    <w:uiPriority w:val="99"/>
    <w:unhideWhenUsed/>
    <w:qFormat/>
    <w:pPr>
      <w:spacing w:after="120"/>
      <w:ind w:left="1680" w:leftChars="800"/>
      <w:contextualSpacing/>
    </w:pPr>
  </w:style>
  <w:style w:type="paragraph" w:styleId="TOC4">
    <w:name w:val="toc 4"/>
    <w:basedOn w:val="Normal"/>
    <w:next w:val="Normal"/>
    <w:uiPriority w:val="39"/>
    <w:unhideWhenUsed/>
    <w:qFormat/>
    <w:pPr>
      <w:ind w:left="1260" w:leftChars="600"/>
    </w:pPr>
  </w:style>
  <w:style w:type="paragraph" w:styleId="IndexHeading">
    <w:name w:val="index heading"/>
    <w:basedOn w:val="Normal"/>
    <w:next w:val="Index1"/>
    <w:uiPriority w:val="99"/>
    <w:unhideWhenUsed/>
    <w:qFormat/>
    <w:rPr>
      <w:rFonts w:ascii="Cambria" w:hAnsi="Cambria"/>
      <w:b/>
      <w:bCs/>
    </w:rPr>
  </w:style>
  <w:style w:type="paragraph" w:styleId="Index1">
    <w:name w:val="index 1"/>
    <w:basedOn w:val="Normal"/>
    <w:next w:val="Normal"/>
    <w:uiPriority w:val="99"/>
    <w:unhideWhenUsed/>
    <w:qFormat/>
  </w:style>
  <w:style w:type="paragraph" w:styleId="Subtitle">
    <w:name w:val="Subtitle"/>
    <w:basedOn w:val="Normal"/>
    <w:next w:val="Normal"/>
    <w:link w:val="a15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ListNumber5">
    <w:name w:val="List Number 5"/>
    <w:basedOn w:val="Normal"/>
    <w:uiPriority w:val="99"/>
    <w:unhideWhenUsed/>
    <w:qFormat/>
    <w:pPr>
      <w:numPr>
        <w:numId w:val="10"/>
      </w:numPr>
      <w:contextualSpacing/>
    </w:pPr>
  </w:style>
  <w:style w:type="paragraph" w:styleId="List">
    <w:name w:val="List"/>
    <w:basedOn w:val="Normal"/>
    <w:uiPriority w:val="99"/>
    <w:unhideWhenUsed/>
    <w:qFormat/>
    <w:pPr>
      <w:ind w:left="200" w:hanging="200" w:hangingChars="200"/>
      <w:contextualSpacing/>
    </w:pPr>
  </w:style>
  <w:style w:type="paragraph" w:styleId="FootnoteText">
    <w:name w:val="footnote text"/>
    <w:basedOn w:val="Normal"/>
    <w:link w:val="a16"/>
    <w:uiPriority w:val="99"/>
    <w:unhideWhenUsed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Normal"/>
    <w:next w:val="Normal"/>
    <w:uiPriority w:val="39"/>
    <w:unhideWhenUsed/>
    <w:qFormat/>
    <w:pPr>
      <w:ind w:left="2100" w:leftChars="1000"/>
    </w:pPr>
  </w:style>
  <w:style w:type="paragraph" w:styleId="List5">
    <w:name w:val="List 5"/>
    <w:basedOn w:val="Normal"/>
    <w:uiPriority w:val="99"/>
    <w:unhideWhenUsed/>
    <w:qFormat/>
    <w:pPr>
      <w:ind w:left="100" w:hanging="200" w:leftChars="800" w:hangingChars="200"/>
      <w:contextualSpacing/>
    </w:pPr>
  </w:style>
  <w:style w:type="paragraph" w:styleId="BodyTextIndent3">
    <w:name w:val="Body Text Indent 3"/>
    <w:basedOn w:val="Normal"/>
    <w:link w:val="31"/>
    <w:uiPriority w:val="99"/>
    <w:unhideWhenUsed/>
    <w:qFormat/>
    <w:pPr>
      <w:spacing w:after="120"/>
      <w:ind w:left="420" w:leftChars="200"/>
    </w:pPr>
    <w:rPr>
      <w:sz w:val="16"/>
      <w:szCs w:val="16"/>
    </w:rPr>
  </w:style>
  <w:style w:type="paragraph" w:styleId="Index7">
    <w:name w:val="index 7"/>
    <w:basedOn w:val="Normal"/>
    <w:next w:val="Normal"/>
    <w:uiPriority w:val="99"/>
    <w:unhideWhenUsed/>
    <w:qFormat/>
    <w:pPr>
      <w:ind w:left="1200" w:leftChars="1200"/>
    </w:pPr>
  </w:style>
  <w:style w:type="paragraph" w:styleId="Index9">
    <w:name w:val="index 9"/>
    <w:basedOn w:val="Normal"/>
    <w:next w:val="Normal"/>
    <w:uiPriority w:val="99"/>
    <w:unhideWhenUsed/>
    <w:qFormat/>
    <w:pPr>
      <w:ind w:left="1600" w:leftChars="1600"/>
    </w:pPr>
  </w:style>
  <w:style w:type="paragraph" w:styleId="TableofFigures">
    <w:name w:val="table of figures"/>
    <w:basedOn w:val="Normal"/>
    <w:next w:val="Normal"/>
    <w:uiPriority w:val="99"/>
    <w:unhideWhenUsed/>
    <w:qFormat/>
    <w:pPr>
      <w:ind w:left="200" w:hanging="200" w:leftChars="200" w:hangingChars="200"/>
    </w:pPr>
  </w:style>
  <w:style w:type="paragraph" w:styleId="TOC2">
    <w:name w:val="toc 2"/>
    <w:basedOn w:val="Normal"/>
    <w:next w:val="Normal"/>
    <w:uiPriority w:val="39"/>
    <w:unhideWhenUsed/>
    <w:qFormat/>
    <w:pPr>
      <w:ind w:left="420" w:leftChars="200"/>
    </w:pPr>
  </w:style>
  <w:style w:type="paragraph" w:styleId="TOC9">
    <w:name w:val="toc 9"/>
    <w:basedOn w:val="Normal"/>
    <w:next w:val="Normal"/>
    <w:uiPriority w:val="39"/>
    <w:unhideWhenUsed/>
    <w:qFormat/>
    <w:pPr>
      <w:ind w:left="3360" w:leftChars="1600"/>
    </w:pPr>
  </w:style>
  <w:style w:type="paragraph" w:styleId="BodyText2">
    <w:name w:val="Body Text 2"/>
    <w:basedOn w:val="Normal"/>
    <w:link w:val="21"/>
    <w:uiPriority w:val="99"/>
    <w:unhideWhenUsed/>
    <w:qFormat/>
    <w:pPr>
      <w:spacing w:after="120" w:line="480" w:lineRule="auto"/>
    </w:pPr>
  </w:style>
  <w:style w:type="paragraph" w:styleId="List4">
    <w:name w:val="List 4"/>
    <w:basedOn w:val="Normal"/>
    <w:uiPriority w:val="99"/>
    <w:unhideWhenUsed/>
    <w:qFormat/>
    <w:pPr>
      <w:ind w:left="100" w:hanging="200" w:leftChars="600" w:hangingChars="20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840" w:leftChars="400"/>
      <w:contextualSpacing/>
    </w:pPr>
  </w:style>
  <w:style w:type="paragraph" w:styleId="MessageHeader">
    <w:name w:val="Message Header"/>
    <w:basedOn w:val="Normal"/>
    <w:link w:val="a17"/>
    <w:uiPriority w:val="99"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 w:leftChars="500" w:hangingChars="500"/>
    </w:pPr>
    <w:rPr>
      <w:rFonts w:ascii="Cambria" w:hAnsi="Cambria"/>
      <w:sz w:val="24"/>
      <w:szCs w:val="24"/>
    </w:rPr>
  </w:style>
  <w:style w:type="paragraph" w:styleId="HTMLPreformatted">
    <w:name w:val="HTML Preformatted"/>
    <w:basedOn w:val="Normal"/>
    <w:link w:val="HTML0"/>
    <w:unhideWhenUsed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link w:val="a18"/>
    <w:qFormat/>
    <w:pPr>
      <w:widowControl/>
      <w:spacing w:before="30" w:after="30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260" w:leftChars="600"/>
      <w:contextualSpacing/>
    </w:pPr>
  </w:style>
  <w:style w:type="paragraph" w:styleId="Index2">
    <w:name w:val="index 2"/>
    <w:basedOn w:val="Normal"/>
    <w:next w:val="Normal"/>
    <w:uiPriority w:val="99"/>
    <w:unhideWhenUsed/>
    <w:qFormat/>
    <w:pPr>
      <w:ind w:left="200" w:leftChars="200"/>
    </w:pPr>
  </w:style>
  <w:style w:type="paragraph" w:styleId="Title">
    <w:name w:val="Title"/>
    <w:basedOn w:val="Normal"/>
    <w:next w:val="Normal"/>
    <w:link w:val="a19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CommentSubject">
    <w:name w:val="annotation subject"/>
    <w:basedOn w:val="CommentText"/>
    <w:next w:val="CommentText"/>
    <w:link w:val="a20"/>
    <w:unhideWhenUsed/>
    <w:qFormat/>
    <w:rPr>
      <w:b/>
      <w:bCs/>
      <w:kern w:val="2"/>
      <w:sz w:val="21"/>
      <w:szCs w:val="22"/>
    </w:rPr>
  </w:style>
  <w:style w:type="paragraph" w:styleId="BodyTextFirstIndent">
    <w:name w:val="Body Text First Indent"/>
    <w:basedOn w:val="BodyText"/>
    <w:link w:val="a21"/>
    <w:uiPriority w:val="99"/>
    <w:unhideWhenUsed/>
    <w:qFormat/>
    <w:pPr>
      <w:shd w:val="clear" w:color="auto" w:fill="auto"/>
      <w:spacing w:after="120" w:line="240" w:lineRule="auto"/>
      <w:ind w:firstLine="420" w:firstLineChars="100"/>
      <w:jc w:val="both"/>
    </w:pPr>
    <w:rPr>
      <w:rFonts w:ascii="Calibri" w:hAnsi="Calibri"/>
      <w:kern w:val="2"/>
      <w:sz w:val="21"/>
      <w:szCs w:val="22"/>
    </w:rPr>
  </w:style>
  <w:style w:type="paragraph" w:styleId="BodyTextFirstIndent2">
    <w:name w:val="Body Text First Indent 2"/>
    <w:basedOn w:val="BodyTextIndent"/>
    <w:link w:val="22"/>
    <w:uiPriority w:val="99"/>
    <w:unhideWhenUsed/>
    <w:qFormat/>
    <w:pPr>
      <w:ind w:firstLine="420" w:firstLineChars="200"/>
    </w:pPr>
  </w:style>
  <w:style w:type="table" w:styleId="TableGrid">
    <w:name w:val="Table Grid"/>
    <w:basedOn w:val="TableNormal"/>
    <w:uiPriority w:val="59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qFormat/>
    <w:rPr>
      <w:sz w:val="21"/>
      <w:szCs w:val="21"/>
    </w:rPr>
  </w:style>
  <w:style w:type="character" w:customStyle="1" w:styleId="a">
    <w:name w:val="宏文本 字符"/>
    <w:link w:val="Macro"/>
    <w:uiPriority w:val="99"/>
    <w:semiHidden/>
    <w:qFormat/>
    <w:rPr>
      <w:rFonts w:ascii="Courier New" w:hAnsi="Courier New" w:cs="Courier New"/>
      <w:kern w:val="2"/>
      <w:sz w:val="24"/>
      <w:szCs w:val="24"/>
    </w:rPr>
  </w:style>
  <w:style w:type="character" w:customStyle="1" w:styleId="1">
    <w:name w:val="标题 1 字符"/>
    <w:link w:val="Heading1"/>
    <w:uiPriority w:val="9"/>
    <w:qFormat/>
    <w:rPr>
      <w:b/>
      <w:bCs/>
      <w:kern w:val="44"/>
      <w:sz w:val="44"/>
      <w:szCs w:val="44"/>
    </w:rPr>
  </w:style>
  <w:style w:type="character" w:customStyle="1" w:styleId="2">
    <w:name w:val="标题 2 字符"/>
    <w:link w:val="Heading2"/>
    <w:uiPriority w:val="9"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uiPriority w:val="9"/>
    <w:semiHidden/>
    <w:qFormat/>
    <w:rPr>
      <w:b/>
      <w:bCs/>
      <w:kern w:val="2"/>
      <w:sz w:val="32"/>
      <w:szCs w:val="32"/>
    </w:rPr>
  </w:style>
  <w:style w:type="character" w:customStyle="1" w:styleId="4">
    <w:name w:val="标题 4 字符"/>
    <w:link w:val="Heading4"/>
    <w:uiPriority w:val="9"/>
    <w:semiHidden/>
    <w:qFormat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5">
    <w:name w:val="标题 5 字符"/>
    <w:link w:val="Heading5"/>
    <w:uiPriority w:val="9"/>
    <w:semiHidden/>
    <w:qFormat/>
    <w:rPr>
      <w:b/>
      <w:bCs/>
      <w:kern w:val="2"/>
      <w:sz w:val="28"/>
      <w:szCs w:val="28"/>
    </w:rPr>
  </w:style>
  <w:style w:type="character" w:customStyle="1" w:styleId="6">
    <w:name w:val="标题 6 字符"/>
    <w:link w:val="Heading6"/>
    <w:uiPriority w:val="9"/>
    <w:semiHidden/>
    <w:qFormat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7">
    <w:name w:val="标题 7 字符"/>
    <w:link w:val="Heading7"/>
    <w:uiPriority w:val="9"/>
    <w:semiHidden/>
    <w:qFormat/>
    <w:rPr>
      <w:b/>
      <w:bCs/>
      <w:kern w:val="2"/>
      <w:sz w:val="24"/>
      <w:szCs w:val="24"/>
    </w:rPr>
  </w:style>
  <w:style w:type="character" w:customStyle="1" w:styleId="8">
    <w:name w:val="标题 8 字符"/>
    <w:link w:val="Heading8"/>
    <w:uiPriority w:val="9"/>
    <w:semiHidden/>
    <w:qFormat/>
    <w:rPr>
      <w:rFonts w:ascii="Cambria" w:eastAsia="宋体" w:hAnsi="Cambria" w:cs="Times New Roman"/>
      <w:kern w:val="2"/>
      <w:sz w:val="24"/>
      <w:szCs w:val="24"/>
    </w:rPr>
  </w:style>
  <w:style w:type="character" w:customStyle="1" w:styleId="9">
    <w:name w:val="标题 9 字符"/>
    <w:link w:val="Heading9"/>
    <w:uiPriority w:val="9"/>
    <w:semiHidden/>
    <w:qFormat/>
    <w:rPr>
      <w:rFonts w:ascii="Cambria" w:eastAsia="宋体" w:hAnsi="Cambria" w:cs="Times New Roman"/>
      <w:kern w:val="2"/>
      <w:sz w:val="21"/>
      <w:szCs w:val="21"/>
    </w:rPr>
  </w:style>
  <w:style w:type="character" w:customStyle="1" w:styleId="a0">
    <w:name w:val="注释标题 字符"/>
    <w:link w:val="NoteHeading"/>
    <w:uiPriority w:val="99"/>
    <w:semiHidden/>
    <w:qFormat/>
    <w:rPr>
      <w:kern w:val="2"/>
      <w:sz w:val="21"/>
      <w:szCs w:val="22"/>
    </w:rPr>
  </w:style>
  <w:style w:type="character" w:customStyle="1" w:styleId="a1">
    <w:name w:val="电子邮件签名 字符"/>
    <w:link w:val="E-mailSignature"/>
    <w:uiPriority w:val="99"/>
    <w:semiHidden/>
    <w:qFormat/>
    <w:rPr>
      <w:kern w:val="2"/>
      <w:sz w:val="21"/>
      <w:szCs w:val="22"/>
    </w:rPr>
  </w:style>
  <w:style w:type="character" w:customStyle="1" w:styleId="a2">
    <w:name w:val="文档结构图 字符"/>
    <w:link w:val="DocumentMap"/>
    <w:uiPriority w:val="99"/>
    <w:semiHidden/>
    <w:qFormat/>
    <w:rPr>
      <w:rFonts w:ascii="宋体"/>
      <w:kern w:val="2"/>
      <w:sz w:val="18"/>
      <w:szCs w:val="18"/>
    </w:rPr>
  </w:style>
  <w:style w:type="character" w:customStyle="1" w:styleId="a3">
    <w:name w:val="批注文字 字符"/>
    <w:link w:val="CommentText"/>
    <w:qFormat/>
    <w:rPr>
      <w:rFonts w:ascii="Times New Roman" w:eastAsia="宋体" w:hAnsi="Times New Roman" w:cs="Times New Roman"/>
      <w:szCs w:val="24"/>
    </w:rPr>
  </w:style>
  <w:style w:type="character" w:customStyle="1" w:styleId="a4">
    <w:name w:val="称呼 字符"/>
    <w:link w:val="Salutation"/>
    <w:uiPriority w:val="99"/>
    <w:semiHidden/>
    <w:qFormat/>
    <w:rPr>
      <w:kern w:val="2"/>
      <w:sz w:val="21"/>
      <w:szCs w:val="22"/>
    </w:rPr>
  </w:style>
  <w:style w:type="character" w:customStyle="1" w:styleId="30">
    <w:name w:val="正文文本 3 字符"/>
    <w:link w:val="BodyText3"/>
    <w:uiPriority w:val="99"/>
    <w:semiHidden/>
    <w:qFormat/>
    <w:rPr>
      <w:kern w:val="2"/>
      <w:sz w:val="16"/>
      <w:szCs w:val="16"/>
    </w:rPr>
  </w:style>
  <w:style w:type="character" w:customStyle="1" w:styleId="a5">
    <w:name w:val="结束语 字符"/>
    <w:link w:val="Closing"/>
    <w:uiPriority w:val="99"/>
    <w:semiHidden/>
    <w:qFormat/>
    <w:rPr>
      <w:kern w:val="2"/>
      <w:sz w:val="21"/>
      <w:szCs w:val="22"/>
    </w:rPr>
  </w:style>
  <w:style w:type="character" w:customStyle="1" w:styleId="a6">
    <w:name w:val="正文文本 字符"/>
    <w:link w:val="BodyText"/>
    <w:qFormat/>
    <w:rPr>
      <w:rFonts w:ascii="宋体" w:hAnsi="Times New Roman"/>
      <w:sz w:val="18"/>
      <w:szCs w:val="18"/>
      <w:shd w:val="clear" w:color="auto" w:fill="FFFFFF"/>
    </w:rPr>
  </w:style>
  <w:style w:type="character" w:customStyle="1" w:styleId="a7">
    <w:name w:val="正文文本缩进 字符"/>
    <w:link w:val="BodyTextIndent"/>
    <w:uiPriority w:val="99"/>
    <w:semiHidden/>
    <w:qFormat/>
    <w:rPr>
      <w:kern w:val="2"/>
      <w:sz w:val="21"/>
      <w:szCs w:val="22"/>
    </w:rPr>
  </w:style>
  <w:style w:type="character" w:customStyle="1" w:styleId="HTML">
    <w:name w:val="HTML 地址 字符"/>
    <w:link w:val="HTMLAddress"/>
    <w:uiPriority w:val="99"/>
    <w:semiHidden/>
    <w:qFormat/>
    <w:rPr>
      <w:i/>
      <w:iCs/>
      <w:kern w:val="2"/>
      <w:sz w:val="21"/>
      <w:szCs w:val="22"/>
    </w:rPr>
  </w:style>
  <w:style w:type="character" w:customStyle="1" w:styleId="a8">
    <w:name w:val="纯文本 字符"/>
    <w:link w:val="PlainText"/>
    <w:qFormat/>
    <w:rPr>
      <w:rFonts w:ascii="宋体" w:eastAsia="宋体" w:hAnsi="Courier New" w:cs="Courier New"/>
      <w:szCs w:val="21"/>
    </w:rPr>
  </w:style>
  <w:style w:type="character" w:customStyle="1" w:styleId="a9">
    <w:name w:val="日期 字符"/>
    <w:link w:val="Date"/>
    <w:uiPriority w:val="99"/>
    <w:semiHidden/>
    <w:qFormat/>
    <w:rPr>
      <w:kern w:val="2"/>
      <w:sz w:val="21"/>
      <w:szCs w:val="22"/>
    </w:rPr>
  </w:style>
  <w:style w:type="character" w:customStyle="1" w:styleId="20">
    <w:name w:val="正文文本缩进 2 字符"/>
    <w:link w:val="BodyTextIndent2"/>
    <w:uiPriority w:val="99"/>
    <w:semiHidden/>
    <w:qFormat/>
    <w:rPr>
      <w:kern w:val="2"/>
      <w:sz w:val="21"/>
      <w:szCs w:val="22"/>
    </w:rPr>
  </w:style>
  <w:style w:type="character" w:customStyle="1" w:styleId="a10">
    <w:name w:val="尾注文本 字符"/>
    <w:link w:val="EndnoteText"/>
    <w:uiPriority w:val="99"/>
    <w:semiHidden/>
    <w:qFormat/>
    <w:rPr>
      <w:kern w:val="2"/>
      <w:sz w:val="21"/>
      <w:szCs w:val="22"/>
    </w:rPr>
  </w:style>
  <w:style w:type="character" w:customStyle="1" w:styleId="a11">
    <w:name w:val="批注框文本 字符"/>
    <w:link w:val="BalloonText"/>
    <w:uiPriority w:val="99"/>
    <w:qFormat/>
    <w:rPr>
      <w:sz w:val="18"/>
      <w:szCs w:val="18"/>
    </w:rPr>
  </w:style>
  <w:style w:type="character" w:customStyle="1" w:styleId="a12">
    <w:name w:val="页脚 字符"/>
    <w:link w:val="Footer"/>
    <w:uiPriority w:val="99"/>
    <w:qFormat/>
    <w:rPr>
      <w:sz w:val="18"/>
      <w:szCs w:val="18"/>
    </w:rPr>
  </w:style>
  <w:style w:type="character" w:customStyle="1" w:styleId="a13">
    <w:name w:val="页眉 字符"/>
    <w:link w:val="Header"/>
    <w:uiPriority w:val="99"/>
    <w:qFormat/>
    <w:rPr>
      <w:sz w:val="18"/>
      <w:szCs w:val="18"/>
    </w:rPr>
  </w:style>
  <w:style w:type="character" w:customStyle="1" w:styleId="a14">
    <w:name w:val="签名 字符"/>
    <w:link w:val="Signature"/>
    <w:uiPriority w:val="99"/>
    <w:semiHidden/>
    <w:qFormat/>
    <w:rPr>
      <w:kern w:val="2"/>
      <w:sz w:val="21"/>
      <w:szCs w:val="22"/>
    </w:rPr>
  </w:style>
  <w:style w:type="character" w:customStyle="1" w:styleId="a15">
    <w:name w:val="副标题 字符"/>
    <w:link w:val="Subtitle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16">
    <w:name w:val="脚注文本 字符"/>
    <w:link w:val="FootnoteText"/>
    <w:uiPriority w:val="99"/>
    <w:semiHidden/>
    <w:qFormat/>
    <w:rPr>
      <w:kern w:val="2"/>
      <w:sz w:val="18"/>
      <w:szCs w:val="18"/>
    </w:rPr>
  </w:style>
  <w:style w:type="character" w:customStyle="1" w:styleId="31">
    <w:name w:val="正文文本缩进 3 字符"/>
    <w:link w:val="BodyTextIndent3"/>
    <w:uiPriority w:val="99"/>
    <w:semiHidden/>
    <w:qFormat/>
    <w:rPr>
      <w:kern w:val="2"/>
      <w:sz w:val="16"/>
      <w:szCs w:val="16"/>
    </w:rPr>
  </w:style>
  <w:style w:type="character" w:customStyle="1" w:styleId="21">
    <w:name w:val="正文文本 2 字符"/>
    <w:link w:val="BodyText2"/>
    <w:uiPriority w:val="99"/>
    <w:semiHidden/>
    <w:qFormat/>
    <w:rPr>
      <w:kern w:val="2"/>
      <w:sz w:val="21"/>
      <w:szCs w:val="22"/>
    </w:rPr>
  </w:style>
  <w:style w:type="character" w:customStyle="1" w:styleId="a17">
    <w:name w:val="信息标题 字符"/>
    <w:link w:val="MessageHeader"/>
    <w:uiPriority w:val="99"/>
    <w:semiHidden/>
    <w:qFormat/>
    <w:rPr>
      <w:rFonts w:ascii="Cambria" w:eastAsia="宋体" w:hAnsi="Cambria" w:cs="Times New Roman"/>
      <w:kern w:val="2"/>
      <w:sz w:val="24"/>
      <w:szCs w:val="24"/>
      <w:shd w:val="pct20" w:color="auto" w:fill="auto"/>
    </w:rPr>
  </w:style>
  <w:style w:type="character" w:customStyle="1" w:styleId="HTML0">
    <w:name w:val="HTML 预设格式 字符"/>
    <w:link w:val="HTMLPreformatted"/>
    <w:qFormat/>
    <w:rPr>
      <w:rFonts w:ascii="Courier New" w:hAnsi="Courier New" w:cs="Courier New"/>
      <w:kern w:val="2"/>
    </w:rPr>
  </w:style>
  <w:style w:type="character" w:customStyle="1" w:styleId="a18">
    <w:name w:val="普通(网站) 字符"/>
    <w:link w:val="NormalWeb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19">
    <w:name w:val="标题 字符"/>
    <w:link w:val="Title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20">
    <w:name w:val="批注主题 字符"/>
    <w:link w:val="CommentSubject"/>
    <w:semiHidden/>
    <w:qFormat/>
    <w:rPr>
      <w:rFonts w:ascii="Times New Roman" w:eastAsia="宋体" w:hAnsi="Times New Roman" w:cs="Times New Roman"/>
      <w:b/>
      <w:bCs/>
      <w:kern w:val="2"/>
      <w:sz w:val="21"/>
      <w:szCs w:val="22"/>
    </w:rPr>
  </w:style>
  <w:style w:type="character" w:customStyle="1" w:styleId="a21">
    <w:name w:val="正文文本首行缩进 字符"/>
    <w:link w:val="BodyTextFirstIndent"/>
    <w:uiPriority w:val="99"/>
    <w:semiHidden/>
    <w:qFormat/>
    <w:rPr>
      <w:rFonts w:ascii="宋体" w:hAnsi="Times New Roman"/>
      <w:kern w:val="2"/>
      <w:sz w:val="21"/>
      <w:szCs w:val="22"/>
      <w:shd w:val="clear" w:color="auto" w:fill="FFFFFF"/>
    </w:rPr>
  </w:style>
  <w:style w:type="character" w:customStyle="1" w:styleId="22">
    <w:name w:val="正文文本首行缩进 2 字符"/>
    <w:link w:val="BodyTextFirstIndent2"/>
    <w:uiPriority w:val="99"/>
    <w:semiHidden/>
    <w:qFormat/>
  </w:style>
  <w:style w:type="character" w:customStyle="1" w:styleId="pltixk">
    <w:name w:val="pl*tixk"/>
    <w:qFormat/>
  </w:style>
  <w:style w:type="paragraph" w:customStyle="1" w:styleId="10">
    <w:name w:val="列出段落1"/>
    <w:basedOn w:val="Normal"/>
    <w:qFormat/>
    <w:pPr>
      <w:ind w:firstLine="420" w:firstLineChars="200"/>
    </w:pPr>
    <w:rPr>
      <w:szCs w:val="21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2"/>
    </w:rPr>
  </w:style>
  <w:style w:type="paragraph" w:styleId="ListParagraph">
    <w:name w:val="List Paragraph"/>
    <w:basedOn w:val="Normal"/>
    <w:qFormat/>
    <w:pPr>
      <w:ind w:firstLine="420" w:firstLineChars="200"/>
    </w:pPr>
  </w:style>
  <w:style w:type="paragraph" w:customStyle="1" w:styleId="DefaultParagraph">
    <w:name w:val="DefaultParagraph"/>
    <w:link w:val="DefaultParagraphCharChar"/>
    <w:qFormat/>
    <w:rPr>
      <w:rFonts w:ascii="Times New Roman"/>
      <w:kern w:val="2"/>
      <w:sz w:val="21"/>
      <w:szCs w:val="22"/>
    </w:rPr>
  </w:style>
  <w:style w:type="character" w:customStyle="1" w:styleId="DefaultParagraphCharChar">
    <w:name w:val="DefaultParagraph Char Char"/>
    <w:link w:val="DefaultParagraph"/>
    <w:qFormat/>
    <w:rPr>
      <w:rFonts w:ascii="Times New Roman"/>
      <w:kern w:val="2"/>
      <w:sz w:val="21"/>
      <w:szCs w:val="22"/>
    </w:rPr>
  </w:style>
  <w:style w:type="character" w:customStyle="1" w:styleId="tnude">
    <w:name w:val="tn+ude"/>
    <w:qFormat/>
  </w:style>
  <w:style w:type="paragraph" w:customStyle="1" w:styleId="00">
    <w:name w:val="纯文本_0"/>
    <w:basedOn w:val="Normal"/>
    <w:link w:val="1Char1"/>
    <w:qFormat/>
    <w:rPr>
      <w:rFonts w:ascii="宋体" w:hAnsi="Courier New"/>
      <w:kern w:val="0"/>
      <w:sz w:val="20"/>
      <w:szCs w:val="21"/>
    </w:rPr>
  </w:style>
  <w:style w:type="character" w:customStyle="1" w:styleId="1Char1">
    <w:name w:val="标题1 Char1"/>
    <w:link w:val="00"/>
    <w:qFormat/>
    <w:locked/>
    <w:rPr>
      <w:rFonts w:ascii="宋体" w:eastAsia="宋体" w:hAnsi="Courier New" w:cs="Courier New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01">
    <w:name w:val="普通(网站)_0"/>
    <w:basedOn w:val="0"/>
    <w:link w:val="0Char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0Char">
    <w:name w:val="普通(网站)_0 Char"/>
    <w:link w:val="01"/>
    <w:qFormat/>
    <w:locked/>
    <w:rPr>
      <w:rFonts w:ascii="宋体" w:hAnsi="宋体"/>
      <w:sz w:val="24"/>
      <w:szCs w:val="24"/>
    </w:rPr>
  </w:style>
  <w:style w:type="character" w:customStyle="1" w:styleId="0Char0">
    <w:name w:val="正文_0 Char"/>
    <w:link w:val="000"/>
    <w:qFormat/>
    <w:rPr>
      <w:kern w:val="2"/>
      <w:sz w:val="21"/>
      <w:szCs w:val="22"/>
    </w:rPr>
  </w:style>
  <w:style w:type="paragraph" w:customStyle="1" w:styleId="000">
    <w:name w:val="正文_0_0"/>
    <w:link w:val="0Char0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jyemathselector">
    <w:name w:val="jye_math_selector"/>
    <w:qFormat/>
    <w:rPr>
      <w:rFonts w:ascii="Times New Roman" w:hAnsi="Times New Roman" w:cs="Times New Roman" w:hint="default"/>
    </w:rPr>
  </w:style>
  <w:style w:type="character" w:customStyle="1" w:styleId="apple-converted-space">
    <w:name w:val="apple-converted-space"/>
    <w:qFormat/>
  </w:style>
  <w:style w:type="paragraph" w:customStyle="1" w:styleId="Style149">
    <w:name w:val="_Style 149"/>
    <w:basedOn w:val="Heading1"/>
    <w:next w:val="Normal"/>
    <w:uiPriority w:val="39"/>
    <w:qFormat/>
    <w:pPr>
      <w:outlineLvl w:val="9"/>
    </w:pPr>
  </w:style>
  <w:style w:type="paragraph" w:styleId="IntenseQuote">
    <w:name w:val="Intense Quote"/>
    <w:basedOn w:val="Normal"/>
    <w:next w:val="Normal"/>
    <w:link w:val="a22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22">
    <w:name w:val="明显引用 字符"/>
    <w:link w:val="IntenseQuote"/>
    <w:uiPriority w:val="30"/>
    <w:qFormat/>
    <w:rPr>
      <w:b/>
      <w:bCs/>
      <w:i/>
      <w:iCs/>
      <w:color w:val="4F81BD"/>
      <w:kern w:val="2"/>
      <w:sz w:val="21"/>
      <w:szCs w:val="22"/>
    </w:rPr>
  </w:style>
  <w:style w:type="paragraph" w:customStyle="1" w:styleId="Style152">
    <w:name w:val="_Style 152"/>
    <w:basedOn w:val="Normal"/>
    <w:next w:val="Normal"/>
    <w:uiPriority w:val="37"/>
    <w:unhideWhenUsed/>
    <w:qFormat/>
  </w:style>
  <w:style w:type="paragraph" w:styleId="NoSpacing">
    <w:name w:val="No Spacing"/>
    <w:link w:val="a24"/>
    <w:qFormat/>
    <w:pPr>
      <w:widowControl w:val="0"/>
      <w:jc w:val="both"/>
    </w:pPr>
    <w:rPr>
      <w:kern w:val="2"/>
      <w:sz w:val="21"/>
      <w:szCs w:val="22"/>
    </w:rPr>
  </w:style>
  <w:style w:type="paragraph" w:styleId="Quote">
    <w:name w:val="Quote"/>
    <w:basedOn w:val="Normal"/>
    <w:next w:val="Normal"/>
    <w:link w:val="a23"/>
    <w:uiPriority w:val="29"/>
    <w:qFormat/>
    <w:rPr>
      <w:i/>
      <w:iCs/>
      <w:color w:val="000000"/>
    </w:rPr>
  </w:style>
  <w:style w:type="character" w:customStyle="1" w:styleId="a23">
    <w:name w:val="引用 字符"/>
    <w:link w:val="Quote"/>
    <w:uiPriority w:val="29"/>
    <w:qFormat/>
    <w:rPr>
      <w:i/>
      <w:iCs/>
      <w:color w:val="000000"/>
      <w:kern w:val="2"/>
      <w:sz w:val="21"/>
      <w:szCs w:val="2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character" w:customStyle="1" w:styleId="a24">
    <w:name w:val="无间隔 字符"/>
    <w:link w:val="NoSpacing"/>
    <w:qFormat/>
    <w:rPr>
      <w:kern w:val="2"/>
      <w:sz w:val="21"/>
      <w:szCs w:val="22"/>
    </w:rPr>
  </w:style>
  <w:style w:type="character" w:customStyle="1" w:styleId="MTConvertedEquation">
    <w:name w:val="MTConvertedEquation"/>
    <w:qFormat/>
    <w:rPr>
      <w:color w:val="000000"/>
      <w:szCs w:val="21"/>
    </w:rPr>
  </w:style>
  <w:style w:type="character" w:customStyle="1" w:styleId="CharChar4">
    <w:name w:val="Char Char4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20TimesNewRoman1">
    <w:name w:val="正文文本 (20) + Times New Roman1"/>
    <w:qFormat/>
    <w:rPr>
      <w:rFonts w:ascii="Times New Roman" w:eastAsia="宋体" w:hAnsi="Times New Roman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36TimesNewRoman2">
    <w:name w:val="正文文本 (36) + Times New Roman2"/>
    <w:qFormat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11">
    <w:name w:val="页码1"/>
    <w:qFormat/>
  </w:style>
  <w:style w:type="character" w:customStyle="1" w:styleId="60pt">
    <w:name w:val="正文文本 (6) + 间距 0 pt"/>
    <w:qFormat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webkit-html-tag">
    <w:name w:val="webkit-html-tag"/>
    <w:qFormat/>
  </w:style>
  <w:style w:type="character" w:customStyle="1" w:styleId="60">
    <w:name w:val="正文文本 (6)_"/>
    <w:link w:val="61"/>
    <w:qFormat/>
    <w:rPr>
      <w:b/>
      <w:bCs/>
      <w:spacing w:val="-20"/>
      <w:sz w:val="18"/>
      <w:szCs w:val="18"/>
      <w:shd w:val="clear" w:color="auto" w:fill="FFFFFF"/>
    </w:rPr>
  </w:style>
  <w:style w:type="paragraph" w:customStyle="1" w:styleId="61">
    <w:name w:val="正文文本 (6)"/>
    <w:basedOn w:val="Normal"/>
    <w:link w:val="60"/>
    <w:qFormat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subtitles0">
    <w:name w:val="sub_title s0"/>
    <w:qFormat/>
  </w:style>
  <w:style w:type="character" w:customStyle="1" w:styleId="100">
    <w:name w:val="正文文本 (10)_"/>
    <w:link w:val="101"/>
    <w:qFormat/>
    <w:rPr>
      <w:spacing w:val="30"/>
      <w:sz w:val="27"/>
      <w:szCs w:val="27"/>
      <w:shd w:val="clear" w:color="auto" w:fill="FFFFFF"/>
    </w:rPr>
  </w:style>
  <w:style w:type="paragraph" w:customStyle="1" w:styleId="101">
    <w:name w:val="正文文本 (10)"/>
    <w:basedOn w:val="Normal"/>
    <w:link w:val="100"/>
    <w:qFormat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6TimesNewRoman">
    <w:name w:val="正文文本 (6) + Times New Roman"/>
    <w:qFormat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CharCharChar2Char">
    <w:name w:val="Char Char Char2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CharCharCharCharCharCharCharCharChar0">
    <w:name w:val="Char Char Char Char Char Char Char Char Char_0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41">
    <w:name w:val="正文_41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Char3CharCharCharCharCharChar">
    <w:name w:val="Char3 Char Char Char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Char4CharCharCharCharCharChar">
    <w:name w:val="Char4 Char Char Char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szCs w:val="24"/>
    </w:rPr>
  </w:style>
  <w:style w:type="paragraph" w:customStyle="1" w:styleId="p0">
    <w:name w:val="p0"/>
    <w:basedOn w:val="Normal"/>
    <w:qFormat/>
    <w:pPr>
      <w:widowControl/>
    </w:pPr>
    <w:rPr>
      <w:kern w:val="0"/>
      <w:szCs w:val="21"/>
    </w:rPr>
  </w:style>
  <w:style w:type="paragraph" w:customStyle="1" w:styleId="Char3CharCharChar">
    <w:name w:val="Char3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2">
    <w:name w:val="正文1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3">
    <w:name w:val="无间隔1"/>
    <w:qFormat/>
    <w:rPr>
      <w:sz w:val="22"/>
      <w:szCs w:val="22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character" w:customStyle="1" w:styleId="DefaultParagraphChar">
    <w:name w:val="DefaultParagraph Char"/>
    <w:qFormat/>
    <w:locked/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wmf" /><Relationship Id="rId12" Type="http://schemas.openxmlformats.org/officeDocument/2006/relationships/oleObject" Target="embeddings/oleObject1.bin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png" /><Relationship Id="rId2" Type="http://schemas.openxmlformats.org/officeDocument/2006/relationships/webSettings" Target="webSettings.xml" /><Relationship Id="rId20" Type="http://schemas.openxmlformats.org/officeDocument/2006/relationships/image" Target="media/image15.wmf" /><Relationship Id="rId21" Type="http://schemas.openxmlformats.org/officeDocument/2006/relationships/oleObject" Target="embeddings/oleObject2.bin" /><Relationship Id="rId22" Type="http://schemas.openxmlformats.org/officeDocument/2006/relationships/image" Target="media/image16.wmf" /><Relationship Id="rId23" Type="http://schemas.openxmlformats.org/officeDocument/2006/relationships/oleObject" Target="embeddings/oleObject3.bin" /><Relationship Id="rId24" Type="http://schemas.openxmlformats.org/officeDocument/2006/relationships/image" Target="media/image17.wmf" /><Relationship Id="rId25" Type="http://schemas.openxmlformats.org/officeDocument/2006/relationships/oleObject" Target="embeddings/oleObject4.bin" /><Relationship Id="rId26" Type="http://schemas.openxmlformats.org/officeDocument/2006/relationships/image" Target="media/image18.png" /><Relationship Id="rId27" Type="http://schemas.openxmlformats.org/officeDocument/2006/relationships/image" Target="media/image19.png" /><Relationship Id="rId28" Type="http://schemas.openxmlformats.org/officeDocument/2006/relationships/image" Target="media/image20.png" /><Relationship Id="rId29" Type="http://schemas.openxmlformats.org/officeDocument/2006/relationships/image" Target="media/image21.png" /><Relationship Id="rId3" Type="http://schemas.openxmlformats.org/officeDocument/2006/relationships/fontTable" Target="fontTable.xml" /><Relationship Id="rId30" Type="http://schemas.openxmlformats.org/officeDocument/2006/relationships/image" Target="media/image22.wmf" /><Relationship Id="rId31" Type="http://schemas.openxmlformats.org/officeDocument/2006/relationships/oleObject" Target="embeddings/oleObject5.bin" /><Relationship Id="rId32" Type="http://schemas.openxmlformats.org/officeDocument/2006/relationships/image" Target="media/image23.wmf" /><Relationship Id="rId33" Type="http://schemas.openxmlformats.org/officeDocument/2006/relationships/oleObject" Target="embeddings/oleObject6.bin" /><Relationship Id="rId34" Type="http://schemas.openxmlformats.org/officeDocument/2006/relationships/image" Target="media/image24.wmf" /><Relationship Id="rId35" Type="http://schemas.openxmlformats.org/officeDocument/2006/relationships/oleObject" Target="embeddings/oleObject7.bin" /><Relationship Id="rId36" Type="http://schemas.openxmlformats.org/officeDocument/2006/relationships/image" Target="media/image25.png" /><Relationship Id="rId37" Type="http://schemas.openxmlformats.org/officeDocument/2006/relationships/image" Target="media/image26.png" /><Relationship Id="rId38" Type="http://schemas.openxmlformats.org/officeDocument/2006/relationships/image" Target="media/image27.png" /><Relationship Id="rId39" Type="http://schemas.openxmlformats.org/officeDocument/2006/relationships/image" Target="media/image28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8.bin" /><Relationship Id="rId41" Type="http://schemas.openxmlformats.org/officeDocument/2006/relationships/image" Target="media/image29.wmf" /><Relationship Id="rId42" Type="http://schemas.openxmlformats.org/officeDocument/2006/relationships/oleObject" Target="embeddings/oleObject9.bin" /><Relationship Id="rId43" Type="http://schemas.openxmlformats.org/officeDocument/2006/relationships/image" Target="media/image30.jpeg" /><Relationship Id="rId44" Type="http://schemas.openxmlformats.org/officeDocument/2006/relationships/image" Target="media/image31.png" /><Relationship Id="rId45" Type="http://schemas.openxmlformats.org/officeDocument/2006/relationships/image" Target="media/image32.png" /><Relationship Id="rId46" Type="http://schemas.openxmlformats.org/officeDocument/2006/relationships/image" Target="media/image33.png" /><Relationship Id="rId47" Type="http://schemas.openxmlformats.org/officeDocument/2006/relationships/image" Target="media/image34.png" /><Relationship Id="rId48" Type="http://schemas.openxmlformats.org/officeDocument/2006/relationships/image" Target="media/image35.png" /><Relationship Id="rId49" Type="http://schemas.openxmlformats.org/officeDocument/2006/relationships/image" Target="media/image36.png" /><Relationship Id="rId5" Type="http://schemas.openxmlformats.org/officeDocument/2006/relationships/image" Target="media/image1.png" /><Relationship Id="rId50" Type="http://schemas.openxmlformats.org/officeDocument/2006/relationships/image" Target="media/image37.png" /><Relationship Id="rId51" Type="http://schemas.openxmlformats.org/officeDocument/2006/relationships/image" Target="media/image38.png" /><Relationship Id="rId52" Type="http://schemas.openxmlformats.org/officeDocument/2006/relationships/image" Target="media/image39.png" /><Relationship Id="rId53" Type="http://schemas.openxmlformats.org/officeDocument/2006/relationships/image" Target="media/image40.png" /><Relationship Id="rId54" Type="http://schemas.openxmlformats.org/officeDocument/2006/relationships/image" Target="media/image41.png" /><Relationship Id="rId55" Type="http://schemas.openxmlformats.org/officeDocument/2006/relationships/image" Target="media/image42.png" /><Relationship Id="rId56" Type="http://schemas.openxmlformats.org/officeDocument/2006/relationships/theme" Target="theme/theme1.xml" /><Relationship Id="rId57" Type="http://schemas.openxmlformats.org/officeDocument/2006/relationships/numbering" Target="numbering.xml" /><Relationship Id="rId58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2856</Words>
  <Characters>3057</Characters>
  <Application>Microsoft Office Word</Application>
  <DocSecurity>0</DocSecurity>
  <Lines>132</Lines>
  <Paragraphs>137</Paragraphs>
  <ScaleCrop>false</ScaleCrop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sy li</cp:lastModifiedBy>
  <cp:revision>20</cp:revision>
  <dcterms:created xsi:type="dcterms:W3CDTF">2025-07-02T05:07:00Z</dcterms:created>
  <dcterms:modified xsi:type="dcterms:W3CDTF">2025-07-24T06:21:00Z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