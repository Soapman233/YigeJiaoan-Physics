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宋体"/>
          <w:lang w:eastAsia="zh-CN"/>
        </w:rPr>
      </w:pPr>
    </w:p>
    <w:p>
      <w:pPr>
        <w:jc w:val="center"/>
      </w:pPr>
      <w:r>
        <w:rPr>
          <w:b/>
          <w:sz w:val="32"/>
        </w:rPr>
        <w:t>苏科版九年级上册《第11章 简单机械和功》2022年单元测试卷</w:t>
      </w:r>
    </w:p>
    <w:p/>
    <w:p>
      <w:r>
        <w:rPr>
          <w:rStyle w:val="164"/>
        </w:rPr>
        <w:t>一 、单选题（本大题共10小题，共30分）</w:t>
      </w:r>
    </w:p>
    <w:p>
      <w:r>
        <w:t>1.（3分）一只木箱放在水平地面上，地面上各处粗糙程度相同。对木箱施加一个方向不变的水平推力</w:t>
      </w:r>
      <m:oMath>
        <m:r>
          <m:rPr/>
          <m:t>F(</m:t>
        </m:r>
      </m:oMath>
      <w:r>
        <w:t>如图甲</w:t>
      </w:r>
      <m:oMath>
        <m:r>
          <m:rPr/>
          <m:t>)</m:t>
        </m:r>
      </m:oMath>
      <w:r>
        <w:t>，</w:t>
      </w:r>
      <m:oMath>
        <m:r>
          <m:rPr/>
          <m:t>F</m:t>
        </m:r>
      </m:oMath>
      <w:r>
        <w:t>的大小与时间</w:t>
      </w:r>
      <m:oMath>
        <m:r>
          <m:rPr/>
          <m:t>t</m:t>
        </m:r>
      </m:oMath>
      <w:r>
        <w:t>的关系、木箱的运动速度</w:t>
      </w:r>
      <m:oMath>
        <m:r>
          <m:rPr/>
          <m:t>v</m:t>
        </m:r>
      </m:oMath>
      <w:r>
        <w:t>与时间</w:t>
      </w:r>
      <m:oMath>
        <m:r>
          <m:rPr/>
          <m:t>t</m:t>
        </m:r>
      </m:oMath>
      <w:r>
        <w:t>的关系图象如图乙所示。以下说法正确的是</w:t>
      </w:r>
      <m:oMath>
        <m:r>
          <m:rPr/>
          <m:t>(</m:t>
        </m:r>
        <m:r>
          <m:rPr>
            <m:nor/>
            <m:sty m:val="p"/>
          </m:rPr>
          <m:t>    </m:t>
        </m:r>
        <m:r>
          <m:rPr/>
          <m:t>)</m:t>
        </m:r>
      </m:oMath>
      <w:r>
        <w:t> </w:t>
      </w:r>
      <w:r>
        <w:br w:type="textWrapping"/>
      </w:r>
      <w:r>
        <w:drawing>
          <wp:inline distT="0" distB="0" distL="114300" distR="114300">
            <wp:extent cx="4427855" cy="1378585"/>
            <wp:effectExtent l="0" t="0" r="10795"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428000" cy="1378800"/>
                    </a:xfrm>
                    <a:prstGeom prst="rect">
                      <a:avLst/>
                    </a:prstGeom>
                  </pic:spPr>
                </pic:pic>
              </a:graphicData>
            </a:graphic>
          </wp:inline>
        </w:drawing>
      </w:r>
    </w:p>
    <w:p>
      <w:pPr>
        <w:ind w:left="420"/>
      </w:pPr>
      <w:r>
        <w:t>A. 在</w:t>
      </w:r>
      <m:oMath>
        <m:r>
          <m:rPr>
            <m:nor/>
            <m:sty m:val="p"/>
          </m:rPr>
          <m:t>0～2s</m:t>
        </m:r>
      </m:oMath>
      <w:r>
        <w:t>内木箱所受摩擦力为</w:t>
      </w:r>
      <m:oMath>
        <m:r>
          <m:rPr>
            <m:nor/>
            <m:sty m:val="p"/>
          </m:rPr>
          <m:t>2N</m:t>
        </m:r>
      </m:oMath>
      <w:r>
        <w:br w:type="textWrapping"/>
      </w:r>
      <w:r>
        <w:t>B. 在</w:t>
      </w:r>
      <m:oMath>
        <m:r>
          <m:rPr>
            <m:nor/>
            <m:sty m:val="p"/>
          </m:rPr>
          <m:t>4s～6s</m:t>
        </m:r>
      </m:oMath>
      <w:r>
        <w:t>内推力</w:t>
      </w:r>
      <m:oMath>
        <m:r>
          <m:rPr/>
          <m:t>F</m:t>
        </m:r>
      </m:oMath>
      <w:r>
        <w:t>对木箱做功的功率为</w:t>
      </w:r>
      <m:oMath>
        <m:r>
          <m:rPr>
            <m:nor/>
            <m:sty m:val="p"/>
          </m:rPr>
          <m:t>8W</m:t>
        </m:r>
      </m:oMath>
      <w:r>
        <w:br w:type="textWrapping"/>
      </w:r>
      <w:r>
        <w:t>C. 在</w:t>
      </w:r>
      <m:oMath>
        <m:r>
          <m:rPr>
            <m:nor/>
            <m:sty m:val="p"/>
          </m:rPr>
          <m:t>0～2s</m:t>
        </m:r>
      </m:oMath>
      <w:r>
        <w:t>内推力</w:t>
      </w:r>
      <m:oMath>
        <m:r>
          <m:rPr/>
          <m:t>F</m:t>
        </m:r>
      </m:oMath>
      <w:r>
        <w:t>对木箱所做的功为</w:t>
      </w:r>
      <m:oMath>
        <m:r>
          <m:rPr>
            <m:nor/>
            <m:sty m:val="p"/>
          </m:rPr>
          <m:t>2J</m:t>
        </m:r>
      </m:oMath>
      <w:r>
        <w:br w:type="textWrapping"/>
      </w:r>
      <w:r>
        <w:t>D. 在</w:t>
      </w:r>
      <m:oMath>
        <m:r>
          <m:rPr>
            <m:nor/>
            <m:sty m:val="p"/>
          </m:rPr>
          <m:t>2s～4s</m:t>
        </m:r>
      </m:oMath>
      <w:r>
        <w:t>内木箱所受摩擦力为</w:t>
      </w:r>
      <m:oMath>
        <m:r>
          <m:rPr>
            <m:nor/>
            <m:sty m:val="p"/>
          </m:rPr>
          <m:t>3N</m:t>
        </m:r>
      </m:oMath>
    </w:p>
    <w:p>
      <w:r>
        <w:t>2.（3分）小金在学习了滑轮之后用下列方法匀速提升同一重物，若不计绳子、滑轮的重力及摩擦，其中最省力的是</w:t>
      </w:r>
      <m:oMath>
        <m:r>
          <m:rPr/>
          <m:t>(</m:t>
        </m:r>
        <m:r>
          <m:rPr>
            <m:nor/>
            <m:sty m:val="p"/>
          </m:rPr>
          <m:t> </m:t>
        </m:r>
        <m:r>
          <m:rPr/>
          <m:t>)</m:t>
        </m:r>
      </m:oMath>
    </w:p>
    <w:p>
      <w:pPr>
        <w:tabs>
          <w:tab w:val="left" w:pos="2307"/>
          <w:tab w:val="left" w:pos="4195"/>
          <w:tab w:val="left" w:pos="6083"/>
        </w:tabs>
        <w:ind w:left="420"/>
      </w:pPr>
      <w:r>
        <w:t xml:space="preserve">A. </w:t>
      </w:r>
      <w:r>
        <w:drawing>
          <wp:inline distT="0" distB="0" distL="114300" distR="114300">
            <wp:extent cx="863600" cy="1158875"/>
            <wp:effectExtent l="0" t="0" r="1270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864000" cy="1159200"/>
                    </a:xfrm>
                    <a:prstGeom prst="rect">
                      <a:avLst/>
                    </a:prstGeom>
                  </pic:spPr>
                </pic:pic>
              </a:graphicData>
            </a:graphic>
          </wp:inline>
        </w:drawing>
      </w:r>
      <w:r>
        <w:tab/>
      </w:r>
      <w:r>
        <w:t xml:space="preserve">B. </w:t>
      </w:r>
      <w:r>
        <w:drawing>
          <wp:inline distT="0" distB="0" distL="114300" distR="114300">
            <wp:extent cx="712470" cy="1141095"/>
            <wp:effectExtent l="0" t="0" r="1143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712800" cy="1141200"/>
                    </a:xfrm>
                    <a:prstGeom prst="rect">
                      <a:avLst/>
                    </a:prstGeom>
                  </pic:spPr>
                </pic:pic>
              </a:graphicData>
            </a:graphic>
          </wp:inline>
        </w:drawing>
      </w:r>
      <w:r>
        <w:tab/>
      </w:r>
      <w:r>
        <w:t xml:space="preserve">C. </w:t>
      </w:r>
      <w:r>
        <w:drawing>
          <wp:inline distT="0" distB="0" distL="114300" distR="114300">
            <wp:extent cx="561340" cy="1169670"/>
            <wp:effectExtent l="0" t="0" r="1016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61600" cy="1170000"/>
                    </a:xfrm>
                    <a:prstGeom prst="rect">
                      <a:avLst/>
                    </a:prstGeom>
                  </pic:spPr>
                </pic:pic>
              </a:graphicData>
            </a:graphic>
          </wp:inline>
        </w:drawing>
      </w:r>
      <w:r>
        <w:tab/>
      </w:r>
      <w:r>
        <w:t xml:space="preserve">D. </w:t>
      </w:r>
      <w:r>
        <w:drawing>
          <wp:inline distT="0" distB="0" distL="114300" distR="114300">
            <wp:extent cx="654685" cy="1216660"/>
            <wp:effectExtent l="0" t="0" r="1206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655200" cy="1216800"/>
                    </a:xfrm>
                    <a:prstGeom prst="rect">
                      <a:avLst/>
                    </a:prstGeom>
                  </pic:spPr>
                </pic:pic>
              </a:graphicData>
            </a:graphic>
          </wp:inline>
        </w:drawing>
      </w:r>
    </w:p>
    <w:p>
      <w:r>
        <w:t>3.（3分）下列说法正确的是</w:t>
      </w:r>
      <m:oMath>
        <m:r>
          <m:rPr/>
          <m:t>(</m:t>
        </m:r>
        <m:r>
          <m:rPr>
            <m:nor/>
            <m:sty m:val="p"/>
          </m:rPr>
          <m:t> </m:t>
        </m:r>
        <m:r>
          <m:rPr/>
          <m:t>)</m:t>
        </m:r>
      </m:oMath>
    </w:p>
    <w:p>
      <w:pPr>
        <w:tabs>
          <w:tab w:val="left" w:pos="4195"/>
        </w:tabs>
        <w:ind w:left="420"/>
      </w:pPr>
      <w:r>
        <w:t>A. 功率大的机器做功多</w:t>
      </w:r>
      <w:r>
        <w:tab/>
      </w:r>
      <w:r>
        <w:t>B. 功率越大的机器做功时间越短</w:t>
      </w:r>
      <w:r>
        <w:br w:type="textWrapping"/>
      </w:r>
      <w:r>
        <w:t>C. 功率越大的机器做功越快</w:t>
      </w:r>
      <w:r>
        <w:tab/>
      </w:r>
      <w:r>
        <w:t>D. 功率越大的机器做功时间越长</w:t>
      </w:r>
    </w:p>
    <w:p>
      <w:r>
        <w:t>4.（3分）</w:t>
      </w:r>
      <m:oMath>
        <m:r>
          <m:rPr/>
          <m:t>17.</m:t>
        </m:r>
      </m:oMath>
      <w:r>
        <w:t>如图所示，重力不计的杠杆</w:t>
      </w:r>
      <m:oMath>
        <m:r>
          <m:rPr>
            <m:nor/>
            <m:sty m:val="p"/>
          </m:rPr>
          <m:t>OA</m:t>
        </m:r>
      </m:oMath>
      <w:r>
        <w:t>，</w:t>
      </w:r>
      <m:oMath>
        <m:r>
          <m:rPr/>
          <m:t>O</m:t>
        </m:r>
      </m:oMath>
      <w:r>
        <w:t>为支点，用力</w:t>
      </w:r>
      <m:oMath>
        <m:r>
          <m:rPr/>
          <m:t>F</m:t>
        </m:r>
      </m:oMath>
      <w:r>
        <w:t>提起重为</w:t>
      </w:r>
      <m:oMath>
        <m:r>
          <m:rPr>
            <m:nor/>
            <m:sty m:val="p"/>
          </m:rPr>
          <m:t>30N</m:t>
        </m:r>
      </m:oMath>
      <w:r>
        <w:t>的物体，恰在水平位置平衡。已知</w:t>
      </w:r>
      <m:oMath>
        <m:r>
          <m:rPr>
            <m:nor/>
            <m:sty m:val="p"/>
          </m:rPr>
          <m:t>OA</m:t>
        </m:r>
        <m:r>
          <m:rPr/>
          <m:t>=</m:t>
        </m:r>
        <m:r>
          <m:rPr>
            <m:nor/>
            <m:sty m:val="p"/>
          </m:rPr>
          <m:t>80cm</m:t>
        </m:r>
      </m:oMath>
      <w:r>
        <w:t>，</w:t>
      </w:r>
      <m:oMath>
        <m:r>
          <m:rPr>
            <m:nor/>
            <m:sty m:val="p"/>
          </m:rPr>
          <m:t>AB</m:t>
        </m:r>
        <m:r>
          <m:rPr/>
          <m:t>=</m:t>
        </m:r>
        <m:r>
          <m:rPr>
            <m:nor/>
            <m:sty m:val="p"/>
          </m:rPr>
          <m:t>50cm</m:t>
        </m:r>
      </m:oMath>
      <w:r>
        <w:t>，杠杆与转轴间摩擦忽略不计，下列说法中不正确的是</w:t>
      </w:r>
      <m:oMath>
        <m:r>
          <m:rPr/>
          <m:t>(</m:t>
        </m:r>
        <m:r>
          <m:rPr>
            <m:nor/>
            <m:sty m:val="p"/>
          </m:rPr>
          <m:t> </m:t>
        </m:r>
        <m:r>
          <m:rPr/>
          <m:t>)</m:t>
        </m:r>
      </m:oMath>
      <w:r>
        <w:t> </w:t>
      </w:r>
      <w:r>
        <w:br w:type="textWrapping"/>
      </w:r>
      <w:r>
        <w:fldChar w:fldCharType="begin"/>
      </w:r>
      <w:r>
        <w:instrText xml:space="preserve"> HYPERLINK "data:image/png;base64,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" \h </w:instrText>
      </w:r>
      <w:r>
        <w:fldChar w:fldCharType="separate"/>
      </w:r>
      <w:r>
        <w:rPr>
          <w:color w:val="3333FF"/>
          <w:u w:val="single"/>
        </w:rPr>
        <w:t xml:space="preserve"> </w:t>
      </w:r>
      <w:r>
        <w:rPr>
          <w:color w:val="3333FF"/>
          <w:u w:val="single"/>
        </w:rPr>
        <w:fldChar w:fldCharType="end"/>
      </w:r>
      <w:r>
        <w:t> </w:t>
      </w:r>
      <w:r>
        <w:br w:type="textWrapping"/>
      </w:r>
    </w:p>
    <w:p>
      <w:pPr>
        <w:tabs>
          <w:tab w:val="left" w:pos="4195"/>
        </w:tabs>
        <w:ind w:left="420"/>
      </w:pPr>
      <w:r>
        <w:t>A. 利用该机械提起重物时不能省功</w:t>
      </w:r>
      <w:r>
        <w:tab/>
      </w:r>
      <w:r>
        <w:t>B. 拉力</w:t>
      </w:r>
      <m:oMath>
        <m:r>
          <m:rPr/>
          <m:t>F</m:t>
        </m:r>
      </m:oMath>
      <w:r>
        <w:t>的力臂为</w:t>
      </w:r>
      <m:oMath>
        <m:r>
          <m:rPr>
            <m:nor/>
            <m:sty m:val="p"/>
          </m:rPr>
          <m:t>40cm</m:t>
        </m:r>
      </m:oMath>
      <w:r>
        <w:br w:type="textWrapping"/>
      </w:r>
      <w:r>
        <w:t>C. 拉力</w:t>
      </w:r>
      <m:oMath>
        <m:r>
          <m:rPr/>
          <m:t>F</m:t>
        </m:r>
      </m:oMath>
      <w:r>
        <w:t>的大小为</w:t>
      </w:r>
      <m:oMath>
        <m:r>
          <m:rPr/>
          <m:t>22.</m:t>
        </m:r>
        <m:r>
          <m:rPr>
            <m:nor/>
            <m:sty m:val="p"/>
          </m:rPr>
          <m:t>5N     </m:t>
        </m:r>
      </m:oMath>
      <w:r>
        <w:tab/>
      </w:r>
      <w:r>
        <w:t>D. 拉力</w:t>
      </w:r>
      <m:oMath>
        <m:r>
          <m:rPr/>
          <m:t>F</m:t>
        </m:r>
      </m:oMath>
      <w:r>
        <w:t>为作用在</w:t>
      </w:r>
      <m:oMath>
        <m:r>
          <m:rPr/>
          <m:t>A</m:t>
        </m:r>
      </m:oMath>
      <w:r>
        <w:t>点的最小动力</w:t>
      </w:r>
    </w:p>
    <w:p>
      <w:r>
        <w:t>5.（3分）如图所示，用一根绳子绕过定滑轮，一端拴在钩码上，手执另一端，分别用力</w:t>
      </w:r>
      <m:oMath>
        <m:sSub>
          <m:sSubPr/>
          <m:e>
            <m:r>
              <m:rPr/>
              <m:t>F</m:t>
            </m:r>
          </m:e>
          <m:sub>
            <m:r>
              <m:rPr/>
              <m:t>1</m:t>
            </m:r>
          </m:sub>
        </m:sSub>
      </m:oMath>
      <w:r>
        <w:t>、</w:t>
      </w:r>
      <m:oMath>
        <m:sSub>
          <m:sSubPr/>
          <m:e>
            <m:r>
              <m:rPr/>
              <m:t>F</m:t>
            </m:r>
          </m:e>
          <m:sub>
            <m:r>
              <m:rPr/>
              <m:t>2</m:t>
            </m:r>
          </m:sub>
        </m:sSub>
      </m:oMath>
      <w:r>
        <w:t>、</w:t>
      </w:r>
      <m:oMath>
        <m:sSub>
          <m:sSubPr/>
          <m:e>
            <m:r>
              <m:rPr/>
              <m:t>F</m:t>
            </m:r>
          </m:e>
          <m:sub>
            <m:r>
              <m:rPr/>
              <m:t>3</m:t>
            </m:r>
          </m:sub>
        </m:sSub>
      </m:oMath>
      <w:r>
        <w:t>匀速拉起钩码。忽略绳子与滑轮的摩擦，下列说法中正确的是</w:t>
      </w:r>
      <m:oMath>
        <m:r>
          <m:rPr/>
          <m:t>(</m:t>
        </m:r>
        <m:r>
          <m:rPr>
            <m:nor/>
            <m:sty m:val="p"/>
          </m:rPr>
          <m:t>    </m:t>
        </m:r>
        <m:r>
          <m:rPr/>
          <m:t>)</m:t>
        </m:r>
      </m:oMath>
      <w:r>
        <w:br w:type="textWrapping"/>
      </w:r>
      <w:r>
        <w:drawing>
          <wp:inline distT="0" distB="0" distL="114300" distR="114300">
            <wp:extent cx="874395" cy="1245235"/>
            <wp:effectExtent l="0" t="0" r="1905"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874800" cy="1245600"/>
                    </a:xfrm>
                    <a:prstGeom prst="rect">
                      <a:avLst/>
                    </a:prstGeom>
                  </pic:spPr>
                </pic:pic>
              </a:graphicData>
            </a:graphic>
          </wp:inline>
        </w:drawing>
      </w:r>
    </w:p>
    <w:p>
      <w:pPr>
        <w:tabs>
          <w:tab w:val="left" w:pos="4195"/>
        </w:tabs>
        <w:ind w:left="420"/>
      </w:pPr>
      <w:r>
        <w:t xml:space="preserve">A. </w:t>
      </w:r>
      <m:oMath>
        <m:sSub>
          <m:sSubPr/>
          <m:e>
            <m:r>
              <m:rPr/>
              <m:t>F</m:t>
            </m:r>
          </m:e>
          <m:sub>
            <m:r>
              <m:rPr/>
              <m:t>1</m:t>
            </m:r>
          </m:sub>
        </m:sSub>
      </m:oMath>
      <w:r>
        <w:t>较大</w:t>
      </w:r>
      <w:r>
        <w:tab/>
      </w:r>
      <w:r>
        <w:t xml:space="preserve">B. </w:t>
      </w:r>
      <m:oMath>
        <m:sSub>
          <m:sSubPr/>
          <m:e>
            <m:r>
              <m:rPr/>
              <m:t>F</m:t>
            </m:r>
          </m:e>
          <m:sub>
            <m:r>
              <m:rPr/>
              <m:t>3</m:t>
            </m:r>
          </m:sub>
        </m:sSub>
      </m:oMath>
      <w:r>
        <w:t>较大</w:t>
      </w:r>
      <w:r>
        <w:br w:type="textWrapping"/>
      </w:r>
      <w:r>
        <w:t xml:space="preserve">C. </w:t>
      </w:r>
      <m:oMath>
        <m:sSub>
          <m:sSubPr/>
          <m:e>
            <m:r>
              <m:rPr/>
              <m:t>F</m:t>
            </m:r>
          </m:e>
          <m:sub>
            <m:r>
              <m:rPr/>
              <m:t>2</m:t>
            </m:r>
          </m:sub>
        </m:sSub>
      </m:oMath>
      <w:r>
        <w:t>较大</w:t>
      </w:r>
      <w:r>
        <w:tab/>
      </w:r>
      <w:r>
        <w:t xml:space="preserve">D. </w:t>
      </w:r>
      <m:oMath>
        <m:sSub>
          <m:sSubPr/>
          <m:e>
            <m:r>
              <m:rPr/>
              <m:t>F</m:t>
            </m:r>
          </m:e>
          <m:sub>
            <m:r>
              <m:rPr/>
              <m:t>1</m:t>
            </m:r>
          </m:sub>
        </m:sSub>
      </m:oMath>
      <w:r>
        <w:t>、</w:t>
      </w:r>
      <m:oMath>
        <m:sSub>
          <m:sSubPr/>
          <m:e>
            <m:r>
              <m:rPr/>
              <m:t>F</m:t>
            </m:r>
          </m:e>
          <m:sub>
            <m:r>
              <m:rPr/>
              <m:t>2</m:t>
            </m:r>
          </m:sub>
        </m:sSub>
      </m:oMath>
      <w:r>
        <w:t>、</w:t>
      </w:r>
      <m:oMath>
        <m:sSub>
          <m:sSubPr/>
          <m:e>
            <m:r>
              <m:rPr/>
              <m:t>F</m:t>
            </m:r>
          </m:e>
          <m:sub>
            <m:r>
              <m:rPr/>
              <m:t>3</m:t>
            </m:r>
          </m:sub>
        </m:sSub>
      </m:oMath>
      <w:r>
        <w:t>的大小相等</w:t>
      </w:r>
    </w:p>
    <w:p>
      <w:r>
        <w:t>6.（3分）用如图所示的几种简单机械提起相同重物</w:t>
      </w:r>
      <m:oMath>
        <m:r>
          <m:rPr/>
          <m:t>G</m:t>
        </m:r>
      </m:oMath>
      <w:r>
        <w:t>，不考虑摩擦，但机械自重不可忽略，则拉力最小的是</w:t>
      </w:r>
      <m:oMath>
        <m:r>
          <m:rPr/>
          <m:t>(</m:t>
        </m:r>
        <m:r>
          <m:rPr>
            <m:nor/>
            <m:sty m:val="p"/>
          </m:rPr>
          <m:t>    </m:t>
        </m:r>
        <m:r>
          <m:rPr/>
          <m:t>)</m:t>
        </m:r>
      </m:oMath>
    </w:p>
    <w:p>
      <w:pPr>
        <w:tabs>
          <w:tab w:val="left" w:pos="4195"/>
        </w:tabs>
        <w:ind w:left="420"/>
      </w:pPr>
      <w:r>
        <w:t xml:space="preserve">A. </w:t>
      </w:r>
      <w:r>
        <w:drawing>
          <wp:inline distT="0" distB="0" distL="114300" distR="114300">
            <wp:extent cx="1396365" cy="1065530"/>
            <wp:effectExtent l="0" t="0" r="1333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1396800" cy="1065600"/>
                    </a:xfrm>
                    <a:prstGeom prst="rect">
                      <a:avLst/>
                    </a:prstGeom>
                  </pic:spPr>
                </pic:pic>
              </a:graphicData>
            </a:graphic>
          </wp:inline>
        </w:drawing>
      </w:r>
      <w:r>
        <w:tab/>
      </w:r>
      <w:r>
        <w:t xml:space="preserve">B. </w:t>
      </w:r>
      <w:r>
        <w:drawing>
          <wp:inline distT="0" distB="0" distL="114300" distR="114300">
            <wp:extent cx="1501140" cy="788035"/>
            <wp:effectExtent l="0" t="0" r="3810"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1501200" cy="788400"/>
                    </a:xfrm>
                    <a:prstGeom prst="rect">
                      <a:avLst/>
                    </a:prstGeom>
                  </pic:spPr>
                </pic:pic>
              </a:graphicData>
            </a:graphic>
          </wp:inline>
        </w:drawing>
      </w:r>
      <w:r>
        <w:br w:type="textWrapping"/>
      </w:r>
      <w:r>
        <w:t xml:space="preserve">C. </w:t>
      </w:r>
      <w:r>
        <w:drawing>
          <wp:inline distT="0" distB="0" distL="114300" distR="114300">
            <wp:extent cx="723265" cy="1227455"/>
            <wp:effectExtent l="0" t="0" r="635"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723599" cy="1227600"/>
                    </a:xfrm>
                    <a:prstGeom prst="rect">
                      <a:avLst/>
                    </a:prstGeom>
                  </pic:spPr>
                </pic:pic>
              </a:graphicData>
            </a:graphic>
          </wp:inline>
        </w:drawing>
      </w:r>
      <w:r>
        <w:tab/>
      </w:r>
      <w:r>
        <w:t xml:space="preserve">D. </w:t>
      </w:r>
      <w:r>
        <w:drawing>
          <wp:inline distT="0" distB="0" distL="114300" distR="114300">
            <wp:extent cx="694690" cy="1436370"/>
            <wp:effectExtent l="0" t="0" r="10160"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694800" cy="1436400"/>
                    </a:xfrm>
                    <a:prstGeom prst="rect">
                      <a:avLst/>
                    </a:prstGeom>
                  </pic:spPr>
                </pic:pic>
              </a:graphicData>
            </a:graphic>
          </wp:inline>
        </w:drawing>
      </w:r>
    </w:p>
    <w:p>
      <w:r>
        <w:t>7.（3分）下列说法中正确的是</w:t>
      </w:r>
      <m:oMath>
        <m:r>
          <m:rPr/>
          <m:t>(</m:t>
        </m:r>
        <m:r>
          <m:rPr>
            <m:nor/>
            <m:sty m:val="p"/>
          </m:rPr>
          <m:t> </m:t>
        </m:r>
        <m:r>
          <m:rPr/>
          <m:t>)</m:t>
        </m:r>
      </m:oMath>
    </w:p>
    <w:p>
      <w:pPr>
        <w:tabs>
          <w:tab w:val="left" w:pos="4195"/>
        </w:tabs>
        <w:ind w:left="420"/>
      </w:pPr>
      <w:r>
        <w:t>A. 抽水机的功率越大，抽的水越多</w:t>
      </w:r>
      <w:r>
        <w:tab/>
      </w:r>
      <w:r>
        <w:t>B. 抽水机的功率越小，抽水越快</w:t>
      </w:r>
      <w:r>
        <w:br w:type="textWrapping"/>
      </w:r>
      <w:r>
        <w:t>C. 机器的功率越大，做的功越多</w:t>
      </w:r>
      <w:r>
        <w:tab/>
      </w:r>
      <w:r>
        <w:t>D. 机器的功率越小，做功越慢</w:t>
      </w:r>
    </w:p>
    <w:p>
      <w:r>
        <w:t>8.（3分）如图所示，是一个老人和小孩攀爬同一楼梯时的情景。若需要比较攀爬楼梯过程中老人和小孩消耗的功率大小，测量的物理量有</w:t>
      </w:r>
      <m:oMath>
        <m:r>
          <m:rPr/>
          <m:t>(</m:t>
        </m:r>
        <m:r>
          <m:rPr>
            <m:nor/>
            <m:sty m:val="p"/>
          </m:rPr>
          <m:t>    </m:t>
        </m:r>
        <m:r>
          <m:rPr/>
          <m:t>)</m:t>
        </m:r>
      </m:oMath>
      <w:r>
        <w:br w:type="textWrapping"/>
      </w:r>
      <w:r>
        <w:drawing>
          <wp:inline distT="0" distB="0" distL="114300" distR="114300">
            <wp:extent cx="1482725" cy="1122680"/>
            <wp:effectExtent l="0" t="0" r="3175"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1483200" cy="1123200"/>
                    </a:xfrm>
                    <a:prstGeom prst="rect">
                      <a:avLst/>
                    </a:prstGeom>
                  </pic:spPr>
                </pic:pic>
              </a:graphicData>
            </a:graphic>
          </wp:inline>
        </w:drawing>
      </w:r>
    </w:p>
    <w:p>
      <w:pPr>
        <w:ind w:left="420"/>
      </w:pPr>
      <w:r>
        <w:t>A. 只需测量各自爬楼梯的高度</w:t>
      </w:r>
      <w:r>
        <w:br w:type="textWrapping"/>
      </w:r>
      <w:r>
        <w:t>B. 只需测量老人的质量、小孩的质量</w:t>
      </w:r>
      <w:r>
        <w:br w:type="textWrapping"/>
      </w:r>
      <w:r>
        <w:t>C. 需要测量老人的质量、小孩的质量，各自爬楼梯所需的时间</w:t>
      </w:r>
      <w:r>
        <w:br w:type="textWrapping"/>
      </w:r>
      <w:r>
        <w:t>D. 需要测量老人的质量、小孩的质量，各自爬楼梯的高度和所需的时间</w:t>
      </w:r>
    </w:p>
    <w:p>
      <w:r>
        <w:t>9.（3分）如图所示，工人师傅将油桶推上台阶，下列说法正确的是</w:t>
      </w:r>
      <m:oMath>
        <m:r>
          <m:rPr/>
          <m:t>()</m:t>
        </m:r>
      </m:oMath>
      <w:r>
        <w:br w:type="textWrapping"/>
      </w:r>
      <w:r>
        <w:drawing>
          <wp:inline distT="0" distB="0" distL="114300" distR="114300">
            <wp:extent cx="1014730" cy="539750"/>
            <wp:effectExtent l="0" t="0" r="13970" b="1270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1015200" cy="540000"/>
                    </a:xfrm>
                    <a:prstGeom prst="rect">
                      <a:avLst/>
                    </a:prstGeom>
                  </pic:spPr>
                </pic:pic>
              </a:graphicData>
            </a:graphic>
          </wp:inline>
        </w:drawing>
      </w:r>
    </w:p>
    <w:p>
      <w:pPr>
        <w:ind w:left="420"/>
      </w:pPr>
      <w:r>
        <w:t>A. 这不能看作杠杆，因为油桶是圆的</w:t>
      </w:r>
      <w:r>
        <w:br w:type="textWrapping"/>
      </w:r>
      <w:r>
        <w:t>B. 这不能看作杠杆，因为没有支点</w:t>
      </w:r>
      <w:r>
        <w:br w:type="textWrapping"/>
      </w:r>
      <w:r>
        <w:t>C. 这可以看作杠杆，因为满足杠杆的所有条件</w:t>
      </w:r>
      <w:r>
        <w:br w:type="textWrapping"/>
      </w:r>
      <w:r>
        <w:t>D. 这可以看作杠杆，支点就是横截面的圆心</w:t>
      </w:r>
    </w:p>
    <w:p>
      <w:r>
        <w:t>10.（3分）工人们需要将货物从地面装载到货车的车厢里，以下方法达不到省力目的是</w:t>
      </w:r>
      <m:oMath>
        <m:r>
          <m:rPr/>
          <m:t>()</m:t>
        </m:r>
      </m:oMath>
    </w:p>
    <w:p>
      <w:pPr>
        <w:tabs>
          <w:tab w:val="left" w:pos="4195"/>
        </w:tabs>
        <w:ind w:left="420"/>
      </w:pPr>
      <w:r>
        <w:t xml:space="preserve">A. </w:t>
      </w:r>
      <w:r>
        <w:drawing>
          <wp:inline distT="0" distB="0" distL="114300" distR="114300">
            <wp:extent cx="1598295" cy="464185"/>
            <wp:effectExtent l="0" t="0" r="1905" b="1206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1598400" cy="464400"/>
                    </a:xfrm>
                    <a:prstGeom prst="rect">
                      <a:avLst/>
                    </a:prstGeom>
                  </pic:spPr>
                </pic:pic>
              </a:graphicData>
            </a:graphic>
          </wp:inline>
        </w:drawing>
      </w:r>
      <w:r>
        <w:tab/>
      </w:r>
      <w:r>
        <w:t xml:space="preserve">B. </w:t>
      </w:r>
      <w:r>
        <w:drawing>
          <wp:inline distT="0" distB="0" distL="114300" distR="114300">
            <wp:extent cx="589915" cy="1043940"/>
            <wp:effectExtent l="0" t="0" r="635"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90400" cy="1044000"/>
                    </a:xfrm>
                    <a:prstGeom prst="rect">
                      <a:avLst/>
                    </a:prstGeom>
                  </pic:spPr>
                </pic:pic>
              </a:graphicData>
            </a:graphic>
          </wp:inline>
        </w:drawing>
      </w:r>
      <w:r>
        <w:br w:type="textWrapping"/>
      </w:r>
      <w:r>
        <w:t xml:space="preserve">C. </w:t>
      </w:r>
      <w:r>
        <w:drawing>
          <wp:inline distT="0" distB="0" distL="114300" distR="114300">
            <wp:extent cx="579120" cy="1234440"/>
            <wp:effectExtent l="0" t="0" r="1143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79600" cy="1234800"/>
                    </a:xfrm>
                    <a:prstGeom prst="rect">
                      <a:avLst/>
                    </a:prstGeom>
                  </pic:spPr>
                </pic:pic>
              </a:graphicData>
            </a:graphic>
          </wp:inline>
        </w:drawing>
      </w:r>
      <w:r>
        <w:tab/>
      </w:r>
      <w:r>
        <w:t xml:space="preserve">D. </w:t>
      </w:r>
      <w:r>
        <w:drawing>
          <wp:inline distT="0" distB="0" distL="114300" distR="114300">
            <wp:extent cx="960755" cy="673100"/>
            <wp:effectExtent l="0" t="0" r="10795" b="1270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961200" cy="673200"/>
                    </a:xfrm>
                    <a:prstGeom prst="rect">
                      <a:avLst/>
                    </a:prstGeom>
                  </pic:spPr>
                </pic:pic>
              </a:graphicData>
            </a:graphic>
          </wp:inline>
        </w:drawing>
      </w:r>
    </w:p>
    <w:p>
      <w:r>
        <w:rPr>
          <w:rStyle w:val="164"/>
        </w:rPr>
        <w:t>二 、填空题（本大题共5小题，共20分）</w:t>
      </w:r>
    </w:p>
    <w:p>
      <w:r>
        <w:t>11.（4分）如图所示物体重</w:t>
      </w:r>
      <m:oMath>
        <m:r>
          <m:rPr/>
          <m:t>100N</m:t>
        </m:r>
      </m:oMath>
      <w:r>
        <w:t>，用滑轮组使物体沿水平面以</w:t>
      </w:r>
      <m:oMath>
        <m:r>
          <m:rPr/>
          <m:t>0.2m/s</m:t>
        </m:r>
      </m:oMath>
      <w:r>
        <w:t>的速度匀速运动</w:t>
      </w:r>
      <m:oMath>
        <m:r>
          <m:rPr/>
          <m:t>10s</m:t>
        </m:r>
      </m:oMath>
      <w:r>
        <w:t>，所用水平拉力</w:t>
      </w:r>
      <m:oMath>
        <m:r>
          <m:rPr/>
          <m:t>F</m:t>
        </m:r>
      </m:oMath>
      <w:r>
        <w:t>为</w:t>
      </w:r>
      <m:oMath>
        <m:r>
          <m:rPr/>
          <m:t>20N</m:t>
        </m:r>
      </m:oMath>
      <w:r>
        <w:t>，若物体水平运动时受到的摩擦力为</w:t>
      </w:r>
      <m:oMath>
        <m:r>
          <m:rPr/>
          <m:t>45N</m:t>
        </m:r>
      </m:oMath>
      <w:r>
        <w:t>，在运动过程中拉力</w:t>
      </w:r>
      <m:oMath>
        <m:r>
          <m:rPr/>
          <m:t>F</m:t>
        </m:r>
      </m:oMath>
      <w:r>
        <w:t>的功率为 ______</w:t>
      </w:r>
      <m:oMath>
        <m:r>
          <m:rPr/>
          <m:t>W</m:t>
        </m:r>
      </m:oMath>
      <w:r>
        <w:t>，该滑轮组的机械效率为 ______。</w:t>
      </w:r>
      <w:r>
        <w:br w:type="textWrapping"/>
      </w:r>
      <w:r>
        <w:drawing>
          <wp:inline distT="0" distB="0" distL="114300" distR="114300">
            <wp:extent cx="1738630" cy="539750"/>
            <wp:effectExtent l="0" t="0" r="13970" b="1270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1738800" cy="540000"/>
                    </a:xfrm>
                    <a:prstGeom prst="rect">
                      <a:avLst/>
                    </a:prstGeom>
                  </pic:spPr>
                </pic:pic>
              </a:graphicData>
            </a:graphic>
          </wp:inline>
        </w:drawing>
      </w:r>
    </w:p>
    <w:p>
      <w:r>
        <w:t>12.（4分）如图所示，滑轮重、绳重和等因素不计，若用力</w:t>
      </w:r>
      <m:oMath>
        <m:r>
          <m:rPr/>
          <m:t>F=</m:t>
        </m:r>
        <m:r>
          <m:rPr>
            <m:nor/>
            <m:sty m:val="p"/>
          </m:rPr>
          <m:t>30N</m:t>
        </m:r>
      </m:oMath>
      <w:r>
        <w:t>，拉动机械，求两个弹簧测力计的示数与墙所受的拉力______。</w:t>
      </w:r>
      <w:r>
        <w:br w:type="textWrapping"/>
      </w:r>
      <w:r>
        <w:drawing>
          <wp:inline distT="0" distB="0" distL="114300" distR="114300">
            <wp:extent cx="1616075" cy="827405"/>
            <wp:effectExtent l="0" t="0" r="3175" b="1079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1616400" cy="827999"/>
                    </a:xfrm>
                    <a:prstGeom prst="rect">
                      <a:avLst/>
                    </a:prstGeom>
                  </pic:spPr>
                </pic:pic>
              </a:graphicData>
            </a:graphic>
          </wp:inline>
        </w:drawing>
      </w:r>
    </w:p>
    <w:p>
      <w:r>
        <w:t>13.（4分）山区陡峭行路难，弯弯曲曲的盘山公路解决了这一问题，它的作用相当于简单机械中的 ______，可以 ______</w:t>
      </w:r>
      <m:oMath>
        <m:r>
          <m:rPr/>
          <m:t>(</m:t>
        </m:r>
      </m:oMath>
      <w:r>
        <w:t>选填“省力”、“省距离”或“省功”</w:t>
      </w:r>
      <m:oMath>
        <m:r>
          <m:rPr/>
          <m:t>)</m:t>
        </m:r>
      </m:oMath>
      <w:r>
        <w:t>。</w:t>
      </w:r>
    </w:p>
    <w:p>
      <w:r>
        <w:t>14.（4分）用水平拉力先后两次拉着重为</w:t>
      </w:r>
      <m:oMath>
        <m:r>
          <m:rPr/>
          <m:t>20N</m:t>
        </m:r>
      </m:oMath>
      <w:r>
        <w:t>的同一物体，沿同一水平面做直线运动。第一次拉力为</w:t>
      </w:r>
      <m:oMath>
        <m:r>
          <m:rPr/>
          <m:t>10N</m:t>
        </m:r>
      </m:oMath>
      <w:r>
        <w:t>，物体恰好做匀速直线运动，拉力对物体做了</w:t>
      </w:r>
      <m:oMath>
        <m:r>
          <m:rPr/>
          <m:t>20J</m:t>
        </m:r>
      </m:oMath>
      <w:r>
        <w:t>的功；第二次拉力增大为</w:t>
      </w:r>
      <m:oMath>
        <m:r>
          <m:rPr/>
          <m:t>20N</m:t>
        </m:r>
      </m:oMath>
      <w:r>
        <w:t>，拉力对物体做了</w:t>
      </w:r>
      <m:oMath>
        <m:r>
          <m:rPr/>
          <m:t>48J</m:t>
        </m:r>
      </m:oMath>
      <w:r>
        <w:t>的功。分析两次做功过程，第一次物体受到的摩擦力是 ______</w:t>
      </w:r>
      <m:oMath>
        <m:r>
          <m:rPr/>
          <m:t>N</m:t>
        </m:r>
      </m:oMath>
      <w:r>
        <w:t>，物体运动了 ______</w:t>
      </w:r>
      <m:oMath>
        <m:r>
          <m:rPr/>
          <m:t>m</m:t>
        </m:r>
      </m:oMath>
      <w:r>
        <w:t>，第二次物体克服摩擦力做功 ______</w:t>
      </w:r>
      <m:oMath>
        <m:r>
          <m:rPr/>
          <m:t>J</m:t>
        </m:r>
      </m:oMath>
      <w:r>
        <w:t>。</w:t>
      </w:r>
    </w:p>
    <w:p>
      <w:r>
        <w:t>15.（4分）用如图所示的滑轮组匀速提升</w:t>
      </w:r>
      <m:oMath>
        <m:r>
          <m:rPr/>
          <m:t>300N</m:t>
        </m:r>
      </m:oMath>
      <w:r>
        <w:t>的重物，</w:t>
      </w:r>
      <m:oMath>
        <m:r>
          <m:rPr/>
          <m:t>5s</m:t>
        </m:r>
      </m:oMath>
      <w:r>
        <w:t>内提升了</w:t>
      </w:r>
      <m:oMath>
        <m:r>
          <m:rPr/>
          <m:t>4m</m:t>
        </m:r>
      </m:oMath>
      <w:r>
        <w:t>，动滑轮重</w:t>
      </w:r>
      <m:oMath>
        <m:r>
          <m:rPr/>
          <m:t>60N</m:t>
        </m:r>
      </m:oMath>
      <w:r>
        <w:t>。此过程中克服绳重和摩擦所做的额外功占总功的</w:t>
      </w:r>
      <m:oMath>
        <m:r>
          <m:rPr/>
          <m:t>10％</m:t>
        </m:r>
      </m:oMath>
      <w:r>
        <w:t>，则有用功为 ______</w:t>
      </w:r>
      <m:oMath>
        <m:r>
          <m:rPr/>
          <m:t>J</m:t>
        </m:r>
      </m:oMath>
      <w:r>
        <w:t>，额外功为 ______</w:t>
      </w:r>
      <m:oMath>
        <m:r>
          <m:rPr/>
          <m:t>J</m:t>
        </m:r>
      </m:oMath>
      <w:r>
        <w:t>，拉力为 ______</w:t>
      </w:r>
      <m:oMath>
        <m:r>
          <m:rPr/>
          <m:t>N</m:t>
        </m:r>
      </m:oMath>
      <w:r>
        <w:t>，滑轮组的机械效率为 ______.</w:t>
      </w:r>
      <w:r>
        <w:br w:type="textWrapping"/>
      </w:r>
      <w:r>
        <w:drawing>
          <wp:inline distT="0" distB="0" distL="114300" distR="114300">
            <wp:extent cx="683895" cy="1303020"/>
            <wp:effectExtent l="0" t="0" r="1905" b="1143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684000" cy="1303200"/>
                    </a:xfrm>
                    <a:prstGeom prst="rect">
                      <a:avLst/>
                    </a:prstGeom>
                  </pic:spPr>
                </pic:pic>
              </a:graphicData>
            </a:graphic>
          </wp:inline>
        </w:drawing>
      </w:r>
    </w:p>
    <w:p>
      <w:r>
        <w:rPr>
          <w:rStyle w:val="164"/>
        </w:rPr>
        <w:t>三 、实验题（本大题共1小题，共6分）</w:t>
      </w:r>
    </w:p>
    <w:p>
      <w:r>
        <w:t>16.（6分）</w:t>
      </w:r>
      <m:oMath>
        <m:r>
          <m:rPr/>
          <m:t>(1)</m:t>
        </m:r>
      </m:oMath>
      <w:r>
        <w:t>小明使用天平测小石块的质量。测量前他将天平放在水平桌面上，然后进行横梁平衡的调节调节完成后指针静止时的位置和游码的位置如图甲所示。 </w:t>
      </w:r>
      <w:r>
        <w:br w:type="textWrapping"/>
      </w:r>
      <w:r>
        <w:drawing>
          <wp:inline distT="0" distB="0" distL="114300" distR="114300">
            <wp:extent cx="3887470" cy="2202815"/>
            <wp:effectExtent l="0" t="0" r="1778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3888000" cy="2203200"/>
                    </a:xfrm>
                    <a:prstGeom prst="rect">
                      <a:avLst/>
                    </a:prstGeom>
                  </pic:spPr>
                </pic:pic>
              </a:graphicData>
            </a:graphic>
          </wp:inline>
        </w:drawing>
      </w:r>
      <w:r>
        <w:t> </w:t>
      </w:r>
      <w:r>
        <w:br w:type="textWrapping"/>
      </w:r>
      <w:r>
        <w:t>①请你指出小明调节天平横梁平衡的过程中遗漏的操作步骤：______； </w:t>
      </w:r>
      <w:r>
        <w:br w:type="textWrapping"/>
      </w:r>
      <w:r>
        <w:t>②完成遗漏的操作步骤后，为了调节横梁平衡，他需向 ______</w:t>
      </w:r>
      <m:oMath>
        <m:r>
          <m:rPr/>
          <m:t>(</m:t>
        </m:r>
      </m:oMath>
      <w:r>
        <w:t>选填“左”或“右”</w:t>
      </w:r>
      <m:oMath>
        <m:r>
          <m:rPr/>
          <m:t>)</m:t>
        </m:r>
      </m:oMath>
      <w:r>
        <w:t>调节平衡螺母使指针指到分度盘中央刻度线或在中央刻度线两侧等幅摆动； </w:t>
      </w:r>
      <w:r>
        <w:br w:type="textWrapping"/>
      </w:r>
      <w:r>
        <w:t>③调节横梁平衡后，小明将小石块放在左盘，在右盘中加减砝码并调节游码在标尺上的位置，直到横梁恢复平衡。这时右盘中的砝码情况和游码在标尺上的位置如图乙所示，则小石块的质量为 ______</w:t>
      </w:r>
      <m:oMath>
        <m:r>
          <m:rPr/>
          <m:t>g</m:t>
        </m:r>
      </m:oMath>
      <w:r>
        <w:t>。 </w:t>
      </w:r>
      <w:r>
        <w:br w:type="textWrapping"/>
      </w:r>
      <m:oMath>
        <m:r>
          <m:rPr/>
          <m:t>(2)</m:t>
        </m:r>
      </m:oMath>
      <w:r>
        <w:t>如图丙所示，将压强计的金属盒放在同种液体中，橡皮膜的朝向不同。要观察到</w:t>
      </w:r>
      <m:oMath>
        <m:r>
          <m:rPr/>
          <m:t>U</m:t>
        </m:r>
      </m:oMath>
      <w:r>
        <w:t>形管两侧液面的高度差相等，必须控制金属盒面的中心在液体中的 ______相等；由上述实验可知：液体内部某一点，来自各个方向的压强大小是 ______的； </w:t>
      </w:r>
      <w:r>
        <w:br w:type="textWrapping"/>
      </w:r>
      <m:oMath>
        <m:r>
          <m:rPr/>
          <m:t>(3)</m:t>
        </m:r>
      </m:oMath>
      <w:r>
        <w:t>为了探究斜面的机械效率与斜面倾斜程度之间的关系，探究小组的同学利用木板、刻度尺、弹簧测力计、木块等器材设计了如图所示的实验装置。实验测得的数据如下表： </w:t>
      </w:r>
      <w:r>
        <w:br w:type="textWrapping"/>
      </w:r>
      <w:r>
        <w:drawing>
          <wp:inline distT="0" distB="0" distL="114300" distR="114300">
            <wp:extent cx="1986915" cy="874395"/>
            <wp:effectExtent l="0" t="0" r="13335"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1987199" cy="874800"/>
                    </a:xfrm>
                    <a:prstGeom prst="rect">
                      <a:avLst/>
                    </a:prstGeom>
                  </pic:spPr>
                </pic:pic>
              </a:graphicData>
            </a:graphic>
          </wp:inline>
        </w:drawing>
      </w:r>
    </w:p>
    <w:tbl>
      <w:tblPr>
        <w:tblStyle w:val="33"/>
        <w:tblW w:w="0" w:type="auto"/>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5"/>
        <w:gridCol w:w="1174"/>
        <w:gridCol w:w="1080"/>
        <w:gridCol w:w="1099"/>
        <w:gridCol w:w="1242"/>
        <w:gridCol w:w="1070"/>
        <w:gridCol w:w="11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pPr>
              <w:spacing w:line="240" w:lineRule="auto"/>
              <w:jc w:val="left"/>
            </w:pPr>
            <w:r>
              <w:t>实验次数</w:t>
            </w:r>
          </w:p>
        </w:tc>
        <w:tc>
          <w:tcPr>
            <w:tcW w:w="0" w:type="auto"/>
            <w:vAlign w:val="center"/>
          </w:tcPr>
          <w:p>
            <w:pPr>
              <w:spacing w:line="240" w:lineRule="auto"/>
              <w:jc w:val="left"/>
            </w:pPr>
            <w:r>
              <w:t>斜面倾斜程度</w:t>
            </w:r>
          </w:p>
        </w:tc>
        <w:tc>
          <w:tcPr>
            <w:tcW w:w="0" w:type="auto"/>
            <w:vAlign w:val="center"/>
          </w:tcPr>
          <w:p>
            <w:pPr>
              <w:spacing w:line="240" w:lineRule="auto"/>
              <w:jc w:val="left"/>
            </w:pPr>
            <w:r>
              <w:t>木块重力</w:t>
            </w:r>
            <m:oMath>
              <m:f>
                <m:fPr>
                  <m:type m:val="lin"/>
                </m:fPr>
                <m:num>
                  <m:r>
                    <m:rPr/>
                    <m:t>G</m:t>
                  </m:r>
                </m:num>
                <m:den>
                  <m:r>
                    <m:rPr/>
                    <m:t>N</m:t>
                  </m:r>
                </m:den>
              </m:f>
            </m:oMath>
          </w:p>
        </w:tc>
        <w:tc>
          <w:tcPr>
            <w:tcW w:w="0" w:type="auto"/>
            <w:vAlign w:val="center"/>
          </w:tcPr>
          <w:p>
            <w:pPr>
              <w:spacing w:line="240" w:lineRule="auto"/>
              <w:jc w:val="left"/>
            </w:pPr>
            <w:r>
              <w:t>斜面高度</w:t>
            </w:r>
            <m:oMath>
              <m:f>
                <m:fPr>
                  <m:type m:val="lin"/>
                </m:fPr>
                <m:num>
                  <m:r>
                    <m:rPr/>
                    <m:t>ℎ</m:t>
                  </m:r>
                </m:num>
                <m:den>
                  <m:r>
                    <m:rPr/>
                    <m:t>m</m:t>
                  </m:r>
                </m:den>
              </m:f>
            </m:oMath>
          </w:p>
        </w:tc>
        <w:tc>
          <w:tcPr>
            <w:tcW w:w="0" w:type="auto"/>
            <w:vAlign w:val="center"/>
          </w:tcPr>
          <w:p>
            <w:pPr>
              <w:spacing w:line="240" w:lineRule="auto"/>
              <w:jc w:val="left"/>
            </w:pPr>
            <w:r>
              <w:t>沿斜面拉力</w:t>
            </w:r>
            <m:oMath>
              <m:f>
                <m:fPr>
                  <m:type m:val="lin"/>
                </m:fPr>
                <m:num>
                  <m:r>
                    <m:rPr/>
                    <m:t>F</m:t>
                  </m:r>
                </m:num>
                <m:den>
                  <m:r>
                    <m:rPr/>
                    <m:t>N</m:t>
                  </m:r>
                </m:den>
              </m:f>
            </m:oMath>
          </w:p>
        </w:tc>
        <w:tc>
          <w:tcPr>
            <w:tcW w:w="0" w:type="auto"/>
            <w:vAlign w:val="center"/>
          </w:tcPr>
          <w:p>
            <w:pPr>
              <w:spacing w:line="240" w:lineRule="auto"/>
              <w:jc w:val="left"/>
            </w:pPr>
            <w:r>
              <w:t>斜面长度</w:t>
            </w:r>
            <m:oMath>
              <m:f>
                <m:fPr>
                  <m:type m:val="lin"/>
                </m:fPr>
                <m:num>
                  <m:r>
                    <m:rPr/>
                    <m:t>s</m:t>
                  </m:r>
                </m:num>
                <m:den>
                  <m:r>
                    <m:rPr/>
                    <m:t>m</m:t>
                  </m:r>
                </m:den>
              </m:f>
            </m:oMath>
          </w:p>
        </w:tc>
        <w:tc>
          <w:tcPr>
            <w:tcW w:w="0" w:type="auto"/>
            <w:vAlign w:val="center"/>
          </w:tcPr>
          <w:p>
            <w:pPr>
              <w:spacing w:line="240" w:lineRule="auto"/>
              <w:jc w:val="left"/>
            </w:pPr>
            <w:r>
              <w:t>机械效率</w:t>
            </w:r>
            <m:oMath>
              <m:r>
                <m:rPr/>
                <m:t>(％)</m:t>
              </m:r>
            </m:oMath>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pPr>
              <w:spacing w:line="240" w:lineRule="auto"/>
              <w:jc w:val="left"/>
            </w:pPr>
            <m:oMathPara>
              <m:oMath>
                <m:r>
                  <m:rPr/>
                  <m:t>1</m:t>
                </m:r>
              </m:oMath>
            </m:oMathPara>
          </w:p>
        </w:tc>
        <w:tc>
          <w:tcPr>
            <w:tcW w:w="0" w:type="auto"/>
            <w:vAlign w:val="center"/>
          </w:tcPr>
          <w:p>
            <w:pPr>
              <w:spacing w:line="240" w:lineRule="auto"/>
              <w:jc w:val="left"/>
            </w:pPr>
            <w:r>
              <w:t>较缓</w:t>
            </w:r>
          </w:p>
        </w:tc>
        <w:tc>
          <w:tcPr>
            <w:tcW w:w="0" w:type="auto"/>
            <w:vAlign w:val="center"/>
          </w:tcPr>
          <w:p>
            <w:pPr>
              <w:spacing w:line="240" w:lineRule="auto"/>
              <w:jc w:val="left"/>
            </w:pPr>
            <m:oMathPara>
              <m:oMath>
                <m:r>
                  <m:rPr/>
                  <m:t>3</m:t>
                </m:r>
              </m:oMath>
            </m:oMathPara>
          </w:p>
        </w:tc>
        <w:tc>
          <w:tcPr>
            <w:tcW w:w="0" w:type="auto"/>
            <w:vAlign w:val="center"/>
          </w:tcPr>
          <w:p>
            <w:pPr>
              <w:spacing w:line="240" w:lineRule="auto"/>
              <w:jc w:val="left"/>
            </w:pPr>
            <m:oMathPara>
              <m:oMath>
                <m:r>
                  <m:rPr/>
                  <m:t>0.2</m:t>
                </m:r>
              </m:oMath>
            </m:oMathPara>
          </w:p>
        </w:tc>
        <w:tc>
          <w:tcPr>
            <w:tcW w:w="0" w:type="auto"/>
            <w:vAlign w:val="center"/>
          </w:tcPr>
          <w:p>
            <w:pPr>
              <w:spacing w:line="240" w:lineRule="auto"/>
              <w:jc w:val="left"/>
            </w:pPr>
            <m:oMathPara>
              <m:oMath>
                <m:r>
                  <m:rPr/>
                  <m:t>1.6</m:t>
                </m:r>
              </m:oMath>
            </m:oMathPara>
          </w:p>
        </w:tc>
        <w:tc>
          <w:tcPr>
            <w:tcW w:w="0" w:type="auto"/>
            <w:vAlign w:val="center"/>
          </w:tcPr>
          <w:p>
            <w:pPr>
              <w:spacing w:line="240" w:lineRule="auto"/>
              <w:jc w:val="left"/>
            </w:pPr>
            <m:oMathPara>
              <m:oMath>
                <m:r>
                  <m:rPr/>
                  <m:t>1</m:t>
                </m:r>
              </m:oMath>
            </m:oMathPara>
          </w:p>
        </w:tc>
        <w:tc>
          <w:tcPr>
            <w:tcW w:w="0" w:type="auto"/>
            <w:vAlign w:val="center"/>
          </w:tcPr>
          <w:p>
            <w:pPr>
              <w:spacing w:line="240" w:lineRule="auto"/>
              <w:jc w:val="left"/>
            </w:pPr>
            <m:oMathPara>
              <m:oMath>
                <m:r>
                  <m:rPr/>
                  <m:t>37.5</m:t>
                </m:r>
              </m:oMath>
            </m:oMathPara>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pPr>
              <w:spacing w:line="240" w:lineRule="auto"/>
              <w:jc w:val="left"/>
            </w:pPr>
            <m:oMathPara>
              <m:oMath>
                <m:r>
                  <m:rPr/>
                  <m:t>2</m:t>
                </m:r>
              </m:oMath>
            </m:oMathPara>
          </w:p>
        </w:tc>
        <w:tc>
          <w:tcPr>
            <w:tcW w:w="0" w:type="auto"/>
            <w:vAlign w:val="center"/>
          </w:tcPr>
          <w:p>
            <w:pPr>
              <w:spacing w:line="240" w:lineRule="auto"/>
              <w:jc w:val="left"/>
            </w:pPr>
            <w:r>
              <w:t>较陡</w:t>
            </w:r>
          </w:p>
        </w:tc>
        <w:tc>
          <w:tcPr>
            <w:tcW w:w="0" w:type="auto"/>
            <w:vAlign w:val="center"/>
          </w:tcPr>
          <w:p>
            <w:pPr>
              <w:spacing w:line="240" w:lineRule="auto"/>
              <w:jc w:val="left"/>
            </w:pPr>
            <m:oMathPara>
              <m:oMath>
                <m:r>
                  <m:rPr/>
                  <m:t>3</m:t>
                </m:r>
              </m:oMath>
            </m:oMathPara>
          </w:p>
        </w:tc>
        <w:tc>
          <w:tcPr>
            <w:tcW w:w="0" w:type="auto"/>
            <w:vAlign w:val="center"/>
          </w:tcPr>
          <w:p>
            <w:pPr>
              <w:spacing w:line="240" w:lineRule="auto"/>
              <w:jc w:val="left"/>
            </w:pPr>
            <m:oMathPara>
              <m:oMath>
                <m:r>
                  <m:rPr/>
                  <m:t>0.3</m:t>
                </m:r>
              </m:oMath>
            </m:oMathPara>
          </w:p>
        </w:tc>
        <w:tc>
          <w:tcPr>
            <w:tcW w:w="0" w:type="auto"/>
            <w:vAlign w:val="center"/>
          </w:tcPr>
          <w:p>
            <w:pPr>
              <w:spacing w:line="240" w:lineRule="auto"/>
              <w:jc w:val="left"/>
            </w:pPr>
            <m:oMathPara>
              <m:oMath>
                <m:r>
                  <m:rPr/>
                  <m:t>1.8</m:t>
                </m:r>
              </m:oMath>
            </m:oMathPara>
          </w:p>
        </w:tc>
        <w:tc>
          <w:tcPr>
            <w:tcW w:w="0" w:type="auto"/>
            <w:vAlign w:val="center"/>
          </w:tcPr>
          <w:p>
            <w:pPr>
              <w:spacing w:line="240" w:lineRule="auto"/>
              <w:jc w:val="left"/>
            </w:pPr>
            <m:oMathPara>
              <m:oMath>
                <m:r>
                  <m:rPr/>
                  <m:t>1</m:t>
                </m:r>
              </m:oMath>
            </m:oMathPara>
          </w:p>
        </w:tc>
        <w:tc>
          <w:tcPr>
            <w:tcW w:w="0" w:type="auto"/>
            <w:vAlign w:val="center"/>
          </w:tcPr>
          <w:p>
            <w:pPr>
              <w:spacing w:line="24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pPr>
              <w:spacing w:line="240" w:lineRule="auto"/>
              <w:jc w:val="left"/>
            </w:pPr>
            <m:oMathPara>
              <m:oMath>
                <m:r>
                  <m:rPr/>
                  <m:t>3</m:t>
                </m:r>
              </m:oMath>
            </m:oMathPara>
          </w:p>
        </w:tc>
        <w:tc>
          <w:tcPr>
            <w:tcW w:w="0" w:type="auto"/>
            <w:vAlign w:val="center"/>
          </w:tcPr>
          <w:p>
            <w:pPr>
              <w:spacing w:line="240" w:lineRule="auto"/>
              <w:jc w:val="left"/>
            </w:pPr>
            <w:r>
              <w:t>最陡</w:t>
            </w:r>
          </w:p>
        </w:tc>
        <w:tc>
          <w:tcPr>
            <w:tcW w:w="0" w:type="auto"/>
            <w:vAlign w:val="center"/>
          </w:tcPr>
          <w:p>
            <w:pPr>
              <w:spacing w:line="240" w:lineRule="auto"/>
              <w:jc w:val="left"/>
            </w:pPr>
            <m:oMathPara>
              <m:oMath>
                <m:r>
                  <m:rPr/>
                  <m:t>3</m:t>
                </m:r>
              </m:oMath>
            </m:oMathPara>
          </w:p>
        </w:tc>
        <w:tc>
          <w:tcPr>
            <w:tcW w:w="0" w:type="auto"/>
            <w:vAlign w:val="center"/>
          </w:tcPr>
          <w:p>
            <w:pPr>
              <w:spacing w:line="240" w:lineRule="auto"/>
              <w:jc w:val="left"/>
            </w:pPr>
            <m:oMathPara>
              <m:oMath>
                <m:r>
                  <m:rPr/>
                  <m:t>0.4</m:t>
                </m:r>
              </m:oMath>
            </m:oMathPara>
          </w:p>
        </w:tc>
        <w:tc>
          <w:tcPr>
            <w:tcW w:w="0" w:type="auto"/>
            <w:vAlign w:val="center"/>
          </w:tcPr>
          <w:p>
            <w:pPr>
              <w:spacing w:line="240" w:lineRule="auto"/>
              <w:jc w:val="left"/>
            </w:pPr>
            <m:oMathPara>
              <m:oMath>
                <m:r>
                  <m:rPr/>
                  <m:t>2.0</m:t>
                </m:r>
              </m:oMath>
            </m:oMathPara>
          </w:p>
        </w:tc>
        <w:tc>
          <w:tcPr>
            <w:tcW w:w="0" w:type="auto"/>
            <w:vAlign w:val="center"/>
          </w:tcPr>
          <w:p>
            <w:pPr>
              <w:spacing w:line="240" w:lineRule="auto"/>
              <w:jc w:val="left"/>
            </w:pPr>
            <m:oMathPara>
              <m:oMath>
                <m:r>
                  <m:rPr/>
                  <m:t>1</m:t>
                </m:r>
              </m:oMath>
            </m:oMathPara>
          </w:p>
        </w:tc>
        <w:tc>
          <w:tcPr>
            <w:tcW w:w="0" w:type="auto"/>
            <w:vAlign w:val="center"/>
          </w:tcPr>
          <w:p>
            <w:pPr>
              <w:spacing w:line="240" w:lineRule="auto"/>
              <w:jc w:val="left"/>
            </w:pPr>
            <m:oMathPara>
              <m:oMath>
                <m:r>
                  <m:rPr/>
                  <m:t>60</m:t>
                </m:r>
              </m:oMath>
            </m:oMathPara>
          </w:p>
        </w:tc>
      </w:tr>
    </w:tbl>
    <w:p>
      <w:pPr>
        <w:ind w:left="420"/>
      </w:pPr>
      <w:r>
        <w:t>⑤第</w:t>
      </w:r>
      <m:oMath>
        <m:r>
          <m:rPr/>
          <m:t>2</m:t>
        </m:r>
      </m:oMath>
      <w:r>
        <w:t>次实验中，斜面的机械效率为 ______； </w:t>
      </w:r>
      <w:r>
        <w:br w:type="textWrapping"/>
      </w:r>
      <w:r>
        <w:t>⑥斜面的机械效率与斜面的倾斜程度之间的关系是：______。</w:t>
      </w:r>
    </w:p>
    <w:p>
      <w:r>
        <w:rPr>
          <w:rStyle w:val="164"/>
        </w:rPr>
        <w:t>四 、计算题（本大题共1小题，共12分）</w:t>
      </w:r>
    </w:p>
    <w:p>
      <w:r>
        <w:t>17.（12分）在修建天水市体育中心的施工过程中，起重机在</w:t>
      </w:r>
      <m:oMath>
        <m:r>
          <m:rPr>
            <m:nor/>
            <m:sty m:val="p"/>
          </m:rPr>
          <m:t>4s</m:t>
        </m:r>
      </m:oMath>
      <w:r>
        <w:t>内将质量为</w:t>
      </w:r>
      <m:oMath>
        <m:r>
          <m:rPr/>
          <m:t>5×1</m:t>
        </m:r>
        <m:sSup>
          <m:sSupPr/>
          <m:e>
            <m:r>
              <m:rPr/>
              <m:t>0</m:t>
            </m:r>
          </m:e>
          <m:sup>
            <m:r>
              <m:rPr/>
              <m:t>3</m:t>
            </m:r>
          </m:sup>
        </m:sSup>
        <m:r>
          <m:rPr>
            <m:nor/>
            <m:sty m:val="p"/>
          </m:rPr>
          <m:t>kg</m:t>
        </m:r>
      </m:oMath>
      <w:r>
        <w:t>的钢材沿竖直方向匀速提升了</w:t>
      </w:r>
      <m:oMath>
        <m:r>
          <m:rPr>
            <m:nor/>
            <m:sty m:val="p"/>
          </m:rPr>
          <m:t>2m</m:t>
        </m:r>
      </m:oMath>
      <w:r>
        <w:t>，而它的电动机做的功是</w:t>
      </w:r>
      <m:oMath>
        <m:r>
          <m:rPr/>
          <m:t>2×1</m:t>
        </m:r>
        <m:sSup>
          <m:sSupPr/>
          <m:e>
            <m:r>
              <m:rPr/>
              <m:t>0</m:t>
            </m:r>
          </m:e>
          <m:sup>
            <m:r>
              <m:rPr/>
              <m:t>5</m:t>
            </m:r>
          </m:sup>
        </m:sSup>
      </m:oMath>
      <w:r>
        <w:t>J.</w:t>
      </w:r>
      <m:oMath>
        <m:r>
          <m:rPr/>
          <m:t>(g</m:t>
        </m:r>
      </m:oMath>
      <w:r>
        <w:t>取</w:t>
      </w:r>
      <m:oMath>
        <m:f>
          <m:fPr/>
          <m:num>
            <m:r>
              <m:rPr>
                <m:nor/>
                <m:sty m:val="p"/>
              </m:rPr>
              <m:t>10N</m:t>
            </m:r>
          </m:num>
          <m:den>
            <m:r>
              <m:rPr>
                <m:nor/>
                <m:sty m:val="p"/>
              </m:rPr>
              <m:t>kg</m:t>
            </m:r>
          </m:den>
        </m:f>
        <m:r>
          <m:rPr/>
          <m:t>)</m:t>
        </m:r>
      </m:oMath>
      <w:r>
        <w:t>求： </w:t>
      </w:r>
      <w:r>
        <w:br w:type="textWrapping"/>
      </w:r>
      <m:oMath>
        <m:r>
          <m:rPr/>
          <m:t>(1)</m:t>
        </m:r>
      </m:oMath>
      <w:r>
        <w:t>钢材上升过程中的速度。 </w:t>
      </w:r>
      <w:r>
        <w:br w:type="textWrapping"/>
      </w:r>
      <m:oMath>
        <m:r>
          <m:rPr/>
          <m:t>(2)</m:t>
        </m:r>
      </m:oMath>
      <w:r>
        <w:t>起重机对钢材所做的有用功。 </w:t>
      </w:r>
      <w:r>
        <w:br w:type="textWrapping"/>
      </w:r>
      <m:oMath>
        <m:r>
          <m:rPr/>
          <m:t>(3)</m:t>
        </m:r>
      </m:oMath>
      <w:r>
        <w:t>起重机的机械效率。</w:t>
      </w:r>
    </w:p>
    <w:p>
      <w:r>
        <w:br w:type="page"/>
      </w:r>
    </w:p>
    <w:p>
      <w:pPr>
        <w:jc w:val="center"/>
      </w:pPr>
      <w:r>
        <w:rPr>
          <w:b/>
          <w:sz w:val="32"/>
        </w:rPr>
        <w:t>答案和解析</w:t>
      </w:r>
    </w:p>
    <w:p>
      <w:r>
        <w:rPr>
          <w:color w:val="3333FF"/>
        </w:rPr>
        <w:t>1.【答案】</w:t>
      </w:r>
      <w:r>
        <w:t>B;</w:t>
      </w:r>
    </w:p>
    <w:p>
      <w:r>
        <w:rPr>
          <w:color w:val="3333FF"/>
        </w:rPr>
        <w:t>【解析】</w:t>
      </w:r>
      <w:r>
        <w:t>解： </w:t>
      </w:r>
      <w:r>
        <w:br w:type="textWrapping"/>
      </w:r>
      <w:r>
        <w:t>A.在</w:t>
      </w:r>
      <m:oMath>
        <m:r>
          <m:rPr>
            <m:nor/>
            <m:sty m:val="p"/>
          </m:rPr>
          <m:t>0～2s</m:t>
        </m:r>
      </m:oMath>
      <w:r>
        <w:t>内，由</w:t>
      </w:r>
      <m:oMath>
        <m:r>
          <m:rPr/>
          <m:t>F−t</m:t>
        </m:r>
      </m:oMath>
      <w:r>
        <w:t>图象可知，木箱受到的推力为</w:t>
      </w:r>
      <m:oMath>
        <m:r>
          <m:rPr>
            <m:nor/>
            <m:sty m:val="p"/>
          </m:rPr>
          <m:t>1N</m:t>
        </m:r>
      </m:oMath>
      <w:r>
        <w:t>，由</w:t>
      </w:r>
      <m:oMath>
        <m:r>
          <m:rPr/>
          <m:t>v−t</m:t>
        </m:r>
      </m:oMath>
      <w:r>
        <w:t>图象可知，木箱静止处于平衡状态，受到的摩擦力和推力是一对平衡力，所以木箱受到的摩擦力为</w:t>
      </w:r>
      <m:oMath>
        <m:r>
          <m:rPr>
            <m:nor/>
            <m:sty m:val="p"/>
          </m:rPr>
          <m:t>1N</m:t>
        </m:r>
      </m:oMath>
      <w:r>
        <w:t>，故A错误； </w:t>
      </w:r>
      <w:r>
        <w:br w:type="textWrapping"/>
      </w:r>
      <w:r>
        <w:t>B.在</w:t>
      </w:r>
      <m:oMath>
        <m:r>
          <m:rPr>
            <m:nor/>
            <m:sty m:val="p"/>
          </m:rPr>
          <m:t>4s～6s</m:t>
        </m:r>
      </m:oMath>
      <w:r>
        <w:t>内，由</w:t>
      </w:r>
      <m:oMath>
        <m:r>
          <m:rPr/>
          <m:t>F−t</m:t>
        </m:r>
      </m:oMath>
      <w:r>
        <w:t>图象可知，木箱受到的推力为</w:t>
      </w:r>
      <m:oMath>
        <m:r>
          <m:rPr>
            <m:nor/>
            <m:sty m:val="p"/>
          </m:rPr>
          <m:t>2N</m:t>
        </m:r>
      </m:oMath>
      <w:r>
        <w:t>，由</w:t>
      </w:r>
      <m:oMath>
        <m:r>
          <m:rPr/>
          <m:t>v−t</m:t>
        </m:r>
      </m:oMath>
      <w:r>
        <w:t>图象可知，木箱以</w:t>
      </w:r>
      <m:oMath>
        <m:f>
          <m:fPr/>
          <m:num>
            <m:r>
              <m:rPr>
                <m:nor/>
                <m:sty m:val="p"/>
              </m:rPr>
              <m:t>4m</m:t>
            </m:r>
          </m:num>
          <m:den>
            <m:r>
              <m:rPr/>
              <m:t>s</m:t>
            </m:r>
          </m:den>
        </m:f>
      </m:oMath>
      <w:r>
        <w:t>的速度做匀速直线运动，则推力</w:t>
      </w:r>
      <m:oMath>
        <m:r>
          <m:rPr/>
          <m:t>F</m:t>
        </m:r>
      </m:oMath>
      <w:r>
        <w:t>对木箱做功的功率</w:t>
      </w:r>
      <m:oMath>
        <m:r>
          <m:rPr/>
          <m:t>P=</m:t>
        </m:r>
        <m:f>
          <m:fPr/>
          <m:num>
            <m:r>
              <m:rPr/>
              <m:t>W</m:t>
            </m:r>
          </m:num>
          <m:den>
            <m:r>
              <m:rPr/>
              <m:t>t</m:t>
            </m:r>
          </m:den>
        </m:f>
        <m:r>
          <m:rPr/>
          <m:t>=</m:t>
        </m:r>
        <m:f>
          <m:fPr/>
          <m:num>
            <m:r>
              <m:rPr>
                <m:nor/>
                <m:sty m:val="p"/>
              </m:rPr>
              <m:t>Fs</m:t>
            </m:r>
          </m:num>
          <m:den>
            <m:r>
              <m:rPr/>
              <m:t>t</m:t>
            </m:r>
          </m:den>
        </m:f>
        <m:r>
          <m:rPr/>
          <m:t>=</m:t>
        </m:r>
        <m:r>
          <m:rPr>
            <m:nor/>
            <m:sty m:val="p"/>
          </m:rPr>
          <m:t>Fv</m:t>
        </m:r>
        <m:r>
          <m:rPr/>
          <m:t>=</m:t>
        </m:r>
        <m:r>
          <m:rPr>
            <m:nor/>
            <m:sty m:val="p"/>
          </m:rPr>
          <m:t>2N</m:t>
        </m:r>
        <m:r>
          <m:rPr/>
          <m:t>×</m:t>
        </m:r>
        <m:f>
          <m:fPr/>
          <m:num>
            <m:r>
              <m:rPr>
                <m:nor/>
                <m:sty m:val="p"/>
              </m:rPr>
              <m:t>4m</m:t>
            </m:r>
          </m:num>
          <m:den>
            <m:r>
              <m:rPr/>
              <m:t>s</m:t>
            </m:r>
          </m:den>
        </m:f>
        <m:r>
          <m:rPr/>
          <m:t>=</m:t>
        </m:r>
        <m:r>
          <m:rPr>
            <m:nor/>
            <m:sty m:val="p"/>
          </m:rPr>
          <m:t>8W</m:t>
        </m:r>
      </m:oMath>
      <w:r>
        <w:t>，故B正确； </w:t>
      </w:r>
      <w:r>
        <w:br w:type="textWrapping"/>
      </w:r>
      <w:r>
        <w:t>C.在</w:t>
      </w:r>
      <m:oMath>
        <m:r>
          <m:rPr>
            <m:nor/>
            <m:sty m:val="p"/>
          </m:rPr>
          <m:t>0～2s</m:t>
        </m:r>
      </m:oMath>
      <w:r>
        <w:t>内，木箱静止，在推力</w:t>
      </w:r>
      <m:oMath>
        <m:r>
          <m:rPr/>
          <m:t>F</m:t>
        </m:r>
      </m:oMath>
      <w:r>
        <w:t>的方向上没有移动的距离，所以推力</w:t>
      </w:r>
      <m:oMath>
        <m:r>
          <m:rPr/>
          <m:t>F</m:t>
        </m:r>
      </m:oMath>
      <w:r>
        <w:t>对木箱所做的功为</w:t>
      </w:r>
      <m:oMath>
        <m:r>
          <m:rPr>
            <m:nor/>
            <m:sty m:val="p"/>
          </m:rPr>
          <m:t>0J</m:t>
        </m:r>
      </m:oMath>
      <w:r>
        <w:t>，故C错误； </w:t>
      </w:r>
      <w:r>
        <w:br w:type="textWrapping"/>
      </w:r>
      <w:r>
        <w:t>D.在</w:t>
      </w:r>
      <m:oMath>
        <m:r>
          <m:rPr>
            <m:nor/>
            <m:sty m:val="p"/>
          </m:rPr>
          <m:t>4s～6s</m:t>
        </m:r>
      </m:oMath>
      <w:r>
        <w:t>内，木箱做匀速直线运动，受到的摩擦力和推力是一对平衡力，所以木箱受到的滑动摩擦力为</w:t>
      </w:r>
      <m:oMath>
        <m:r>
          <m:rPr>
            <m:nor/>
            <m:sty m:val="p"/>
          </m:rPr>
          <m:t>2N</m:t>
        </m:r>
      </m:oMath>
      <w:r>
        <w:t>，在</w:t>
      </w:r>
      <m:oMath>
        <m:r>
          <m:rPr>
            <m:nor/>
            <m:sty m:val="p"/>
          </m:rPr>
          <m:t>2s～4s</m:t>
        </m:r>
      </m:oMath>
      <w:r>
        <w:t>内，由</w:t>
      </w:r>
      <m:oMath>
        <m:r>
          <m:rPr/>
          <m:t>v−t</m:t>
        </m:r>
      </m:oMath>
      <w:r>
        <w:t>图象可知，木箱做变速运动，因滑动摩擦力的大小只与接触面的粗糙程度和压力的大小有关、与速度无关，所以木箱所受摩擦力为</w:t>
      </w:r>
      <m:oMath>
        <m:r>
          <m:rPr>
            <m:nor/>
            <m:sty m:val="p"/>
          </m:rPr>
          <m:t>2N</m:t>
        </m:r>
      </m:oMath>
      <w:r>
        <w:t>，故D错误。 </w:t>
      </w:r>
      <w:r>
        <w:br w:type="textWrapping"/>
      </w:r>
      <w:r>
        <w:t>故选：</w:t>
      </w:r>
      <m:oMath>
        <m:r>
          <m:rPr/>
          <m:t>B</m:t>
        </m:r>
      </m:oMath>
      <w:r>
        <w:t>。 </w:t>
      </w:r>
      <w:r>
        <w:br w:type="textWrapping"/>
      </w:r>
      <m:oMath>
        <m:r>
          <m:rPr/>
          <m:t>(1)</m:t>
        </m:r>
      </m:oMath>
      <w:r>
        <w:t>根据图象读出在</w:t>
      </w:r>
      <m:oMath>
        <m:r>
          <m:rPr>
            <m:nor/>
            <m:sty m:val="p"/>
          </m:rPr>
          <m:t>0～2s</m:t>
        </m:r>
      </m:oMath>
      <w:r>
        <w:t>内木箱受到的推力和对应的速度，然后根据二力平衡条件求出木箱受到的摩擦力； </w:t>
      </w:r>
      <w:r>
        <w:br w:type="textWrapping"/>
      </w:r>
      <m:oMath>
        <m:r>
          <m:rPr/>
          <m:t>(2)</m:t>
        </m:r>
      </m:oMath>
      <w:r>
        <w:t>根据图象读出在</w:t>
      </w:r>
      <m:oMath>
        <m:r>
          <m:rPr>
            <m:nor/>
            <m:sty m:val="p"/>
          </m:rPr>
          <m:t>4s～6s</m:t>
        </m:r>
      </m:oMath>
      <w:r>
        <w:t>内木箱受到的推力和对应的速度，根据</w:t>
      </w:r>
      <m:oMath>
        <m:r>
          <m:rPr/>
          <m:t>P=</m:t>
        </m:r>
        <m:f>
          <m:fPr/>
          <m:num>
            <m:r>
              <m:rPr/>
              <m:t>W</m:t>
            </m:r>
          </m:num>
          <m:den>
            <m:r>
              <m:rPr/>
              <m:t>t</m:t>
            </m:r>
          </m:den>
        </m:f>
        <m:r>
          <m:rPr/>
          <m:t>=</m:t>
        </m:r>
        <m:f>
          <m:fPr/>
          <m:num>
            <m:r>
              <m:rPr>
                <m:nor/>
                <m:sty m:val="p"/>
              </m:rPr>
              <m:t>Fs</m:t>
            </m:r>
          </m:num>
          <m:den>
            <m:r>
              <m:rPr/>
              <m:t>t</m:t>
            </m:r>
          </m:den>
        </m:f>
        <m:r>
          <m:rPr/>
          <m:t>=</m:t>
        </m:r>
        <m:r>
          <m:rPr>
            <m:nor/>
            <m:sty m:val="p"/>
          </m:rPr>
          <m:t>Fv</m:t>
        </m:r>
      </m:oMath>
      <w:r>
        <w:t>求出推力</w:t>
      </w:r>
      <m:oMath>
        <m:r>
          <m:rPr/>
          <m:t>F</m:t>
        </m:r>
      </m:oMath>
      <w:r>
        <w:t>对木箱做功的功率； </w:t>
      </w:r>
      <w:r>
        <w:br w:type="textWrapping"/>
      </w:r>
      <m:oMath>
        <m:r>
          <m:rPr/>
          <m:t>(3)</m:t>
        </m:r>
      </m:oMath>
      <w:r>
        <w:t>做功的两个必要因素：一是作用在物体上的力，二是物体在力的方向上通过的距离； </w:t>
      </w:r>
      <w:r>
        <w:br w:type="textWrapping"/>
      </w:r>
      <m:oMath>
        <m:r>
          <m:rPr/>
          <m:t>(4)</m:t>
        </m:r>
      </m:oMath>
      <w:r>
        <w:t>在</w:t>
      </w:r>
      <m:oMath>
        <m:r>
          <m:rPr>
            <m:nor/>
            <m:sty m:val="p"/>
          </m:rPr>
          <m:t>4s～6s</m:t>
        </m:r>
      </m:oMath>
      <w:r>
        <w:t>内，木箱做匀速直线运动，根据二力平衡条件求出木箱受到的滑动摩擦力；根据图象读出在</w:t>
      </w:r>
      <m:oMath>
        <m:r>
          <m:rPr>
            <m:nor/>
            <m:sty m:val="p"/>
          </m:rPr>
          <m:t>2s～4s</m:t>
        </m:r>
      </m:oMath>
      <w:r>
        <w:t>内木箱的状态，根据影响滑动摩擦力大小的因素得出此时木箱受到的摩擦力。 </w:t>
      </w:r>
      <w:r>
        <w:br w:type="textWrapping"/>
      </w:r>
      <w:r>
        <w:t>该题考查了学生对图象问题的分析能力，能从图象中得出相关的信息，然后根据二力平衡条件、功率公式、做功的条件和影响滑动摩擦力大小的因素即可正确答题。</w:t>
      </w:r>
      <w:r>
        <w:br w:type="textWrapping"/>
      </w:r>
    </w:p>
    <w:p>
      <w:r>
        <w:rPr>
          <w:color w:val="3333FF"/>
        </w:rPr>
        <w:t>2.【答案】</w:t>
      </w:r>
      <w:r>
        <w:t>C;</w:t>
      </w:r>
    </w:p>
    <w:p>
      <w:r>
        <w:rPr>
          <w:color w:val="3333FF"/>
        </w:rPr>
        <w:t>【解析】</w:t>
      </w:r>
      <w:r>
        <w:t> </w:t>
      </w:r>
      <w:r>
        <w:br w:type="textWrapping"/>
      </w:r>
      <w:r>
        <w:t>根据滑轮组绳子拉力的计算、定滑轮和动滑轮的工作特点对各个选项逐一分析即可。 </w:t>
      </w:r>
      <w:r>
        <w:br w:type="textWrapping"/>
      </w:r>
      <w:r>
        <w:t>此题主要考查滑轮组绳子拉力的计算，定滑轮及其工作特点和动滑轮及其工作特点等知识点，综合性强，难易程度适中，是一道很典型的题目。 </w:t>
      </w:r>
      <w:r>
        <w:br w:type="textWrapping"/>
      </w:r>
      <w:r>
        <w:t> </w:t>
      </w:r>
      <w:r>
        <w:br w:type="textWrapping"/>
      </w:r>
      <w:r>
        <w:t> </w:t>
      </w:r>
      <w:r>
        <w:br w:type="textWrapping"/>
      </w:r>
      <w:r>
        <w:t>不计绳子、滑轮的重力及摩擦，提起的是同一物体</w:t>
      </w:r>
      <m:oMath>
        <m:r>
          <m:rPr/>
          <m:t>G</m:t>
        </m:r>
      </m:oMath>
      <w:r>
        <w:t>， </w:t>
      </w:r>
      <w:r>
        <w:br w:type="textWrapping"/>
      </w:r>
      <m:oMath>
        <m:r>
          <m:rPr/>
          <m:t>A</m:t>
        </m:r>
      </m:oMath>
      <w:r>
        <w:t>、此图是动滑轮，由动滑轮及其工作特点可知，省一半的力，即</w:t>
      </w:r>
      <m:oMath>
        <m:sSub>
          <m:sSubPr/>
          <m:e>
            <m:r>
              <m:rPr/>
              <m:t>F</m:t>
            </m:r>
          </m:e>
          <m:sub>
            <m:r>
              <m:rPr/>
              <m:t>1</m:t>
            </m:r>
          </m:sub>
        </m:sSub>
        <m:r>
          <m:rPr/>
          <m:t>=</m:t>
        </m:r>
        <m:f>
          <m:fPr/>
          <m:num>
            <m:r>
              <m:rPr/>
              <m:t>1</m:t>
            </m:r>
          </m:num>
          <m:den>
            <m:r>
              <m:rPr/>
              <m:t>2</m:t>
            </m:r>
          </m:den>
        </m:f>
        <m:r>
          <m:rPr/>
          <m:t>G</m:t>
        </m:r>
      </m:oMath>
      <w:r>
        <w:t>； </w:t>
      </w:r>
      <w:r>
        <w:br w:type="textWrapping"/>
      </w:r>
      <m:oMath>
        <m:r>
          <m:rPr/>
          <m:t>B</m:t>
        </m:r>
      </m:oMath>
      <w:r>
        <w:t>、此图是定滑轮，由定滑轮及其工作特点可知，不省力，即</w:t>
      </w:r>
      <m:oMath>
        <m:sSub>
          <m:sSubPr/>
          <m:e>
            <m:r>
              <m:rPr/>
              <m:t>F</m:t>
            </m:r>
          </m:e>
          <m:sub>
            <m:r>
              <m:rPr/>
              <m:t>2</m:t>
            </m:r>
          </m:sub>
        </m:sSub>
        <m:r>
          <m:rPr/>
          <m:t>=G</m:t>
        </m:r>
      </m:oMath>
      <w:r>
        <w:t>； </w:t>
      </w:r>
      <w:r>
        <w:br w:type="textWrapping"/>
      </w:r>
      <m:oMath>
        <m:r>
          <m:rPr/>
          <m:t>C</m:t>
        </m:r>
      </m:oMath>
      <w:r>
        <w:t>、此图是滑轮组，绕在动滑轮上的绳子有</w:t>
      </w:r>
      <m:oMath>
        <m:r>
          <m:rPr/>
          <m:t>3</m:t>
        </m:r>
      </m:oMath>
      <w:r>
        <w:t>股，则</w:t>
      </w:r>
      <m:oMath>
        <m:sSub>
          <m:sSubPr/>
          <m:e>
            <m:r>
              <m:rPr/>
              <m:t>F</m:t>
            </m:r>
          </m:e>
          <m:sub>
            <m:r>
              <m:rPr/>
              <m:t>3</m:t>
            </m:r>
          </m:sub>
        </m:sSub>
        <m:r>
          <m:rPr/>
          <m:t>=</m:t>
        </m:r>
        <m:f>
          <m:fPr/>
          <m:num>
            <m:r>
              <m:rPr/>
              <m:t>1</m:t>
            </m:r>
          </m:num>
          <m:den>
            <m:r>
              <m:rPr/>
              <m:t>3</m:t>
            </m:r>
          </m:den>
        </m:f>
        <m:r>
          <m:rPr/>
          <m:t>G</m:t>
        </m:r>
      </m:oMath>
      <w:r>
        <w:t>； </w:t>
      </w:r>
      <w:r>
        <w:br w:type="textWrapping"/>
      </w:r>
      <m:oMath>
        <m:r>
          <m:rPr/>
          <m:t>D</m:t>
        </m:r>
      </m:oMath>
      <w:r>
        <w:t>、此图是滑轮组，绕在动滑轮上的绳子有</w:t>
      </w:r>
      <m:oMath>
        <m:r>
          <m:rPr/>
          <m:t>2</m:t>
        </m:r>
      </m:oMath>
      <w:r>
        <w:t>股，则</w:t>
      </w:r>
      <m:oMath>
        <m:sSub>
          <m:sSubPr/>
          <m:e>
            <m:r>
              <m:rPr/>
              <m:t>F</m:t>
            </m:r>
          </m:e>
          <m:sub>
            <m:r>
              <m:rPr/>
              <m:t>4</m:t>
            </m:r>
          </m:sub>
        </m:sSub>
        <m:r>
          <m:rPr/>
          <m:t>=</m:t>
        </m:r>
        <m:f>
          <m:fPr/>
          <m:num>
            <m:r>
              <m:rPr/>
              <m:t>1</m:t>
            </m:r>
          </m:num>
          <m:den>
            <m:r>
              <m:rPr/>
              <m:t>2</m:t>
            </m:r>
          </m:den>
        </m:f>
        <m:r>
          <m:rPr/>
          <m:t>G</m:t>
        </m:r>
      </m:oMath>
      <w:r>
        <w:t>。 </w:t>
      </w:r>
      <w:r>
        <w:br w:type="textWrapping"/>
      </w:r>
      <w:r>
        <w:t>由以上可知：在不计绳子、滑轮的重力及摩擦的情况下最省力的是</w:t>
      </w:r>
      <m:oMath>
        <m:r>
          <m:rPr/>
          <m:t>C</m:t>
        </m:r>
      </m:oMath>
      <w:r>
        <w:t>。 </w:t>
      </w:r>
      <w:r>
        <w:br w:type="textWrapping"/>
      </w:r>
      <w:r>
        <w:t>故选：</w:t>
      </w:r>
      <m:oMath>
        <m:r>
          <m:rPr/>
          <m:t>C</m:t>
        </m:r>
      </m:oMath>
      <w:r>
        <w:t>。 </w:t>
      </w:r>
      <w:r>
        <w:br w:type="textWrapping"/>
      </w:r>
      <w:r>
        <w:br w:type="textWrapping"/>
      </w:r>
    </w:p>
    <w:p>
      <w:r>
        <w:rPr>
          <w:color w:val="3333FF"/>
        </w:rPr>
        <w:t>3.【答案】</w:t>
      </w:r>
      <w:r>
        <w:t>C;</w:t>
      </w:r>
    </w:p>
    <w:p>
      <w:r>
        <w:rPr>
          <w:color w:val="3333FF"/>
        </w:rPr>
        <w:t>【解析】</w:t>
      </w:r>
      <w:r>
        <w:t>解：</w:t>
      </w:r>
      <m:oMath>
        <m:r>
          <m:rPr/>
          <m:t>A</m:t>
        </m:r>
      </m:oMath>
      <w:r>
        <w:t>、不知道做功的时间，所以功率大的机器做功不一定多，故</w:t>
      </w:r>
      <m:oMath>
        <m:r>
          <m:rPr/>
          <m:t>A</m:t>
        </m:r>
      </m:oMath>
      <w:r>
        <w:t>错误； </w:t>
      </w:r>
      <w:r>
        <w:br w:type="textWrapping"/>
      </w:r>
      <m:oMath>
        <m:r>
          <m:rPr>
            <m:nor/>
            <m:sty m:val="p"/>
          </m:rPr>
          <m:t>BD</m:t>
        </m:r>
      </m:oMath>
      <w:r>
        <w:t>、不知道做功的多少，所以无法确定功率大的机器做功时间的长短，故</w:t>
      </w:r>
      <m:oMath>
        <m:r>
          <m:rPr>
            <m:nor/>
            <m:sty m:val="p"/>
          </m:rPr>
          <m:t>BD</m:t>
        </m:r>
      </m:oMath>
      <w:r>
        <w:t>错误； </w:t>
      </w:r>
      <w:r>
        <w:br w:type="textWrapping"/>
      </w:r>
      <m:oMath>
        <m:r>
          <m:rPr/>
          <m:t>C</m:t>
        </m:r>
      </m:oMath>
      <w:r>
        <w:t>、功率是表示做功快慢的物理量，因此，功率越大的机器做功越快，故</w:t>
      </w:r>
      <m:oMath>
        <m:r>
          <m:rPr/>
          <m:t>C</m:t>
        </m:r>
      </m:oMath>
      <w:r>
        <w:t>正确。 </w:t>
      </w:r>
      <w:r>
        <w:br w:type="textWrapping"/>
      </w:r>
      <w:r>
        <w:t>故选：</w:t>
      </w:r>
      <m:oMath>
        <m:r>
          <m:rPr/>
          <m:t>C</m:t>
        </m:r>
      </m:oMath>
      <w:r>
        <w:t>。 </w:t>
      </w:r>
      <w:r>
        <w:br w:type="textWrapping"/>
      </w:r>
      <w:r>
        <w:t>功率是指功与做功时间的比，在数值上等于单位时间内做功的多少，是表示做功快慢的物理量。 </w:t>
      </w:r>
      <w:r>
        <w:br w:type="textWrapping"/>
      </w:r>
      <w:r>
        <w:t>此题主要考查了对功率概念的理解，知道功率与功的多少、做功时间的关系即可顺利解答。</w:t>
      </w:r>
      <w:r>
        <w:br w:type="textWrapping"/>
      </w:r>
    </w:p>
    <w:p>
      <w:r>
        <w:rPr>
          <w:color w:val="3333FF"/>
        </w:rPr>
        <w:t>4.【答案】</w:t>
      </w:r>
      <w:r>
        <w:t>D;</w:t>
      </w:r>
    </w:p>
    <w:p>
      <w:r>
        <w:rPr>
          <w:color w:val="3333FF"/>
        </w:rPr>
        <w:t>【解析】</w:t>
      </w:r>
    </w:p>
    <w:p>
      <w:r>
        <w:t>此题主要考查了学生对杠杆平衡条件的掌握和利用。</w:t>
      </w:r>
    </w:p>
    <w:p>
      <w:r>
        <w:t>A.根据功的原理可知：使用任何机械都不省功；所以，利用该机械提起重物时不能省功，故</w:t>
      </w:r>
      <m:oMath>
        <m:r>
          <m:rPr/>
          <m:t>A</m:t>
        </m:r>
      </m:oMath>
      <w:r>
        <w:t>正确； </w:t>
      </w:r>
      <w:r>
        <w:br w:type="textWrapping"/>
      </w:r>
      <w:r>
        <w:t>B.如图，在</w:t>
      </w:r>
      <m:oMath>
        <m:r>
          <m:rPr/>
          <m:t>Δ</m:t>
        </m:r>
        <m:r>
          <m:rPr>
            <m:nor/>
            <m:sty m:val="p"/>
          </m:rPr>
          <m:t>ACO</m:t>
        </m:r>
      </m:oMath>
      <w:r>
        <w:t>中，知道</w:t>
      </w:r>
      <m:oMath>
        <m:r>
          <m:rPr/>
          <m:t>∠</m:t>
        </m:r>
        <m:r>
          <m:rPr>
            <m:nor/>
            <m:sty m:val="p"/>
          </m:rPr>
          <m:t>CAO</m:t>
        </m:r>
        <m:r>
          <m:rPr/>
          <m:t>=30°</m:t>
        </m:r>
      </m:oMath>
      <w:r>
        <w:t>，则拉力</w:t>
      </w:r>
      <m:oMath>
        <m:r>
          <m:rPr/>
          <m:t>F</m:t>
        </m:r>
      </m:oMath>
      <w:r>
        <w:t>的力臂：</w:t>
      </w:r>
      <w:r>
        <w:drawing>
          <wp:inline distT="0" distB="0" distL="114300" distR="114300">
            <wp:extent cx="777240" cy="341630"/>
            <wp:effectExtent l="0" t="0" r="381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777600" cy="342000"/>
                    </a:xfrm>
                    <a:prstGeom prst="rect">
                      <a:avLst/>
                    </a:prstGeom>
                  </pic:spPr>
                </pic:pic>
              </a:graphicData>
            </a:graphic>
          </wp:inline>
        </w:drawing>
      </w:r>
      <w:r>
        <w:drawing>
          <wp:inline distT="0" distB="0" distL="114300" distR="114300">
            <wp:extent cx="892175" cy="255270"/>
            <wp:effectExtent l="0" t="0" r="3175" b="1143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892800" cy="255600"/>
                    </a:xfrm>
                    <a:prstGeom prst="rect">
                      <a:avLst/>
                    </a:prstGeom>
                  </pic:spPr>
                </pic:pic>
              </a:graphicData>
            </a:graphic>
          </wp:inline>
        </w:drawing>
      </w:r>
      <w:r>
        <w:t>故</w:t>
      </w:r>
      <m:oMath>
        <m:r>
          <m:rPr/>
          <m:t>B</m:t>
        </m:r>
      </m:oMath>
      <w:r>
        <w:t>正确；</w:t>
      </w:r>
    </w:p>
    <w:p>
      <w:r>
        <w:t>C.重力的力臂为</w:t>
      </w:r>
      <m:oMath>
        <m:r>
          <m:rPr>
            <m:nor/>
            <m:sty m:val="p"/>
          </m:rPr>
          <m:t>OB</m:t>
        </m:r>
        <m:r>
          <m:rPr/>
          <m:t>=</m:t>
        </m:r>
        <m:r>
          <m:rPr>
            <m:nor/>
            <m:sty m:val="p"/>
          </m:rPr>
          <m:t>OA</m:t>
        </m:r>
        <m:r>
          <m:rPr/>
          <m:t>−</m:t>
        </m:r>
        <m:r>
          <m:rPr>
            <m:nor/>
            <m:sty m:val="p"/>
          </m:rPr>
          <m:t>AB</m:t>
        </m:r>
        <m:r>
          <m:rPr/>
          <m:t>=</m:t>
        </m:r>
        <m:r>
          <m:rPr>
            <m:nor/>
            <m:sty m:val="p"/>
          </m:rPr>
          <m:t>80cm</m:t>
        </m:r>
        <m:r>
          <m:rPr/>
          <m:t>−</m:t>
        </m:r>
        <m:r>
          <m:rPr>
            <m:nor/>
            <m:sty m:val="p"/>
          </m:rPr>
          <m:t>50cm</m:t>
        </m:r>
        <m:r>
          <m:rPr/>
          <m:t>=</m:t>
        </m:r>
        <m:r>
          <m:rPr>
            <m:nor/>
            <m:sty m:val="p"/>
          </m:rPr>
          <m:t>30cm</m:t>
        </m:r>
      </m:oMath>
      <w:r>
        <w:t>，</w:t>
      </w:r>
      <m:oMath>
        <m:r>
          <m:rPr/>
          <m:t>G=</m:t>
        </m:r>
        <m:r>
          <m:rPr>
            <m:nor/>
            <m:sty m:val="p"/>
          </m:rPr>
          <m:t>30N</m:t>
        </m:r>
      </m:oMath>
      <w:r>
        <w:t>，</w:t>
      </w:r>
    </w:p>
    <w:p>
      <w:r>
        <w:t>根据杠杆平衡条件得：</w:t>
      </w:r>
      <m:oMath>
        <m:r>
          <m:rPr/>
          <m:t>F⋅</m:t>
        </m:r>
        <m:r>
          <m:rPr>
            <m:nor/>
            <m:sty m:val="p"/>
          </m:rPr>
          <m:t>OC</m:t>
        </m:r>
        <m:r>
          <m:rPr/>
          <m:t>=G⋅</m:t>
        </m:r>
        <m:r>
          <m:rPr>
            <m:nor/>
            <m:sty m:val="p"/>
          </m:rPr>
          <m:t>OB</m:t>
        </m:r>
      </m:oMath>
      <w:r>
        <w:t>，</w:t>
      </w:r>
      <w:r>
        <w:drawing>
          <wp:inline distT="0" distB="0" distL="114300" distR="114300">
            <wp:extent cx="1939925" cy="359410"/>
            <wp:effectExtent l="0" t="0" r="3175"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9"/>
                    <a:stretch>
                      <a:fillRect/>
                    </a:stretch>
                  </pic:blipFill>
                  <pic:spPr>
                    <a:xfrm>
                      <a:off x="0" y="0"/>
                      <a:ext cx="1940400" cy="360000"/>
                    </a:xfrm>
                    <a:prstGeom prst="rect">
                      <a:avLst/>
                    </a:prstGeom>
                  </pic:spPr>
                </pic:pic>
              </a:graphicData>
            </a:graphic>
          </wp:inline>
        </w:drawing>
      </w:r>
      <w:r>
        <w:t>故</w:t>
      </w:r>
      <m:oMath>
        <m:r>
          <m:rPr/>
          <m:t>C</m:t>
        </m:r>
      </m:oMath>
      <w:r>
        <w:t>正确；</w:t>
      </w:r>
    </w:p>
    <w:p>
      <w:r>
        <w:t>D.在阻力</w:t>
      </w:r>
      <m:oMath>
        <m:r>
          <m:rPr/>
          <m:t>×</m:t>
        </m:r>
      </m:oMath>
      <w:r>
        <w:t>阻力臂一定的情况下，动力臂越大，动力将越小。由图示可知，当</w:t>
      </w:r>
      <m:oMath>
        <m:r>
          <m:rPr>
            <m:nor/>
            <m:sty m:val="p"/>
          </m:rPr>
          <m:t>OA</m:t>
        </m:r>
      </m:oMath>
      <w:r>
        <w:t>为动力臂时，作用在</w:t>
      </w:r>
      <m:oMath>
        <m:r>
          <m:rPr/>
          <m:t>A</m:t>
        </m:r>
      </m:oMath>
      <w:r>
        <w:t>点的动力最小，即力垂直于杠杆向上，故现在的拉力</w:t>
      </w:r>
      <m:oMath>
        <m:r>
          <m:rPr/>
          <m:t>F</m:t>
        </m:r>
      </m:oMath>
      <w:r>
        <w:t>不是最小作用力，故</w:t>
      </w:r>
      <m:oMath>
        <m:r>
          <m:rPr/>
          <m:t>D</m:t>
        </m:r>
      </m:oMath>
      <w:r>
        <w:t>错误。 </w:t>
      </w:r>
      <w:r>
        <w:br w:type="textWrapping"/>
      </w:r>
      <w:r>
        <w:t>故选</w:t>
      </w:r>
      <m:oMath>
        <m:r>
          <m:rPr/>
          <m:t>D</m:t>
        </m:r>
      </m:oMath>
      <w:r>
        <w:t>。</w:t>
      </w:r>
    </w:p>
    <w:p>
      <w:r>
        <w:drawing>
          <wp:inline distT="0" distB="0" distL="114300" distR="114300">
            <wp:extent cx="1396365" cy="1014730"/>
            <wp:effectExtent l="0" t="0" r="13335" b="139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0"/>
                    <a:stretch>
                      <a:fillRect/>
                    </a:stretch>
                  </pic:blipFill>
                  <pic:spPr>
                    <a:xfrm>
                      <a:off x="0" y="0"/>
                      <a:ext cx="1396800" cy="1015200"/>
                    </a:xfrm>
                    <a:prstGeom prst="rect">
                      <a:avLst/>
                    </a:prstGeom>
                  </pic:spPr>
                </pic:pic>
              </a:graphicData>
            </a:graphic>
          </wp:inline>
        </w:drawing>
      </w:r>
      <w:r>
        <w:br w:type="textWrapping"/>
      </w:r>
    </w:p>
    <w:p>
      <w:r>
        <w:rPr>
          <w:color w:val="3333FF"/>
        </w:rPr>
        <w:t>5.【答案】</w:t>
      </w:r>
      <w:r>
        <w:t>D;</w:t>
      </w:r>
    </w:p>
    <w:p>
      <w:r>
        <w:rPr>
          <w:color w:val="3333FF"/>
        </w:rPr>
        <w:t>【解析】</w:t>
      </w:r>
      <w:r>
        <w:t>解：由图可知，图中滑轮是定滑轮，定滑轮不能省力，所以忽略绳子与滑轮的摩擦，</w:t>
      </w:r>
      <m:oMath>
        <m:sSub>
          <m:sSubPr/>
          <m:e>
            <m:r>
              <m:rPr/>
              <m:t>F</m:t>
            </m:r>
          </m:e>
          <m:sub>
            <m:r>
              <m:rPr/>
              <m:t>1</m:t>
            </m:r>
          </m:sub>
        </m:sSub>
      </m:oMath>
      <w:r>
        <w:t>、</w:t>
      </w:r>
      <m:oMath>
        <m:sSub>
          <m:sSubPr/>
          <m:e>
            <m:r>
              <m:rPr/>
              <m:t>F</m:t>
            </m:r>
          </m:e>
          <m:sub>
            <m:r>
              <m:rPr/>
              <m:t>2</m:t>
            </m:r>
          </m:sub>
        </m:sSub>
      </m:oMath>
      <w:r>
        <w:t>、</w:t>
      </w:r>
      <m:oMath>
        <m:sSub>
          <m:sSubPr/>
          <m:e>
            <m:r>
              <m:rPr/>
              <m:t>F</m:t>
            </m:r>
          </m:e>
          <m:sub>
            <m:r>
              <m:rPr/>
              <m:t>3</m:t>
            </m:r>
          </m:sub>
        </m:sSub>
      </m:oMath>
      <w:r>
        <w:t>都与物体重力相等，所以三种拉法所用拉力一样大，故ABC错误，D正确。  </w:t>
      </w:r>
      <w:r>
        <w:br w:type="textWrapping"/>
      </w:r>
      <w:r>
        <w:t>故选：</w:t>
      </w:r>
      <m:oMath>
        <m:r>
          <m:rPr/>
          <m:t>D</m:t>
        </m:r>
      </m:oMath>
      <w:r>
        <w:t>。 </w:t>
      </w:r>
      <w:r>
        <w:br w:type="textWrapping"/>
      </w:r>
      <w:r>
        <w:t>定滑轮的工作特点是：使用定滑轮只能改变力的方向，不能省力。 </w:t>
      </w:r>
      <w:r>
        <w:br w:type="textWrapping"/>
      </w:r>
      <w:r>
        <w:t>该题考查了定滑轮及工作特点，属于基本内容，比较简单。知道定滑轮的定义及其特点是关键。</w:t>
      </w:r>
      <w:r>
        <w:br w:type="textWrapping"/>
      </w:r>
    </w:p>
    <w:p>
      <w:r>
        <w:rPr>
          <w:color w:val="3333FF"/>
        </w:rPr>
        <w:t>6.【答案】</w:t>
      </w:r>
      <w:r>
        <w:t>B;</w:t>
      </w:r>
    </w:p>
    <w:p>
      <w:r>
        <w:rPr>
          <w:color w:val="3333FF"/>
        </w:rPr>
        <w:t>【解析】</w:t>
      </w:r>
      <w:r>
        <w:t>解：不考虑摩擦，但机械自重不可忽略，由图知：  </w:t>
      </w:r>
      <w:r>
        <w:br w:type="textWrapping"/>
      </w:r>
      <w:r>
        <w:t>A、动力臂为阻力臂的</w:t>
      </w:r>
      <m:oMath>
        <m:r>
          <m:rPr/>
          <m:t>2</m:t>
        </m:r>
      </m:oMath>
      <w:r>
        <w:t>倍，动力竖直向上，重力竖直向下，所以</w:t>
      </w:r>
      <m:oMath>
        <m:sSub>
          <m:sSubPr/>
          <m:e>
            <m:r>
              <m:rPr/>
              <m:t>F</m:t>
            </m:r>
          </m:e>
          <m:sub>
            <m:r>
              <m:rPr/>
              <m:t>1</m:t>
            </m:r>
          </m:sub>
        </m:sSub>
        <m:r>
          <m:rPr/>
          <m:t>=</m:t>
        </m:r>
        <m:f>
          <m:fPr/>
          <m:num>
            <m:r>
              <m:rPr/>
              <m:t>1</m:t>
            </m:r>
          </m:num>
          <m:den>
            <m:r>
              <m:rPr/>
              <m:t>2</m:t>
            </m:r>
          </m:den>
        </m:f>
        <m:r>
          <m:rPr/>
          <m:t>(G+</m:t>
        </m:r>
        <m:sSub>
          <m:sSubPr/>
          <m:e>
            <m:r>
              <m:rPr/>
              <m:t>G</m:t>
            </m:r>
          </m:e>
          <m:sub>
            <m:r>
              <m:rPr>
                <m:nor/>
                <m:sty m:val="p"/>
              </m:rPr>
              <m:t>杠杆</m:t>
            </m:r>
          </m:sub>
        </m:sSub>
        <m:r>
          <m:rPr/>
          <m:t>)</m:t>
        </m:r>
      </m:oMath>
      <w:r>
        <w:t>；  </w:t>
      </w:r>
      <w:r>
        <w:br w:type="textWrapping"/>
      </w:r>
      <w:r>
        <w:t>B、动力臂为阻力臂的</w:t>
      </w:r>
      <m:oMath>
        <m:r>
          <m:rPr/>
          <m:t>2</m:t>
        </m:r>
      </m:oMath>
      <w:r>
        <w:t>倍，动力竖直向下，重力竖直向下，所以动力</w:t>
      </w:r>
      <m:oMath>
        <m:sSub>
          <m:sSubPr/>
          <m:e>
            <m:r>
              <m:rPr/>
              <m:t>F</m:t>
            </m:r>
          </m:e>
          <m:sub>
            <m:r>
              <m:rPr/>
              <m:t>2</m:t>
            </m:r>
          </m:sub>
        </m:sSub>
        <m:r>
          <m:rPr/>
          <m:t>=</m:t>
        </m:r>
        <m:f>
          <m:fPr/>
          <m:num>
            <m:r>
              <m:rPr/>
              <m:t>1</m:t>
            </m:r>
          </m:num>
          <m:den>
            <m:r>
              <m:rPr/>
              <m:t>2</m:t>
            </m:r>
          </m:den>
        </m:f>
        <m:r>
          <m:rPr/>
          <m:t>(G−</m:t>
        </m:r>
        <m:f>
          <m:fPr/>
          <m:num>
            <m:r>
              <m:rPr/>
              <m:t>1</m:t>
            </m:r>
          </m:num>
          <m:den>
            <m:r>
              <m:rPr/>
              <m:t>3</m:t>
            </m:r>
          </m:den>
        </m:f>
        <m:sSub>
          <m:sSubPr/>
          <m:e>
            <m:r>
              <m:rPr/>
              <m:t>G</m:t>
            </m:r>
          </m:e>
          <m:sub>
            <m:r>
              <m:rPr>
                <m:nor/>
                <m:sty m:val="p"/>
              </m:rPr>
              <m:t>杠杆</m:t>
            </m:r>
          </m:sub>
        </m:sSub>
        <m:r>
          <m:rPr/>
          <m:t>)</m:t>
        </m:r>
      </m:oMath>
      <w:r>
        <w:t>；  </w:t>
      </w:r>
      <w:r>
        <w:br w:type="textWrapping"/>
      </w:r>
      <w:r>
        <w:t>C、该装置为定滑轮，不能省力，所以</w:t>
      </w:r>
      <m:oMath>
        <m:sSub>
          <m:sSubPr/>
          <m:e>
            <m:r>
              <m:rPr/>
              <m:t>F</m:t>
            </m:r>
          </m:e>
          <m:sub>
            <m:r>
              <m:rPr/>
              <m:t>3</m:t>
            </m:r>
          </m:sub>
        </m:sSub>
        <m:r>
          <m:rPr/>
          <m:t>=G</m:t>
        </m:r>
      </m:oMath>
      <w:r>
        <w:t>；  </w:t>
      </w:r>
      <w:r>
        <w:br w:type="textWrapping"/>
      </w:r>
      <w:r>
        <w:t>D、该装置为动滑轮，可以省一半的力，所以</w:t>
      </w:r>
      <m:oMath>
        <m:sSub>
          <m:sSubPr/>
          <m:e>
            <m:r>
              <m:rPr/>
              <m:t>F</m:t>
            </m:r>
          </m:e>
          <m:sub>
            <m:r>
              <m:rPr/>
              <m:t>4</m:t>
            </m:r>
          </m:sub>
        </m:sSub>
        <m:r>
          <m:rPr/>
          <m:t>=</m:t>
        </m:r>
        <m:f>
          <m:fPr/>
          <m:num>
            <m:r>
              <m:rPr/>
              <m:t>1</m:t>
            </m:r>
          </m:num>
          <m:den>
            <m:r>
              <m:rPr/>
              <m:t>2</m:t>
            </m:r>
          </m:den>
        </m:f>
        <m:r>
          <m:rPr/>
          <m:t>(G+</m:t>
        </m:r>
        <m:sSub>
          <m:sSubPr/>
          <m:e>
            <m:r>
              <m:rPr/>
              <m:t>G</m:t>
            </m:r>
          </m:e>
          <m:sub>
            <m:r>
              <m:rPr/>
              <m:t>动</m:t>
            </m:r>
          </m:sub>
        </m:sSub>
        <m:r>
          <m:rPr/>
          <m:t>)</m:t>
        </m:r>
      </m:oMath>
      <w:r>
        <w:t>；  </w:t>
      </w:r>
      <w:r>
        <w:br w:type="textWrapping"/>
      </w:r>
      <w:r>
        <w:t>由以上分析知，</w:t>
      </w:r>
      <m:oMath>
        <m:r>
          <m:rPr/>
          <m:t>B</m:t>
        </m:r>
      </m:oMath>
      <w:r>
        <w:t>装置最省力．  </w:t>
      </w:r>
      <w:r>
        <w:br w:type="textWrapping"/>
      </w:r>
      <w:r>
        <w:t>故选B． </w:t>
      </w:r>
      <w:r>
        <w:br w:type="textWrapping"/>
      </w:r>
      <w:r>
        <w:t>①使用杠杆时，动力臂是阻力臂的几倍，动力就是阻力的几分之一；  </w:t>
      </w:r>
      <w:r>
        <w:br w:type="textWrapping"/>
      </w:r>
      <w:r>
        <w:t>②定滑轮不能省力，拉力等于重力；  </w:t>
      </w:r>
      <w:r>
        <w:br w:type="textWrapping"/>
      </w:r>
      <w:r>
        <w:t>③动滑轮可以省一半力．  </w:t>
      </w:r>
      <w:r>
        <w:br w:type="textWrapping"/>
      </w:r>
      <w:r>
        <w:t>此题主要考查杠杆平衡条件的应用，滑轮组绳子拉力的计算，定滑轮及其工作特点和动滑轮及其工作特点等知识点，综合性强，难易程度适中，是一道很典型的题目．</w:t>
      </w:r>
      <w:r>
        <w:br w:type="textWrapping"/>
      </w:r>
    </w:p>
    <w:p>
      <w:r>
        <w:rPr>
          <w:color w:val="3333FF"/>
        </w:rPr>
        <w:t>7.【答案】</w:t>
      </w:r>
      <w:r>
        <w:t>D;</w:t>
      </w:r>
    </w:p>
    <w:p>
      <w:r>
        <w:rPr>
          <w:color w:val="3333FF"/>
        </w:rPr>
        <w:t>【解析】</w:t>
      </w:r>
      <w:r>
        <w:t>解：</w:t>
      </w:r>
      <m:oMath>
        <m:r>
          <m:rPr/>
          <m:t>A</m:t>
        </m:r>
      </m:oMath>
      <w:r>
        <w:t>、相同时间内，功率越大，做功就越多，故</w:t>
      </w:r>
      <m:oMath>
        <m:r>
          <m:rPr/>
          <m:t>A</m:t>
        </m:r>
      </m:oMath>
      <w:r>
        <w:t>错误； </w:t>
      </w:r>
      <w:r>
        <w:br w:type="textWrapping"/>
      </w:r>
      <m:oMath>
        <m:r>
          <m:rPr/>
          <m:t>B</m:t>
        </m:r>
      </m:oMath>
      <w:r>
        <w:t>、功率是表示做功快慢的物理量，功率越小，做功越慢，故</w:t>
      </w:r>
      <m:oMath>
        <m:r>
          <m:rPr/>
          <m:t>B</m:t>
        </m:r>
      </m:oMath>
      <w:r>
        <w:t>错误； </w:t>
      </w:r>
      <w:r>
        <w:br w:type="textWrapping"/>
      </w:r>
      <m:oMath>
        <m:r>
          <m:rPr/>
          <m:t>C</m:t>
        </m:r>
      </m:oMath>
      <w:r>
        <w:t>、相同时间内，功率越大，做功就越多，故</w:t>
      </w:r>
      <m:oMath>
        <m:r>
          <m:rPr/>
          <m:t>C</m:t>
        </m:r>
      </m:oMath>
      <w:r>
        <w:t>错误； </w:t>
      </w:r>
      <w:r>
        <w:br w:type="textWrapping"/>
      </w:r>
      <m:oMath>
        <m:r>
          <m:rPr/>
          <m:t>D</m:t>
        </m:r>
      </m:oMath>
      <w:r>
        <w:t>、功率是表示做功快慢的物理量，功率越小，做功越慢，故</w:t>
      </w:r>
      <m:oMath>
        <m:r>
          <m:rPr/>
          <m:t>D</m:t>
        </m:r>
      </m:oMath>
      <w:r>
        <w:t>正确。 </w:t>
      </w:r>
      <w:r>
        <w:br w:type="textWrapping"/>
      </w:r>
      <w:r>
        <w:t>故选：</w:t>
      </w:r>
      <m:oMath>
        <m:r>
          <m:rPr/>
          <m:t>D</m:t>
        </m:r>
      </m:oMath>
      <w:r>
        <w:t>。 </w:t>
      </w:r>
      <w:r>
        <w:br w:type="textWrapping"/>
      </w:r>
      <w:r>
        <w:t>功率是表示物体做功快慢的物理量，相同的时间内功率越大做功就越多。 </w:t>
      </w:r>
      <w:r>
        <w:br w:type="textWrapping"/>
      </w:r>
      <w:r>
        <w:t>此题主要考查功率的概念，是一道基础题。</w:t>
      </w:r>
      <w:r>
        <w:br w:type="textWrapping"/>
      </w:r>
    </w:p>
    <w:p>
      <w:r>
        <w:rPr>
          <w:color w:val="3333FF"/>
        </w:rPr>
        <w:t>8.【答案】</w:t>
      </w:r>
      <w:r>
        <w:t>C;</w:t>
      </w:r>
    </w:p>
    <w:p>
      <w:r>
        <w:rPr>
          <w:color w:val="3333FF"/>
        </w:rPr>
        <w:t>【解析】</w:t>
      </w:r>
      <w:r>
        <w:t>解：爬楼时，克服重力做功，需要测量老人的质量、小孩的质量，由</w:t>
      </w:r>
      <m:oMath>
        <m:r>
          <m:rPr/>
          <m:t>W=</m:t>
        </m:r>
        <m:r>
          <m:rPr>
            <m:nor/>
            <m:sty m:val="p"/>
          </m:rPr>
          <m:t>Gh</m:t>
        </m:r>
        <m:r>
          <m:rPr/>
          <m:t>=</m:t>
        </m:r>
        <m:r>
          <m:rPr>
            <m:nor/>
            <m:sty m:val="p"/>
          </m:rPr>
          <m:t>mgh</m:t>
        </m:r>
      </m:oMath>
      <w:r>
        <w:t>可比较做功的多少 </w:t>
      </w:r>
      <w:r>
        <w:br w:type="textWrapping"/>
      </w:r>
      <w:r>
        <w:t>爬完相同的楼梯，则高度相同， </w:t>
      </w:r>
      <w:r>
        <w:br w:type="textWrapping"/>
      </w:r>
      <w:r>
        <w:t>根据</w:t>
      </w:r>
      <m:oMath>
        <m:r>
          <m:rPr/>
          <m:t>P=</m:t>
        </m:r>
        <m:f>
          <m:fPr/>
          <m:num>
            <m:r>
              <m:rPr/>
              <m:t>W</m:t>
            </m:r>
          </m:num>
          <m:den>
            <m:r>
              <m:rPr/>
              <m:t>t</m:t>
            </m:r>
          </m:den>
        </m:f>
        <m:r>
          <m:rPr/>
          <m:t>=</m:t>
        </m:r>
        <m:f>
          <m:fPr/>
          <m:num>
            <m:r>
              <m:rPr>
                <m:nor/>
                <m:sty m:val="p"/>
              </m:rPr>
              <m:t>mgh</m:t>
            </m:r>
          </m:num>
          <m:den>
            <m:r>
              <m:rPr/>
              <m:t>t</m:t>
            </m:r>
          </m:den>
        </m:f>
      </m:oMath>
      <w:r>
        <w:t>比较功率的大小，因此只需要测量老人的质量、小孩的质量，各自爬楼梯所需的时间即可比较老人和小孩消耗的功率大小。 </w:t>
      </w:r>
      <w:r>
        <w:br w:type="textWrapping"/>
      </w:r>
      <w:r>
        <w:t>故选：</w:t>
      </w:r>
      <m:oMath>
        <m:r>
          <m:rPr/>
          <m:t>C</m:t>
        </m:r>
      </m:oMath>
      <w:r>
        <w:t>。 </w:t>
      </w:r>
      <w:r>
        <w:br w:type="textWrapping"/>
      </w:r>
      <w:r>
        <w:t>爬楼时，克服重力做功，根据</w:t>
      </w:r>
      <m:oMath>
        <m:r>
          <m:rPr/>
          <m:t>W=</m:t>
        </m:r>
        <m:r>
          <m:rPr>
            <m:nor/>
            <m:sty m:val="p"/>
          </m:rPr>
          <m:t>Gh</m:t>
        </m:r>
      </m:oMath>
      <w:r>
        <w:t>比较做功的多少；根据</w:t>
      </w:r>
      <m:oMath>
        <m:r>
          <m:rPr/>
          <m:t>P=</m:t>
        </m:r>
        <m:f>
          <m:fPr/>
          <m:num>
            <m:r>
              <m:rPr/>
              <m:t>W</m:t>
            </m:r>
          </m:num>
          <m:den>
            <m:r>
              <m:rPr/>
              <m:t>t</m:t>
            </m:r>
          </m:den>
        </m:f>
      </m:oMath>
      <w:r>
        <w:t>比较功率的大小。 </w:t>
      </w:r>
      <w:r>
        <w:br w:type="textWrapping"/>
      </w:r>
      <w:r>
        <w:t>此题主要考查功率大小的比较，关键利用好公式确定高度、重力和时间这三个量的关系，属于基础题。</w:t>
      </w:r>
      <w:r>
        <w:br w:type="textWrapping"/>
      </w:r>
    </w:p>
    <w:p>
      <w:r>
        <w:rPr>
          <w:color w:val="3333FF"/>
        </w:rPr>
        <w:t>9.【答案】</w:t>
      </w:r>
      <w:r>
        <w:t>C;</w:t>
      </w:r>
    </w:p>
    <w:p>
      <w:r>
        <w:rPr>
          <w:color w:val="3333FF"/>
        </w:rPr>
        <w:t>【解析】</w:t>
      </w:r>
      <w:r>
        <w:t>解：由图可知工人师傅将油桶推上台阶的过程中，在推力</w:t>
      </w:r>
      <m:oMath>
        <m:r>
          <m:rPr/>
          <m:t>(</m:t>
        </m:r>
      </m:oMath>
      <w:r>
        <w:t>可以看作动力</w:t>
      </w:r>
      <m:oMath>
        <m:r>
          <m:rPr/>
          <m:t>)</m:t>
        </m:r>
      </m:oMath>
      <w:r>
        <w:t>作用下，油桶绕着与台阶的接触点转动，油桶的重力可以 </w:t>
      </w:r>
      <w:r>
        <w:br w:type="textWrapping"/>
      </w:r>
      <w:r>
        <w:t>看作阻力，因此满足杠杆的所有条件，可以看作杠杆。所以选项</w:t>
      </w:r>
      <m:oMath>
        <m:r>
          <m:rPr/>
          <m:t>A</m:t>
        </m:r>
      </m:oMath>
      <w:r>
        <w:t>、</w:t>
      </w:r>
      <m:oMath>
        <m:r>
          <m:rPr/>
          <m:t>B</m:t>
        </m:r>
      </m:oMath>
      <w:r>
        <w:t>、</w:t>
      </w:r>
      <m:oMath>
        <m:r>
          <m:rPr/>
          <m:t>D</m:t>
        </m:r>
      </m:oMath>
      <w:r>
        <w:t>的说法是错误的。 </w:t>
      </w:r>
      <w:r>
        <w:br w:type="textWrapping"/>
      </w:r>
      <w:r>
        <w:t>故选：</w:t>
      </w:r>
      <m:oMath>
        <m:r>
          <m:rPr/>
          <m:t>C</m:t>
        </m:r>
      </m:oMath>
      <w:r>
        <w:t>。 </w:t>
      </w:r>
      <w:r>
        <w:br w:type="textWrapping"/>
      </w:r>
      <w:r>
        <w:t>此题主要考查对杠杆及其支点定义的记忆：能绕着固定点转动的硬棒叫杠杆；杠杆绕着转动的点叫支点。 </w:t>
      </w:r>
      <w:r>
        <w:br w:type="textWrapping"/>
      </w:r>
      <w:r>
        <w:t>本题的解题关键是记住支点、杠杆的定义，体会推动油桶的过程，看其是否具备杠杆的所有条件。</w:t>
      </w:r>
      <w:r>
        <w:br w:type="textWrapping"/>
      </w:r>
    </w:p>
    <w:p>
      <w:r>
        <w:rPr>
          <w:color w:val="3333FF"/>
        </w:rPr>
        <w:t>10.【答案】</w:t>
      </w:r>
      <w:r>
        <w:t>B;</w:t>
      </w:r>
    </w:p>
    <w:p>
      <w:r>
        <w:rPr>
          <w:color w:val="3333FF"/>
        </w:rPr>
        <w:t>【解析】</w:t>
      </w:r>
      <w:r>
        <w:t>解：</w:t>
      </w:r>
      <m:oMath>
        <m:r>
          <m:rPr/>
          <m:t>A</m:t>
        </m:r>
      </m:oMath>
      <w:r>
        <w:t>、利用斜面装卸货物可以省力，故</w:t>
      </w:r>
      <m:oMath>
        <m:r>
          <m:rPr/>
          <m:t>A</m:t>
        </m:r>
      </m:oMath>
      <w:r>
        <w:t>错误； </w:t>
      </w:r>
      <w:r>
        <w:br w:type="textWrapping"/>
      </w:r>
      <m:oMath>
        <m:r>
          <m:rPr/>
          <m:t>B</m:t>
        </m:r>
      </m:oMath>
      <w:r>
        <w:t>、定滑轮相当于等臂杠杆，不能省力，故</w:t>
      </w:r>
      <m:oMath>
        <m:r>
          <m:rPr/>
          <m:t>B</m:t>
        </m:r>
      </m:oMath>
      <w:r>
        <w:t>正确； </w:t>
      </w:r>
      <w:r>
        <w:br w:type="textWrapping"/>
      </w:r>
      <m:oMath>
        <m:r>
          <m:rPr/>
          <m:t>C</m:t>
        </m:r>
      </m:oMath>
      <w:r>
        <w:t>、动滑轮实质是动力臂等于</w:t>
      </w:r>
      <m:oMath>
        <m:r>
          <m:rPr/>
          <m:t>2</m:t>
        </m:r>
      </m:oMath>
      <w:r>
        <w:t>倍阻力臂的杠杆，可以省力，故</w:t>
      </w:r>
      <m:oMath>
        <m:r>
          <m:rPr/>
          <m:t>C</m:t>
        </m:r>
      </m:oMath>
      <w:r>
        <w:t>错误； </w:t>
      </w:r>
      <w:r>
        <w:br w:type="textWrapping"/>
      </w:r>
      <m:oMath>
        <m:r>
          <m:rPr/>
          <m:t>D</m:t>
        </m:r>
      </m:oMath>
      <w:r>
        <w:t>、撬棒在撬石头时动力臂大于阻力臂，属于省力杠杆，故</w:t>
      </w:r>
      <m:oMath>
        <m:r>
          <m:rPr/>
          <m:t>D</m:t>
        </m:r>
      </m:oMath>
      <w:r>
        <w:t>错误。 </w:t>
      </w:r>
      <w:r>
        <w:br w:type="textWrapping"/>
      </w:r>
      <w:r>
        <w:t>故选：</w:t>
      </w:r>
      <m:oMath>
        <m:r>
          <m:rPr/>
          <m:t>B</m:t>
        </m:r>
      </m:oMath>
      <w:r>
        <w:t>。 </w:t>
      </w:r>
      <w:r>
        <w:br w:type="textWrapping"/>
      </w:r>
      <m:oMath>
        <m:r>
          <m:rPr/>
          <m:t>(1)</m:t>
        </m:r>
      </m:oMath>
      <w:r>
        <w:t>斜面一种简单机械，省力而不省距离； </w:t>
      </w:r>
      <w:r>
        <w:br w:type="textWrapping"/>
      </w:r>
      <m:oMath>
        <m:r>
          <m:rPr/>
          <m:t>(2)</m:t>
        </m:r>
      </m:oMath>
      <w:r>
        <w:t>定滑轮既不省力也不省距离，但可改变力的方向； </w:t>
      </w:r>
      <w:r>
        <w:br w:type="textWrapping"/>
      </w:r>
      <m:oMath>
        <m:r>
          <m:rPr/>
          <m:t>(3)</m:t>
        </m:r>
      </m:oMath>
      <w:r>
        <w:t>动滑轮能省一半力，但不能改变力的方向； </w:t>
      </w:r>
      <w:r>
        <w:br w:type="textWrapping"/>
      </w:r>
      <m:oMath>
        <m:r>
          <m:rPr/>
          <m:t>(4)</m:t>
        </m:r>
      </m:oMath>
      <w:r>
        <w:t>用木棒撬石头时，动力臂大于阻力臂，是省力杠杆。 </w:t>
      </w:r>
      <w:r>
        <w:br w:type="textWrapping"/>
      </w:r>
      <w:r>
        <w:t>简单机械有时用来省力，有时用来省距离，有时用来改变力的方向，但不能省功。</w:t>
      </w:r>
      <w:r>
        <w:br w:type="textWrapping"/>
      </w:r>
    </w:p>
    <w:p>
      <w:r>
        <w:rPr>
          <w:color w:val="3333FF"/>
        </w:rPr>
        <w:t>11.【答案】</w:t>
      </w:r>
      <w:r>
        <w:t>12  75%;</w:t>
      </w:r>
    </w:p>
    <w:p>
      <w:r>
        <w:rPr>
          <w:color w:val="3333FF"/>
        </w:rPr>
        <w:t>【解析】</w:t>
      </w:r>
      <w:r>
        <w:t>解：物体移动的距离为：</w:t>
      </w:r>
      <m:oMath>
        <m:sSub>
          <m:sSubPr/>
          <m:e>
            <m:r>
              <m:rPr/>
              <m:t>s</m:t>
            </m:r>
          </m:e>
          <m:sub>
            <m:r>
              <m:rPr/>
              <m:t>1</m:t>
            </m:r>
          </m:sub>
        </m:sSub>
        <m:r>
          <m:rPr/>
          <m:t>=vt=0.2m/s×10s=2m</m:t>
        </m:r>
      </m:oMath>
      <w:r>
        <w:t>； </w:t>
      </w:r>
      <w:r>
        <w:br w:type="textWrapping"/>
      </w:r>
      <w:r>
        <w:t>由图可知，</w:t>
      </w:r>
      <m:oMath>
        <m:r>
          <m:rPr/>
          <m:t>n=3</m:t>
        </m:r>
      </m:oMath>
      <w:r>
        <w:t>，则绳子自由端移动的距离为：</w:t>
      </w:r>
      <m:oMath>
        <m:sSub>
          <m:sSubPr/>
          <m:e>
            <m:r>
              <m:rPr/>
              <m:t>s</m:t>
            </m:r>
          </m:e>
          <m:sub>
            <m:r>
              <m:rPr/>
              <m:t>2</m:t>
            </m:r>
          </m:sub>
        </m:sSub>
        <m:r>
          <m:rPr/>
          <m:t>=n</m:t>
        </m:r>
        <m:sSub>
          <m:sSubPr/>
          <m:e>
            <m:r>
              <m:rPr/>
              <m:t>s</m:t>
            </m:r>
          </m:e>
          <m:sub>
            <m:r>
              <m:rPr/>
              <m:t>1</m:t>
            </m:r>
          </m:sub>
        </m:sSub>
        <m:r>
          <m:rPr/>
          <m:t>=3×2m=6m</m:t>
        </m:r>
      </m:oMath>
      <w:r>
        <w:t>； </w:t>
      </w:r>
      <w:r>
        <w:br w:type="textWrapping"/>
      </w:r>
      <w:r>
        <w:t>则</w:t>
      </w:r>
      <m:oMath>
        <m:r>
          <m:rPr/>
          <m:t>F</m:t>
        </m:r>
      </m:oMath>
      <w:r>
        <w:t>所做的功为：</w:t>
      </w:r>
      <m:oMath>
        <m:sSub>
          <m:sSubPr/>
          <m:e>
            <m:r>
              <m:rPr/>
              <m:t>W</m:t>
            </m:r>
          </m:e>
          <m:sub>
            <m:r>
              <m:rPr/>
              <m:t>总</m:t>
            </m:r>
          </m:sub>
        </m:sSub>
        <m:r>
          <m:rPr/>
          <m:t>=F</m:t>
        </m:r>
        <m:sSub>
          <m:sSubPr/>
          <m:e>
            <m:r>
              <m:rPr/>
              <m:t>s</m:t>
            </m:r>
          </m:e>
          <m:sub>
            <m:r>
              <m:rPr/>
              <m:t>2</m:t>
            </m:r>
          </m:sub>
        </m:sSub>
        <m:r>
          <m:rPr/>
          <m:t>=20N×6m=120J</m:t>
        </m:r>
      </m:oMath>
      <w:r>
        <w:t>； </w:t>
      </w:r>
      <w:r>
        <w:br w:type="textWrapping"/>
      </w:r>
      <w:r>
        <w:t>拉力的功率为：</w:t>
      </w:r>
      <m:oMath>
        <m:r>
          <m:rPr/>
          <m:t>P=</m:t>
        </m:r>
        <m:f>
          <m:fPr/>
          <m:num>
            <m:sSub>
              <m:sSubPr/>
              <m:e>
                <m:r>
                  <m:rPr/>
                  <m:t>W</m:t>
                </m:r>
              </m:e>
              <m:sub>
                <m:r>
                  <m:rPr>
                    <m:nor/>
                    <m:sty m:val="p"/>
                  </m:rPr>
                  <m:t>总</m:t>
                </m:r>
              </m:sub>
            </m:sSub>
          </m:num>
          <m:den>
            <m:r>
              <m:rPr/>
              <m:t>t</m:t>
            </m:r>
          </m:den>
        </m:f>
        <m:r>
          <m:rPr/>
          <m:t>=</m:t>
        </m:r>
        <m:f>
          <m:fPr/>
          <m:num>
            <m:r>
              <m:rPr/>
              <m:t>120J</m:t>
            </m:r>
          </m:num>
          <m:den>
            <m:r>
              <m:rPr/>
              <m:t>10s</m:t>
            </m:r>
          </m:den>
        </m:f>
        <m:r>
          <m:rPr/>
          <m:t>=12W</m:t>
        </m:r>
      </m:oMath>
      <w:r>
        <w:t>； </w:t>
      </w:r>
      <w:r>
        <w:br w:type="textWrapping"/>
      </w:r>
      <w:r>
        <w:t>根据题意可得，有用功为：</w:t>
      </w:r>
      <m:oMath>
        <m:sSub>
          <m:sSubPr/>
          <m:e>
            <m:r>
              <m:rPr/>
              <m:t>W</m:t>
            </m:r>
          </m:e>
          <m:sub>
            <m:r>
              <m:rPr/>
              <m:t>有</m:t>
            </m:r>
          </m:sub>
        </m:sSub>
        <m:r>
          <m:rPr/>
          <m:t>=f</m:t>
        </m:r>
        <m:sSub>
          <m:sSubPr/>
          <m:e>
            <m:r>
              <m:rPr/>
              <m:t>s</m:t>
            </m:r>
          </m:e>
          <m:sub>
            <m:r>
              <m:rPr/>
              <m:t>1</m:t>
            </m:r>
          </m:sub>
        </m:sSub>
        <m:r>
          <m:rPr/>
          <m:t>=45N×2m=90J</m:t>
        </m:r>
      </m:oMath>
      <w:r>
        <w:t>； </w:t>
      </w:r>
      <w:r>
        <w:br w:type="textWrapping"/>
      </w:r>
      <w:r>
        <w:t>滑轮组机械效率为：</w:t>
      </w:r>
      <m:oMath>
        <m:r>
          <m:rPr/>
          <m:t>η=</m:t>
        </m:r>
        <m:f>
          <m:fPr/>
          <m:num>
            <m:sSub>
              <m:sSubPr/>
              <m:e>
                <m:r>
                  <m:rPr/>
                  <m:t>W</m:t>
                </m:r>
              </m:e>
              <m:sub>
                <m:r>
                  <m:rPr>
                    <m:nor/>
                    <m:sty m:val="p"/>
                  </m:rPr>
                  <m:t>有</m:t>
                </m:r>
              </m:sub>
            </m:sSub>
          </m:num>
          <m:den>
            <m:sSub>
              <m:sSubPr/>
              <m:e>
                <m:r>
                  <m:rPr/>
                  <m:t>W</m:t>
                </m:r>
              </m:e>
              <m:sub>
                <m:r>
                  <m:rPr>
                    <m:nor/>
                    <m:sty m:val="p"/>
                  </m:rPr>
                  <m:t>总</m:t>
                </m:r>
              </m:sub>
            </m:sSub>
          </m:den>
        </m:f>
        <m:r>
          <m:rPr/>
          <m:t>=</m:t>
        </m:r>
        <m:f>
          <m:fPr/>
          <m:num>
            <m:r>
              <m:rPr/>
              <m:t>90J</m:t>
            </m:r>
          </m:num>
          <m:den>
            <m:r>
              <m:rPr/>
              <m:t>120J</m:t>
            </m:r>
          </m:den>
        </m:f>
        <m:r>
          <m:rPr/>
          <m:t>×100％=75％</m:t>
        </m:r>
      </m:oMath>
      <w:r>
        <w:t>。 </w:t>
      </w:r>
      <w:r>
        <w:br w:type="textWrapping"/>
      </w:r>
      <w:r>
        <w:t>故答案为：</w:t>
      </w:r>
      <m:oMath>
        <m:r>
          <m:rPr/>
          <m:t>12</m:t>
        </m:r>
      </m:oMath>
      <w:r>
        <w:t>；</w:t>
      </w:r>
      <m:oMath>
        <m:r>
          <m:rPr/>
          <m:t>75％</m:t>
        </m:r>
      </m:oMath>
      <w:r>
        <w:t>。 </w:t>
      </w:r>
      <w:r>
        <w:br w:type="textWrapping"/>
      </w:r>
      <w:r>
        <w:t>根据速度公式求出物体移动的距离，根据连接动滑轮绳子的段数求出绳子自由端通过的距离，根据</w:t>
      </w:r>
      <m:oMath>
        <m:r>
          <m:rPr/>
          <m:t>W=Fs</m:t>
        </m:r>
      </m:oMath>
      <w:r>
        <w:t>求出拉力所做的功；根据</w:t>
      </w:r>
      <m:oMath>
        <m:r>
          <m:rPr/>
          <m:t>P=</m:t>
        </m:r>
        <m:f>
          <m:fPr/>
          <m:num>
            <m:r>
              <m:rPr/>
              <m:t>W</m:t>
            </m:r>
          </m:num>
          <m:den>
            <m:r>
              <m:rPr/>
              <m:t>t</m:t>
            </m:r>
          </m:den>
        </m:f>
      </m:oMath>
      <w:r>
        <w:t>求出拉力的功率；根据</w:t>
      </w:r>
      <m:oMath>
        <m:r>
          <m:rPr/>
          <m:t>W=fs</m:t>
        </m:r>
      </m:oMath>
      <w:r>
        <w:t>求出有用功，根据机械效率公式求出滑轮组的机械效率。 </w:t>
      </w:r>
      <w:r>
        <w:br w:type="textWrapping"/>
      </w:r>
      <w:r>
        <w:t>此题主要考查了速度公式和做功公式、功率公式和机械效率公式的应用，难度不大。</w:t>
      </w:r>
      <w:r>
        <w:br w:type="textWrapping"/>
      </w:r>
    </w:p>
    <w:p>
      <w:r>
        <w:rPr>
          <w:color w:val="3333FF"/>
        </w:rPr>
        <w:t>12.【答案】</w:t>
      </w:r>
      <m:oMath>
        <m:r>
          <m:rPr>
            <m:nor/>
            <m:sty m:val="p"/>
          </m:rPr>
          <m:t>10N</m:t>
        </m:r>
      </m:oMath>
      <w:r>
        <w:t>、</w:t>
      </w:r>
      <m:oMath>
        <m:r>
          <m:rPr>
            <m:nor/>
            <m:sty m:val="p"/>
          </m:rPr>
          <m:t>20N</m:t>
        </m:r>
      </m:oMath>
      <w:r>
        <w:t>、</w:t>
      </w:r>
      <m:oMath>
        <m:r>
          <m:rPr>
            <m:nor/>
            <m:sty m:val="p"/>
          </m:rPr>
          <m:t>30N</m:t>
        </m:r>
      </m:oMath>
      <w:r>
        <w:t>;</w:t>
      </w:r>
    </w:p>
    <w:p>
      <w:r>
        <w:rPr>
          <w:color w:val="3333FF"/>
        </w:rPr>
        <w:t>【解析】</w:t>
      </w:r>
      <w:r>
        <w:t>解：由图知，</w:t>
      </w:r>
      <m:oMath>
        <m:r>
          <m:rPr/>
          <m:t>1</m:t>
        </m:r>
      </m:oMath>
      <w:r>
        <w:t>、</w:t>
      </w:r>
      <m:oMath>
        <m:r>
          <m:rPr/>
          <m:t>2</m:t>
        </m:r>
      </m:oMath>
      <w:r>
        <w:t>、</w:t>
      </w:r>
      <m:oMath>
        <m:r>
          <m:rPr/>
          <m:t>3</m:t>
        </m:r>
      </m:oMath>
      <w:r>
        <w:t>由同一根绳子缠绕而来，可知</w:t>
      </w:r>
      <m:oMath>
        <m:sSub>
          <m:sSubPr/>
          <m:e>
            <m:r>
              <m:rPr/>
              <m:t>F</m:t>
            </m:r>
          </m:e>
          <m:sub>
            <m:r>
              <m:rPr/>
              <m:t>1</m:t>
            </m:r>
          </m:sub>
        </m:sSub>
        <m:r>
          <m:rPr/>
          <m:t>=</m:t>
        </m:r>
        <m:sSub>
          <m:sSubPr/>
          <m:e>
            <m:r>
              <m:rPr/>
              <m:t>F</m:t>
            </m:r>
          </m:e>
          <m:sub>
            <m:r>
              <m:rPr/>
              <m:t>2</m:t>
            </m:r>
          </m:sub>
        </m:sSub>
        <m:r>
          <m:rPr/>
          <m:t>=</m:t>
        </m:r>
        <m:sSub>
          <m:sSubPr/>
          <m:e>
            <m:r>
              <m:rPr/>
              <m:t>F</m:t>
            </m:r>
          </m:e>
          <m:sub>
            <m:r>
              <m:rPr/>
              <m:t>3</m:t>
            </m:r>
          </m:sub>
        </m:sSub>
        <m:r>
          <m:rPr/>
          <m:t>=</m:t>
        </m:r>
        <m:f>
          <m:fPr/>
          <m:num>
            <m:r>
              <m:rPr/>
              <m:t>1</m:t>
            </m:r>
          </m:num>
          <m:den>
            <m:r>
              <m:rPr/>
              <m:t>3</m:t>
            </m:r>
          </m:den>
        </m:f>
        <m:r>
          <m:rPr/>
          <m:t>F=</m:t>
        </m:r>
        <m:f>
          <m:fPr/>
          <m:num>
            <m:r>
              <m:rPr/>
              <m:t>1</m:t>
            </m:r>
          </m:num>
          <m:den>
            <m:r>
              <m:rPr/>
              <m:t>3</m:t>
            </m:r>
          </m:den>
        </m:f>
        <m:r>
          <m:rPr/>
          <m:t>×</m:t>
        </m:r>
        <m:r>
          <m:rPr>
            <m:nor/>
            <m:sty m:val="p"/>
          </m:rPr>
          <m:t>30N</m:t>
        </m:r>
        <m:r>
          <m:rPr/>
          <m:t>=</m:t>
        </m:r>
        <m:r>
          <m:rPr>
            <m:nor/>
            <m:sty m:val="p"/>
          </m:rPr>
          <m:t>10N</m:t>
        </m:r>
      </m:oMath>
      <w:r>
        <w:t>； </w:t>
      </w:r>
      <w:r>
        <w:br w:type="textWrapping"/>
      </w:r>
      <w:r>
        <w:t>则测力计</w:t>
      </w:r>
      <m:oMath>
        <m:r>
          <m:rPr/>
          <m:t>A</m:t>
        </m:r>
      </m:oMath>
      <w:r>
        <w:t>的示数等于</w:t>
      </w:r>
      <m:oMath>
        <m:sSub>
          <m:sSubPr/>
          <m:e>
            <m:r>
              <m:rPr/>
              <m:t>F</m:t>
            </m:r>
          </m:e>
          <m:sub>
            <m:r>
              <m:rPr/>
              <m:t>A</m:t>
            </m:r>
          </m:sub>
        </m:sSub>
        <m:r>
          <m:rPr/>
          <m:t>=</m:t>
        </m:r>
        <m:r>
          <m:rPr>
            <m:nor/>
            <m:sty m:val="p"/>
          </m:rPr>
          <m:t>10N</m:t>
        </m:r>
      </m:oMath>
      <w:r>
        <w:t>； </w:t>
      </w:r>
      <w:r>
        <w:br w:type="textWrapping"/>
      </w:r>
      <w:r>
        <w:t>测力计</w:t>
      </w:r>
      <m:oMath>
        <m:r>
          <m:rPr/>
          <m:t>B</m:t>
        </m:r>
      </m:oMath>
      <w:r>
        <w:t>由</w:t>
      </w:r>
      <m:oMath>
        <m:r>
          <m:rPr/>
          <m:t>2</m:t>
        </m:r>
      </m:oMath>
      <w:r>
        <w:t>根绳子拉动，则</w:t>
      </w:r>
      <m:oMath>
        <m:r>
          <m:rPr/>
          <m:t>B</m:t>
        </m:r>
      </m:oMath>
      <w:r>
        <w:t>的示数等于</w:t>
      </w:r>
      <m:oMath>
        <m:sSub>
          <m:sSubPr/>
          <m:e>
            <m:r>
              <m:rPr/>
              <m:t>F</m:t>
            </m:r>
          </m:e>
          <m:sub>
            <m:r>
              <m:rPr/>
              <m:t>B</m:t>
            </m:r>
          </m:sub>
        </m:sSub>
        <m:r>
          <m:rPr/>
          <m:t>=</m:t>
        </m:r>
        <m:r>
          <m:rPr>
            <m:nor/>
            <m:sty m:val="p"/>
          </m:rPr>
          <m:t>10N</m:t>
        </m:r>
        <m:r>
          <m:rPr/>
          <m:t>×2=</m:t>
        </m:r>
        <m:r>
          <m:rPr>
            <m:nor/>
            <m:sty m:val="p"/>
          </m:rPr>
          <m:t>20N</m:t>
        </m:r>
      </m:oMath>
      <w:r>
        <w:t>。 </w:t>
      </w:r>
      <w:r>
        <w:br w:type="textWrapping"/>
      </w:r>
      <w:r>
        <w:t>墙受到的拉力</w:t>
      </w:r>
      <m:oMath>
        <m:r>
          <m:rPr/>
          <m:t>F'=</m:t>
        </m:r>
        <m:sSub>
          <m:sSubPr/>
          <m:e>
            <m:r>
              <m:rPr/>
              <m:t>F</m:t>
            </m:r>
          </m:e>
          <m:sub>
            <m:r>
              <m:rPr/>
              <m:t>A</m:t>
            </m:r>
          </m:sub>
        </m:sSub>
        <m:r>
          <m:rPr/>
          <m:t>+</m:t>
        </m:r>
        <m:sSub>
          <m:sSubPr/>
          <m:e>
            <m:r>
              <m:rPr/>
              <m:t>F</m:t>
            </m:r>
          </m:e>
          <m:sub>
            <m:r>
              <m:rPr/>
              <m:t>B</m:t>
            </m:r>
          </m:sub>
        </m:sSub>
        <m:r>
          <m:rPr/>
          <m:t>=</m:t>
        </m:r>
        <m:r>
          <m:rPr>
            <m:nor/>
            <m:sty m:val="p"/>
          </m:rPr>
          <m:t>10N</m:t>
        </m:r>
        <m:r>
          <m:rPr/>
          <m:t>+</m:t>
        </m:r>
        <m:r>
          <m:rPr>
            <m:nor/>
            <m:sty m:val="p"/>
          </m:rPr>
          <m:t>20N</m:t>
        </m:r>
        <m:r>
          <m:rPr/>
          <m:t>=</m:t>
        </m:r>
        <m:r>
          <m:rPr>
            <m:nor/>
            <m:sty m:val="p"/>
          </m:rPr>
          <m:t>30N</m:t>
        </m:r>
      </m:oMath>
      <w:r>
        <w:t>。 </w:t>
      </w:r>
      <w:r>
        <w:br w:type="textWrapping"/>
      </w:r>
      <w:r>
        <w:t>故答案为：</w:t>
      </w:r>
      <m:oMath>
        <m:r>
          <m:rPr>
            <m:nor/>
            <m:sty m:val="p"/>
          </m:rPr>
          <m:t>10N</m:t>
        </m:r>
      </m:oMath>
      <w:r>
        <w:t>、</w:t>
      </w:r>
      <m:oMath>
        <m:r>
          <m:rPr>
            <m:nor/>
            <m:sty m:val="p"/>
          </m:rPr>
          <m:t>20N</m:t>
        </m:r>
      </m:oMath>
      <w:r>
        <w:t>、</w:t>
      </w:r>
      <m:oMath>
        <m:r>
          <m:rPr>
            <m:nor/>
            <m:sty m:val="p"/>
          </m:rPr>
          <m:t>30N</m:t>
        </m:r>
      </m:oMath>
      <w:r>
        <w:t>。 </w:t>
      </w:r>
      <w:r>
        <w:br w:type="textWrapping"/>
      </w:r>
      <w:r>
        <w:t>分析与动滑轮接触的绳子段数，根据滑轮组的省力特点进行计算。 </w:t>
      </w:r>
      <w:r>
        <w:br w:type="textWrapping"/>
      </w:r>
      <w:r>
        <w:t>此题主要考查了滑轮组省力特点的应用，关键要判断出承担物重的绳子段数。</w:t>
      </w:r>
      <w:r>
        <w:br w:type="textWrapping"/>
      </w:r>
    </w:p>
    <w:p>
      <w:r>
        <w:rPr>
          <w:color w:val="3333FF"/>
        </w:rPr>
        <w:t>13.【答案】</w:t>
      </w:r>
      <w:r>
        <w:t>斜面  省力;</w:t>
      </w:r>
    </w:p>
    <w:p>
      <w:r>
        <w:rPr>
          <w:color w:val="3333FF"/>
        </w:rPr>
        <w:t>【解析】</w:t>
      </w:r>
      <w:r>
        <w:t>解： </w:t>
      </w:r>
      <w:r>
        <w:br w:type="textWrapping"/>
      </w:r>
      <w:r>
        <w:t>盘山公路相当于斜面，斜面虽然增加了物体运动的距离，但可以省力，使用任何机械都不能省功。 </w:t>
      </w:r>
      <w:r>
        <w:br w:type="textWrapping"/>
      </w:r>
      <w:r>
        <w:t>故答案为：斜面；省力。 </w:t>
      </w:r>
      <w:r>
        <w:br w:type="textWrapping"/>
      </w:r>
      <w:r>
        <w:t>盘山公路相当于斜面，使用斜面可以省力，斜面越平缓，越省力，但同时越费距离；使用任何机械都不能省功。 </w:t>
      </w:r>
      <w:r>
        <w:br w:type="textWrapping"/>
      </w:r>
      <w:r>
        <w:t>生活中应用了很多斜面模型，虽然费距离，但可以省力，减轻我们将物体提升时所需要的力。</w:t>
      </w:r>
      <w:r>
        <w:br w:type="textWrapping"/>
      </w:r>
    </w:p>
    <w:p>
      <w:r>
        <w:rPr>
          <w:color w:val="3333FF"/>
        </w:rPr>
        <w:t>14.【答案】</w:t>
      </w:r>
      <w:r>
        <w:t>10  2  24;</w:t>
      </w:r>
    </w:p>
    <w:p>
      <w:r>
        <w:rPr>
          <w:color w:val="3333FF"/>
        </w:rPr>
        <w:t>【解析】</w:t>
      </w:r>
      <w:r>
        <w:t>解：</w:t>
      </w:r>
      <m:oMath>
        <m:r>
          <m:rPr/>
          <m:t>(1)</m:t>
        </m:r>
      </m:oMath>
      <w:r>
        <w:t>第一次拉物体时，拉力为</w:t>
      </w:r>
      <m:oMath>
        <m:r>
          <m:rPr/>
          <m:t>10N</m:t>
        </m:r>
      </m:oMath>
      <w:r>
        <w:t>，这时物体做匀速直线运动时，处于平衡状态，受到的摩擦力、拉力是一对平衡力，大小相等，故</w:t>
      </w:r>
      <m:oMath>
        <m:r>
          <m:rPr/>
          <m:t>f=F=10N</m:t>
        </m:r>
      </m:oMath>
      <w:r>
        <w:t>； </w:t>
      </w:r>
      <w:r>
        <w:br w:type="textWrapping"/>
      </w:r>
      <m:oMath>
        <m:r>
          <m:rPr/>
          <m:t>(2)</m:t>
        </m:r>
      </m:oMath>
      <w:r>
        <w:t>物体运动的路程： </w:t>
      </w:r>
      <w:r>
        <w:br w:type="textWrapping"/>
      </w:r>
      <m:oMath>
        <m:sSub>
          <m:sSubPr/>
          <m:e>
            <m:r>
              <m:rPr/>
              <m:t>s</m:t>
            </m:r>
          </m:e>
          <m:sub>
            <m:r>
              <m:rPr/>
              <m:t>1</m:t>
            </m:r>
          </m:sub>
        </m:sSub>
        <m:r>
          <m:rPr/>
          <m:t>=</m:t>
        </m:r>
        <m:f>
          <m:fPr/>
          <m:num>
            <m:sSub>
              <m:sSubPr/>
              <m:e>
                <m:r>
                  <m:rPr/>
                  <m:t>W</m:t>
                </m:r>
              </m:e>
              <m:sub>
                <m:r>
                  <m:rPr/>
                  <m:t>1</m:t>
                </m:r>
              </m:sub>
            </m:sSub>
          </m:num>
          <m:den>
            <m:sSub>
              <m:sSubPr/>
              <m:e>
                <m:r>
                  <m:rPr/>
                  <m:t>F</m:t>
                </m:r>
              </m:e>
              <m:sub>
                <m:r>
                  <m:rPr/>
                  <m:t>1</m:t>
                </m:r>
              </m:sub>
            </m:sSub>
          </m:den>
        </m:f>
        <m:r>
          <m:rPr/>
          <m:t>=</m:t>
        </m:r>
        <m:f>
          <m:fPr/>
          <m:num>
            <m:r>
              <m:rPr/>
              <m:t>20J</m:t>
            </m:r>
          </m:num>
          <m:den>
            <m:r>
              <m:rPr/>
              <m:t>10N</m:t>
            </m:r>
          </m:den>
        </m:f>
        <m:r>
          <m:rPr/>
          <m:t>=2m</m:t>
        </m:r>
      </m:oMath>
      <w:r>
        <w:t>； </w:t>
      </w:r>
      <w:r>
        <w:br w:type="textWrapping"/>
      </w:r>
      <w:r>
        <w:t>第二次拉物体时，拉力为</w:t>
      </w:r>
      <m:oMath>
        <m:r>
          <m:rPr/>
          <m:t>20N</m:t>
        </m:r>
      </m:oMath>
      <w:r>
        <w:t>，物体运动的距离： </w:t>
      </w:r>
      <w:r>
        <w:br w:type="textWrapping"/>
      </w:r>
      <m:oMath>
        <m:sSub>
          <m:sSubPr/>
          <m:e>
            <m:r>
              <m:rPr/>
              <m:t>s</m:t>
            </m:r>
          </m:e>
          <m:sub>
            <m:r>
              <m:rPr/>
              <m:t>2</m:t>
            </m:r>
          </m:sub>
        </m:sSub>
        <m:r>
          <m:rPr/>
          <m:t>=</m:t>
        </m:r>
        <m:f>
          <m:fPr/>
          <m:num>
            <m:sSub>
              <m:sSubPr/>
              <m:e>
                <m:r>
                  <m:rPr/>
                  <m:t>W</m:t>
                </m:r>
              </m:e>
              <m:sub>
                <m:r>
                  <m:rPr/>
                  <m:t>2</m:t>
                </m:r>
              </m:sub>
            </m:sSub>
          </m:num>
          <m:den>
            <m:sSub>
              <m:sSubPr/>
              <m:e>
                <m:r>
                  <m:rPr/>
                  <m:t>F</m:t>
                </m:r>
              </m:e>
              <m:sub>
                <m:r>
                  <m:rPr/>
                  <m:t>2</m:t>
                </m:r>
              </m:sub>
            </m:sSub>
          </m:den>
        </m:f>
        <m:r>
          <m:rPr/>
          <m:t>=</m:t>
        </m:r>
        <m:f>
          <m:fPr/>
          <m:num>
            <m:r>
              <m:rPr/>
              <m:t>48J</m:t>
            </m:r>
          </m:num>
          <m:den>
            <m:r>
              <m:rPr/>
              <m:t>20N</m:t>
            </m:r>
          </m:den>
        </m:f>
        <m:r>
          <m:rPr/>
          <m:t>=2.4m</m:t>
        </m:r>
      </m:oMath>
      <w:r>
        <w:t>； </w:t>
      </w:r>
      <w:r>
        <w:br w:type="textWrapping"/>
      </w:r>
      <w:r>
        <w:t>拉同一物体沿同一水平面做直线运动，压力不变、接触面的粗糙程度不变，故摩擦力不变，故克服摩擦力做的功： </w:t>
      </w:r>
      <w:r>
        <w:br w:type="textWrapping"/>
      </w:r>
      <m:oMath>
        <m:sSub>
          <m:sSubPr/>
          <m:e>
            <m:r>
              <m:rPr/>
              <m:t>W</m:t>
            </m:r>
          </m:e>
          <m:sub>
            <m:r>
              <m:rPr/>
              <m:t>3</m:t>
            </m:r>
          </m:sub>
        </m:sSub>
        <m:r>
          <m:rPr/>
          <m:t>=f</m:t>
        </m:r>
        <m:sSub>
          <m:sSubPr/>
          <m:e>
            <m:r>
              <m:rPr/>
              <m:t>s</m:t>
            </m:r>
          </m:e>
          <m:sub>
            <m:r>
              <m:rPr/>
              <m:t>2</m:t>
            </m:r>
          </m:sub>
        </m:sSub>
        <m:r>
          <m:rPr/>
          <m:t>=10N×2.4m=24J</m:t>
        </m:r>
      </m:oMath>
      <w:r>
        <w:t>。 </w:t>
      </w:r>
      <w:r>
        <w:br w:type="textWrapping"/>
      </w:r>
      <w:r>
        <w:t>故答案为：</w:t>
      </w:r>
      <m:oMath>
        <m:r>
          <m:rPr/>
          <m:t>10</m:t>
        </m:r>
      </m:oMath>
      <w:r>
        <w:t>；</w:t>
      </w:r>
      <m:oMath>
        <m:r>
          <m:rPr/>
          <m:t>2</m:t>
        </m:r>
      </m:oMath>
      <w:r>
        <w:t>；</w:t>
      </w:r>
      <m:oMath>
        <m:r>
          <m:rPr/>
          <m:t>24</m:t>
        </m:r>
      </m:oMath>
      <w:r>
        <w:t>。 </w:t>
      </w:r>
      <w:r>
        <w:br w:type="textWrapping"/>
      </w:r>
      <m:oMath>
        <m:r>
          <m:rPr/>
          <m:t>(1)</m:t>
        </m:r>
      </m:oMath>
      <w:r>
        <w:t>物体在水平面上做匀速直线运动时，处于平衡状态，受到的摩擦力、拉力是一对平衡力，大小相等，摩擦力等于拉力。 </w:t>
      </w:r>
      <w:r>
        <w:br w:type="textWrapping"/>
      </w:r>
      <m:oMath>
        <m:r>
          <m:rPr/>
          <m:t>(2)</m:t>
        </m:r>
      </m:oMath>
      <w:r>
        <w:t>先根据公式</w:t>
      </w:r>
      <m:oMath>
        <m:r>
          <m:rPr/>
          <m:t>s=</m:t>
        </m:r>
        <m:f>
          <m:fPr/>
          <m:num>
            <m:r>
              <m:rPr/>
              <m:t>w</m:t>
            </m:r>
          </m:num>
          <m:den>
            <m:r>
              <m:rPr/>
              <m:t>F</m:t>
            </m:r>
          </m:den>
        </m:f>
      </m:oMath>
      <w:r>
        <w:t>计算出物体运动的距离，再根据</w:t>
      </w:r>
      <m:oMath>
        <m:r>
          <m:rPr/>
          <m:t>W=fs</m:t>
        </m:r>
      </m:oMath>
      <w:r>
        <w:t>计算克服摩擦力做的功。 </w:t>
      </w:r>
      <w:r>
        <w:br w:type="textWrapping"/>
      </w:r>
      <w:r>
        <w:t>此题主要考查了摩擦力和功的计算，属于基础题。</w:t>
      </w:r>
      <w:r>
        <w:br w:type="textWrapping"/>
      </w:r>
    </w:p>
    <w:p>
      <w:r>
        <w:rPr>
          <w:color w:val="3333FF"/>
        </w:rPr>
        <w:t>15.【答案】</w:t>
      </w:r>
      <w:r>
        <w:t>1200  400  200  75%;</w:t>
      </w:r>
    </w:p>
    <w:p>
      <w:r>
        <w:rPr>
          <w:color w:val="3333FF"/>
        </w:rPr>
        <w:t>【解析】</w:t>
      </w:r>
      <w:r>
        <w:t>解：</w:t>
      </w:r>
      <m:oMath>
        <m:r>
          <m:rPr/>
          <m:t>(1)</m:t>
        </m:r>
      </m:oMath>
      <w:r>
        <w:t>拉力做的有用功： </w:t>
      </w:r>
      <w:r>
        <w:br w:type="textWrapping"/>
      </w:r>
      <m:oMath>
        <m:sSub>
          <m:sSubPr/>
          <m:e>
            <m:r>
              <m:rPr/>
              <m:t>W</m:t>
            </m:r>
          </m:e>
          <m:sub>
            <m:r>
              <m:rPr/>
              <m:t>有</m:t>
            </m:r>
          </m:sub>
        </m:sSub>
        <m:r>
          <m:rPr/>
          <m:t>=Gℎ=300N×4m=1200J</m:t>
        </m:r>
      </m:oMath>
      <w:r>
        <w:t>； </w:t>
      </w:r>
      <w:r>
        <w:br w:type="textWrapping"/>
      </w:r>
      <m:oMath>
        <m:r>
          <m:rPr/>
          <m:t>(2)</m:t>
        </m:r>
      </m:oMath>
      <w:r>
        <w:t>克服动滑轮重力所做的额外功： </w:t>
      </w:r>
      <w:r>
        <w:br w:type="textWrapping"/>
      </w:r>
      <m:oMath>
        <m:sSub>
          <m:sSubPr/>
          <m:e>
            <m:r>
              <m:rPr/>
              <m:t>W</m:t>
            </m:r>
          </m:e>
          <m:sub>
            <m:r>
              <m:rPr/>
              <m:t>额1</m:t>
            </m:r>
          </m:sub>
        </m:sSub>
        <m:r>
          <m:rPr/>
          <m:t>=</m:t>
        </m:r>
        <m:sSub>
          <m:sSubPr/>
          <m:e>
            <m:r>
              <m:rPr/>
              <m:t>G</m:t>
            </m:r>
          </m:e>
          <m:sub>
            <m:r>
              <m:rPr/>
              <m:t>动</m:t>
            </m:r>
          </m:sub>
        </m:sSub>
        <m:r>
          <m:rPr/>
          <m:t>ℎ=60N×4m=240J</m:t>
        </m:r>
      </m:oMath>
      <w:r>
        <w:t>， </w:t>
      </w:r>
      <w:r>
        <w:br w:type="textWrapping"/>
      </w:r>
      <w:r>
        <w:t>因克服绳重和摩擦所做的额外功占总功的</w:t>
      </w:r>
      <m:oMath>
        <m:r>
          <m:rPr/>
          <m:t>10％</m:t>
        </m:r>
      </m:oMath>
      <w:r>
        <w:t>， </w:t>
      </w:r>
      <w:r>
        <w:br w:type="textWrapping"/>
      </w:r>
      <w:r>
        <w:t>所以，</w:t>
      </w:r>
      <m:oMath>
        <m:f>
          <m:fPr/>
          <m:num>
            <m:sSub>
              <m:sSubPr/>
              <m:e>
                <m:r>
                  <m:rPr/>
                  <m:t>W</m:t>
                </m:r>
              </m:e>
              <m:sub>
                <m:r>
                  <m:rPr>
                    <m:nor/>
                    <m:sty m:val="p"/>
                  </m:rPr>
                  <m:t>额</m:t>
                </m:r>
              </m:sub>
            </m:sSub>
            <m:r>
              <m:rPr/>
              <m:t>−</m:t>
            </m:r>
            <m:sSub>
              <m:sSubPr/>
              <m:e>
                <m:r>
                  <m:rPr/>
                  <m:t>W</m:t>
                </m:r>
              </m:e>
              <m:sub>
                <m:r>
                  <m:rPr>
                    <m:nor/>
                    <m:sty m:val="p"/>
                  </m:rPr>
                  <m:t>额</m:t>
                </m:r>
                <m:r>
                  <m:rPr/>
                  <m:t>1</m:t>
                </m:r>
              </m:sub>
            </m:sSub>
          </m:num>
          <m:den>
            <m:sSub>
              <m:sSubPr/>
              <m:e>
                <m:r>
                  <m:rPr/>
                  <m:t>W</m:t>
                </m:r>
              </m:e>
              <m:sub>
                <m:r>
                  <m:rPr>
                    <m:nor/>
                    <m:sty m:val="p"/>
                  </m:rPr>
                  <m:t>有</m:t>
                </m:r>
              </m:sub>
            </m:sSub>
            <m:r>
              <m:rPr/>
              <m:t>+</m:t>
            </m:r>
            <m:sSub>
              <m:sSubPr/>
              <m:e>
                <m:r>
                  <m:rPr/>
                  <m:t>W</m:t>
                </m:r>
              </m:e>
              <m:sub>
                <m:r>
                  <m:rPr>
                    <m:nor/>
                    <m:sty m:val="p"/>
                  </m:rPr>
                  <m:t>额</m:t>
                </m:r>
              </m:sub>
            </m:sSub>
          </m:den>
        </m:f>
        <m:r>
          <m:rPr/>
          <m:t>×100％=</m:t>
        </m:r>
        <m:f>
          <m:fPr/>
          <m:num>
            <m:sSub>
              <m:sSubPr/>
              <m:e>
                <m:r>
                  <m:rPr/>
                  <m:t>W</m:t>
                </m:r>
              </m:e>
              <m:sub>
                <m:r>
                  <m:rPr>
                    <m:nor/>
                    <m:sty m:val="p"/>
                  </m:rPr>
                  <m:t>额</m:t>
                </m:r>
              </m:sub>
            </m:sSub>
            <m:r>
              <m:rPr/>
              <m:t>−240J</m:t>
            </m:r>
          </m:num>
          <m:den>
            <m:r>
              <m:rPr/>
              <m:t>1200J+</m:t>
            </m:r>
            <m:sSub>
              <m:sSubPr/>
              <m:e>
                <m:r>
                  <m:rPr/>
                  <m:t>W</m:t>
                </m:r>
              </m:e>
              <m:sub>
                <m:r>
                  <m:rPr>
                    <m:nor/>
                    <m:sty m:val="p"/>
                  </m:rPr>
                  <m:t>额</m:t>
                </m:r>
              </m:sub>
            </m:sSub>
          </m:den>
        </m:f>
        <m:r>
          <m:rPr/>
          <m:t>×100％=10％</m:t>
        </m:r>
      </m:oMath>
      <w:r>
        <w:t>， </w:t>
      </w:r>
      <w:r>
        <w:br w:type="textWrapping"/>
      </w:r>
      <w:r>
        <w:t>解得：</w:t>
      </w:r>
      <m:oMath>
        <m:sSub>
          <m:sSubPr/>
          <m:e>
            <m:r>
              <m:rPr/>
              <m:t>W</m:t>
            </m:r>
          </m:e>
          <m:sub>
            <m:r>
              <m:rPr/>
              <m:t>额</m:t>
            </m:r>
          </m:sub>
        </m:sSub>
        <m:r>
          <m:rPr/>
          <m:t>=400J</m:t>
        </m:r>
      </m:oMath>
      <w:r>
        <w:t>； </w:t>
      </w:r>
      <w:r>
        <w:br w:type="textWrapping"/>
      </w:r>
      <m:oMath>
        <m:r>
          <m:rPr/>
          <m:t>(3)</m:t>
        </m:r>
      </m:oMath>
      <w:r>
        <w:t>拉力做的总功： </w:t>
      </w:r>
      <w:r>
        <w:br w:type="textWrapping"/>
      </w:r>
      <m:oMath>
        <m:sSub>
          <m:sSubPr/>
          <m:e>
            <m:r>
              <m:rPr/>
              <m:t>W</m:t>
            </m:r>
          </m:e>
          <m:sub>
            <m:r>
              <m:rPr/>
              <m:t>总</m:t>
            </m:r>
          </m:sub>
        </m:sSub>
        <m:r>
          <m:rPr/>
          <m:t>=</m:t>
        </m:r>
        <m:sSub>
          <m:sSubPr/>
          <m:e>
            <m:r>
              <m:rPr/>
              <m:t>W</m:t>
            </m:r>
          </m:e>
          <m:sub>
            <m:r>
              <m:rPr/>
              <m:t>有</m:t>
            </m:r>
          </m:sub>
        </m:sSub>
        <m:r>
          <m:rPr/>
          <m:t>+</m:t>
        </m:r>
        <m:sSub>
          <m:sSubPr/>
          <m:e>
            <m:r>
              <m:rPr/>
              <m:t>W</m:t>
            </m:r>
          </m:e>
          <m:sub>
            <m:r>
              <m:rPr/>
              <m:t>额</m:t>
            </m:r>
          </m:sub>
        </m:sSub>
        <m:r>
          <m:rPr/>
          <m:t>=1200J+400=1600J</m:t>
        </m:r>
      </m:oMath>
      <w:r>
        <w:t>， </w:t>
      </w:r>
      <w:r>
        <w:br w:type="textWrapping"/>
      </w:r>
      <w:r>
        <w:t>由图可知，滑轮组绳子的有效股数</w:t>
      </w:r>
      <m:oMath>
        <m:r>
          <m:rPr/>
          <m:t>n=2</m:t>
        </m:r>
      </m:oMath>
      <w:r>
        <w:t>，则绳子自由端移动的距离： </w:t>
      </w:r>
      <w:r>
        <w:br w:type="textWrapping"/>
      </w:r>
      <m:oMath>
        <m:r>
          <m:rPr/>
          <m:t>s=nℎ=2×4m=8m</m:t>
        </m:r>
      </m:oMath>
      <w:r>
        <w:t>， </w:t>
      </w:r>
      <w:r>
        <w:br w:type="textWrapping"/>
      </w:r>
      <w:r>
        <w:t>由</w:t>
      </w:r>
      <m:oMath>
        <m:r>
          <m:rPr/>
          <m:t>W=Fs</m:t>
        </m:r>
      </m:oMath>
      <w:r>
        <w:t>可得，拉力： </w:t>
      </w:r>
      <w:r>
        <w:br w:type="textWrapping"/>
      </w:r>
      <m:oMath>
        <m:r>
          <m:rPr/>
          <m:t>F=</m:t>
        </m:r>
        <m:f>
          <m:fPr/>
          <m:num>
            <m:sSub>
              <m:sSubPr/>
              <m:e>
                <m:r>
                  <m:rPr/>
                  <m:t>W</m:t>
                </m:r>
              </m:e>
              <m:sub>
                <m:r>
                  <m:rPr>
                    <m:nor/>
                    <m:sty m:val="p"/>
                  </m:rPr>
                  <m:t>总</m:t>
                </m:r>
              </m:sub>
            </m:sSub>
          </m:num>
          <m:den>
            <m:r>
              <m:rPr/>
              <m:t>s</m:t>
            </m:r>
          </m:den>
        </m:f>
        <m:r>
          <m:rPr/>
          <m:t>=</m:t>
        </m:r>
        <m:f>
          <m:fPr/>
          <m:num>
            <m:r>
              <m:rPr/>
              <m:t>1600J</m:t>
            </m:r>
          </m:num>
          <m:den>
            <m:r>
              <m:rPr/>
              <m:t>8m</m:t>
            </m:r>
          </m:den>
        </m:f>
        <m:r>
          <m:rPr/>
          <m:t>=200N</m:t>
        </m:r>
      </m:oMath>
      <w:r>
        <w:t>； </w:t>
      </w:r>
      <w:r>
        <w:br w:type="textWrapping"/>
      </w:r>
      <m:oMath>
        <m:r>
          <m:rPr/>
          <m:t>(4)</m:t>
        </m:r>
      </m:oMath>
      <w:r>
        <w:t>滑轮组的机械效率： </w:t>
      </w:r>
      <w:r>
        <w:br w:type="textWrapping"/>
      </w:r>
      <m:oMath>
        <m:r>
          <m:rPr/>
          <m:t>η=</m:t>
        </m:r>
        <m:f>
          <m:fPr/>
          <m:num>
            <m:sSub>
              <m:sSubPr/>
              <m:e>
                <m:r>
                  <m:rPr/>
                  <m:t>W</m:t>
                </m:r>
              </m:e>
              <m:sub>
                <m:r>
                  <m:rPr>
                    <m:nor/>
                    <m:sty m:val="p"/>
                  </m:rPr>
                  <m:t>有</m:t>
                </m:r>
              </m:sub>
            </m:sSub>
          </m:num>
          <m:den>
            <m:sSub>
              <m:sSubPr/>
              <m:e>
                <m:r>
                  <m:rPr/>
                  <m:t>W</m:t>
                </m:r>
              </m:e>
              <m:sub>
                <m:r>
                  <m:rPr>
                    <m:nor/>
                    <m:sty m:val="p"/>
                  </m:rPr>
                  <m:t>总</m:t>
                </m:r>
              </m:sub>
            </m:sSub>
          </m:den>
        </m:f>
        <m:r>
          <m:rPr/>
          <m:t>×100％=</m:t>
        </m:r>
        <m:f>
          <m:fPr/>
          <m:num>
            <m:r>
              <m:rPr/>
              <m:t>1200J</m:t>
            </m:r>
          </m:num>
          <m:den>
            <m:r>
              <m:rPr/>
              <m:t>1600J</m:t>
            </m:r>
          </m:den>
        </m:f>
        <m:r>
          <m:rPr/>
          <m:t>×100％=75％</m:t>
        </m:r>
      </m:oMath>
      <w:r>
        <w:t>。 </w:t>
      </w:r>
      <w:r>
        <w:br w:type="textWrapping"/>
      </w:r>
      <w:r>
        <w:t>故答案为：</w:t>
      </w:r>
      <m:oMath>
        <m:r>
          <m:rPr/>
          <m:t>1200</m:t>
        </m:r>
      </m:oMath>
      <w:r>
        <w:t>；</w:t>
      </w:r>
      <m:oMath>
        <m:r>
          <m:rPr/>
          <m:t>400</m:t>
        </m:r>
      </m:oMath>
      <w:r>
        <w:t>；</w:t>
      </w:r>
      <m:oMath>
        <m:r>
          <m:rPr/>
          <m:t>200</m:t>
        </m:r>
      </m:oMath>
      <w:r>
        <w:t>；</w:t>
      </w:r>
      <m:oMath>
        <m:r>
          <m:rPr/>
          <m:t>75％</m:t>
        </m:r>
      </m:oMath>
      <w:r>
        <w:t>。 </w:t>
      </w:r>
      <w:r>
        <w:br w:type="textWrapping"/>
      </w:r>
      <m:oMath>
        <m:r>
          <m:rPr/>
          <m:t>(1)</m:t>
        </m:r>
      </m:oMath>
      <w:r>
        <w:t>知道重物的重力和提升的高度，根据</w:t>
      </w:r>
      <m:oMath>
        <m:r>
          <m:rPr/>
          <m:t>W=Gℎ</m:t>
        </m:r>
      </m:oMath>
      <w:r>
        <w:t>求出拉力做的有用功； </w:t>
      </w:r>
      <w:r>
        <w:br w:type="textWrapping"/>
      </w:r>
      <m:oMath>
        <m:r>
          <m:rPr/>
          <m:t>(2)</m:t>
        </m:r>
      </m:oMath>
      <w:r>
        <w:t>根据</w:t>
      </w:r>
      <m:oMath>
        <m:sSub>
          <m:sSubPr/>
          <m:e>
            <m:r>
              <m:rPr/>
              <m:t>W</m:t>
            </m:r>
          </m:e>
          <m:sub>
            <m:r>
              <m:rPr/>
              <m:t>额</m:t>
            </m:r>
          </m:sub>
        </m:sSub>
        <m:r>
          <m:rPr/>
          <m:t>=</m:t>
        </m:r>
        <m:sSub>
          <m:sSubPr/>
          <m:e>
            <m:r>
              <m:rPr/>
              <m:t>G</m:t>
            </m:r>
          </m:e>
          <m:sub>
            <m:r>
              <m:rPr/>
              <m:t>动</m:t>
            </m:r>
          </m:sub>
        </m:sSub>
        <m:r>
          <m:rPr/>
          <m:t>ℎ</m:t>
        </m:r>
      </m:oMath>
      <w:r>
        <w:t>求出克服动滑轮重力所做的额外功，克服绳重和摩擦所做的额外功占总功的</w:t>
      </w:r>
      <m:oMath>
        <m:r>
          <m:rPr/>
          <m:t>10％</m:t>
        </m:r>
      </m:oMath>
      <w:r>
        <w:t>，据此得出等式即可求出额外功； </w:t>
      </w:r>
      <w:r>
        <w:br w:type="textWrapping"/>
      </w:r>
      <m:oMath>
        <m:r>
          <m:rPr/>
          <m:t>(3)</m:t>
        </m:r>
      </m:oMath>
      <w:r>
        <w:t>拉力做的总功等于有用功加上额外功，根据图示滑轮组可知绳子的有效股数，利用</w:t>
      </w:r>
      <m:oMath>
        <m:r>
          <m:rPr/>
          <m:t>s=nℎ</m:t>
        </m:r>
      </m:oMath>
      <w:r>
        <w:t>求出绳子自由端移动的距离，再利用</w:t>
      </w:r>
      <m:oMath>
        <m:r>
          <m:rPr/>
          <m:t>W=Fs</m:t>
        </m:r>
      </m:oMath>
      <w:r>
        <w:t>求出拉力； </w:t>
      </w:r>
      <w:r>
        <w:br w:type="textWrapping"/>
      </w:r>
      <m:oMath>
        <m:r>
          <m:rPr/>
          <m:t>(4)</m:t>
        </m:r>
      </m:oMath>
      <w:r>
        <w:t>根据</w:t>
      </w:r>
      <m:oMath>
        <m:r>
          <m:rPr/>
          <m:t>η=</m:t>
        </m:r>
        <m:f>
          <m:fPr/>
          <m:num>
            <m:sSub>
              <m:sSubPr/>
              <m:e>
                <m:r>
                  <m:rPr/>
                  <m:t>W</m:t>
                </m:r>
              </m:e>
              <m:sub>
                <m:r>
                  <m:rPr>
                    <m:nor/>
                    <m:sty m:val="p"/>
                  </m:rPr>
                  <m:t>有</m:t>
                </m:r>
              </m:sub>
            </m:sSub>
          </m:num>
          <m:den>
            <m:sSub>
              <m:sSubPr/>
              <m:e>
                <m:r>
                  <m:rPr/>
                  <m:t>W</m:t>
                </m:r>
              </m:e>
              <m:sub>
                <m:r>
                  <m:rPr>
                    <m:nor/>
                    <m:sty m:val="p"/>
                  </m:rPr>
                  <m:t>总</m:t>
                </m:r>
              </m:sub>
            </m:sSub>
          </m:den>
        </m:f>
        <m:r>
          <m:rPr/>
          <m:t>×100％</m:t>
        </m:r>
      </m:oMath>
      <w:r>
        <w:t>求出滑轮组的机械效率。 </w:t>
      </w:r>
      <w:r>
        <w:br w:type="textWrapping"/>
      </w:r>
      <w:r>
        <w:t>此题主要考查了做功公式和滑轮组机械效率公式的应用，明确有用功和总功、额外功以及它们之间的关系是关键。</w:t>
      </w:r>
      <w:r>
        <w:br w:type="textWrapping"/>
      </w:r>
    </w:p>
    <w:p>
      <w:r>
        <w:rPr>
          <w:color w:val="3333FF"/>
        </w:rPr>
        <w:t>16.【答案】</w:t>
      </w:r>
      <w:r>
        <w:t>游码未归零  右  84  深度  相等  50%  同一斜面倾斜程度越大，机械效率越高;</w:t>
      </w:r>
    </w:p>
    <w:p>
      <w:r>
        <w:rPr>
          <w:color w:val="3333FF"/>
        </w:rPr>
        <w:t>【解析】</w:t>
      </w:r>
      <w:r>
        <w:t>解：</w:t>
      </w:r>
      <m:oMath>
        <m:r>
          <m:rPr/>
          <m:t>(1)</m:t>
        </m:r>
      </m:oMath>
      <w:r>
        <w:t>①使用天平称量物体前，应先把游码移到标尺的零刻度线处，即游码归零，再调节平衡螺母使天平平衡，而小明调节天平横梁平衡的过程中遗漏了游码归零这一步骤； </w:t>
      </w:r>
      <w:r>
        <w:br w:type="textWrapping"/>
      </w:r>
      <w:r>
        <w:t>②甲图中没有将游码移至零刻度线，横梁就平衡了，如果将游码调零，则指针会偏向分度盘左侧，此时要使横梁平衡，则应将平衡螺母向右调节； </w:t>
      </w:r>
      <w:r>
        <w:br w:type="textWrapping"/>
      </w:r>
      <w:r>
        <w:t>③由图知，小石块的质量</w:t>
      </w:r>
      <m:oMath>
        <m:r>
          <m:rPr/>
          <m:t>m=50g+20g+10g+4g=84g</m:t>
        </m:r>
      </m:oMath>
      <w:r>
        <w:t>； </w:t>
      </w:r>
      <w:r>
        <w:br w:type="textWrapping"/>
      </w:r>
      <m:oMath>
        <m:r>
          <m:rPr/>
          <m:t>(2)</m:t>
        </m:r>
      </m:oMath>
      <w:r>
        <w:t>④如图比较液体内部压强大小的仪器名称是</w:t>
      </w:r>
      <m:oMath>
        <m:r>
          <m:rPr/>
          <m:t>U</m:t>
        </m:r>
      </m:oMath>
      <w:r>
        <w:t>形管压强计，实验中判断压强大小是通过观察</w:t>
      </w:r>
      <m:oMath>
        <m:r>
          <m:rPr/>
          <m:t>U</m:t>
        </m:r>
      </m:oMath>
      <w:r>
        <w:t>形管两边液面的高度差实现的；由图所示现象知，压强计的探头处于同种液体的同一深度，但朝向不同，而</w:t>
      </w:r>
      <m:oMath>
        <m:r>
          <m:rPr/>
          <m:t>U</m:t>
        </m:r>
      </m:oMath>
      <w:r>
        <w:t>形管压强计两管液面高度差相等，故得出的初步结论是：同种液体，在同一深度，液体内部向各个方向的压强均相等； </w:t>
      </w:r>
      <w:r>
        <w:br w:type="textWrapping"/>
      </w:r>
      <m:oMath>
        <m:r>
          <m:rPr/>
          <m:t>(3)</m:t>
        </m:r>
      </m:oMath>
      <w:r>
        <w:t>⑤在第二次实验中的有用功为：</w:t>
      </w:r>
      <m:oMath>
        <m:sSub>
          <m:sSubPr/>
          <m:e>
            <m:r>
              <m:rPr/>
              <m:t>W</m:t>
            </m:r>
          </m:e>
          <m:sub>
            <m:r>
              <m:rPr/>
              <m:t>有</m:t>
            </m:r>
          </m:sub>
        </m:sSub>
        <m:r>
          <m:rPr/>
          <m:t>=Gℎ=3N×0.3m=0.9J</m:t>
        </m:r>
      </m:oMath>
      <w:r>
        <w:t>； </w:t>
      </w:r>
      <w:r>
        <w:br w:type="textWrapping"/>
      </w:r>
      <w:r>
        <w:t>总功为：</w:t>
      </w:r>
      <m:oMath>
        <m:sSub>
          <m:sSubPr/>
          <m:e>
            <m:r>
              <m:rPr/>
              <m:t>W</m:t>
            </m:r>
          </m:e>
          <m:sub>
            <m:r>
              <m:rPr/>
              <m:t>总</m:t>
            </m:r>
          </m:sub>
        </m:sSub>
        <m:r>
          <m:rPr/>
          <m:t>=FS=1.8N×1m=1.8J</m:t>
        </m:r>
      </m:oMath>
      <w:r>
        <w:t>； </w:t>
      </w:r>
      <w:r>
        <w:br w:type="textWrapping"/>
      </w:r>
      <w:r>
        <w:t>斜面的机械效率为： </w:t>
      </w:r>
      <w:r>
        <w:br w:type="textWrapping"/>
      </w:r>
      <m:oMath>
        <m:r>
          <m:rPr/>
          <m:t>η=</m:t>
        </m:r>
        <m:f>
          <m:fPr/>
          <m:num>
            <m:sSub>
              <m:sSubPr/>
              <m:e>
                <m:r>
                  <m:rPr/>
                  <m:t>W</m:t>
                </m:r>
              </m:e>
              <m:sub>
                <m:r>
                  <m:rPr>
                    <m:nor/>
                    <m:sty m:val="p"/>
                  </m:rPr>
                  <m:t>有</m:t>
                </m:r>
              </m:sub>
            </m:sSub>
          </m:num>
          <m:den>
            <m:sSub>
              <m:sSubPr/>
              <m:e>
                <m:r>
                  <m:rPr/>
                  <m:t>W</m:t>
                </m:r>
              </m:e>
              <m:sub>
                <m:r>
                  <m:rPr>
                    <m:nor/>
                    <m:sty m:val="p"/>
                  </m:rPr>
                  <m:t>总</m:t>
                </m:r>
              </m:sub>
            </m:sSub>
          </m:den>
        </m:f>
        <m:r>
          <m:rPr/>
          <m:t>=</m:t>
        </m:r>
        <m:f>
          <m:fPr/>
          <m:num>
            <m:r>
              <m:rPr/>
              <m:t>Gℎ</m:t>
            </m:r>
          </m:num>
          <m:den>
            <m:r>
              <m:rPr/>
              <m:t>Fs</m:t>
            </m:r>
          </m:den>
        </m:f>
        <m:r>
          <m:rPr/>
          <m:t>×100％=</m:t>
        </m:r>
        <m:f>
          <m:fPr/>
          <m:num>
            <m:r>
              <m:rPr/>
              <m:t>0.9J</m:t>
            </m:r>
          </m:num>
          <m:den>
            <m:r>
              <m:rPr/>
              <m:t>1.8J</m:t>
            </m:r>
          </m:den>
        </m:f>
        <m:r>
          <m:rPr/>
          <m:t>×100％=50％</m:t>
        </m:r>
      </m:oMath>
      <w:r>
        <w:t>； </w:t>
      </w:r>
      <w:r>
        <w:br w:type="textWrapping"/>
      </w:r>
      <w:r>
        <w:t>⑥分析题目中的三次实验不难看出，表格中斜面的倾斜程度变化，物重不变，同一斜面即长度和粗糙程度不变，但是斜面的机械效率是不同的，故能看出的结论是：同一斜面倾斜程度越大，机械效率越高</w:t>
      </w:r>
      <m:oMath>
        <m:r>
          <m:rPr/>
          <m:t>(</m:t>
        </m:r>
      </m:oMath>
      <w:r>
        <w:t>同一斜面越陡，机械效率越高</w:t>
      </w:r>
      <m:oMath>
        <m:r>
          <m:rPr/>
          <m:t>)</m:t>
        </m:r>
      </m:oMath>
      <w:r>
        <w:t>。 </w:t>
      </w:r>
      <w:r>
        <w:br w:type="textWrapping"/>
      </w:r>
      <w:r>
        <w:t>故答案为：</w:t>
      </w:r>
      <m:oMath>
        <m:r>
          <m:rPr/>
          <m:t>(1)</m:t>
        </m:r>
      </m:oMath>
      <w:r>
        <w:t>①游码未归零；②右；③</w:t>
      </w:r>
      <m:oMath>
        <m:r>
          <m:rPr/>
          <m:t>84</m:t>
        </m:r>
      </m:oMath>
      <w:r>
        <w:t>；</w:t>
      </w:r>
      <m:oMath>
        <m:r>
          <m:rPr/>
          <m:t>(2)</m:t>
        </m:r>
      </m:oMath>
      <w:r>
        <w:t>深度；相等；</w:t>
      </w:r>
      <m:oMath>
        <m:r>
          <m:rPr/>
          <m:t>(3)50％</m:t>
        </m:r>
      </m:oMath>
      <w:r>
        <w:t>；同一斜面倾斜程度越大，机械效率越高。 </w:t>
      </w:r>
      <w:r>
        <w:br w:type="textWrapping"/>
      </w:r>
      <m:oMath>
        <m:r>
          <m:rPr/>
          <m:t>(1)</m:t>
        </m:r>
      </m:oMath>
      <w:r>
        <w:t>①②从天平的正确使用进行分析：把天平放在水平台上，游码移到标尺左端的零刻度；调节天平的平衡螺母使天平的横梁平衡；指针左偏右调，右偏左调； </w:t>
      </w:r>
      <w:r>
        <w:br w:type="textWrapping"/>
      </w:r>
      <w:r>
        <w:t>③天平平衡时物体的质量等于右盘中砝码的质量与游码在标尺上所对的刻度值。 </w:t>
      </w:r>
      <w:r>
        <w:br w:type="textWrapping"/>
      </w:r>
      <m:oMath>
        <m:r>
          <m:rPr/>
          <m:t>(2)U</m:t>
        </m:r>
      </m:oMath>
      <w:r>
        <w:t>形管压强计是通过观察</w:t>
      </w:r>
      <m:oMath>
        <m:r>
          <m:rPr/>
          <m:t>U</m:t>
        </m:r>
      </m:oMath>
      <w:r>
        <w:t>形管两边液面的高度差判断液体内部压强大小的；分析图所示现象，找出相同量和不同因素，分析得出液体压强与不同因素的关系； </w:t>
      </w:r>
      <w:r>
        <w:br w:type="textWrapping"/>
      </w:r>
      <m:oMath>
        <m:r>
          <m:rPr/>
          <m:t>(3)</m:t>
        </m:r>
      </m:oMath>
      <w:r>
        <w:t>⑤根据表中数据，由</w:t>
      </w:r>
      <m:oMath>
        <m:r>
          <m:rPr/>
          <m:t>η=</m:t>
        </m:r>
        <m:f>
          <m:fPr/>
          <m:num>
            <m:sSub>
              <m:sSubPr/>
              <m:e>
                <m:r>
                  <m:rPr/>
                  <m:t>W</m:t>
                </m:r>
              </m:e>
              <m:sub>
                <m:r>
                  <m:rPr>
                    <m:nor/>
                    <m:sty m:val="p"/>
                  </m:rPr>
                  <m:t>有</m:t>
                </m:r>
              </m:sub>
            </m:sSub>
          </m:num>
          <m:den>
            <m:sSub>
              <m:sSubPr/>
              <m:e>
                <m:r>
                  <m:rPr/>
                  <m:t>W</m:t>
                </m:r>
              </m:e>
              <m:sub>
                <m:r>
                  <m:rPr>
                    <m:nor/>
                    <m:sty m:val="p"/>
                  </m:rPr>
                  <m:t>总</m:t>
                </m:r>
              </m:sub>
            </m:sSub>
          </m:den>
        </m:f>
        <m:r>
          <m:rPr/>
          <m:t>=</m:t>
        </m:r>
        <m:f>
          <m:fPr/>
          <m:num>
            <m:r>
              <m:rPr/>
              <m:t>Gℎ</m:t>
            </m:r>
          </m:num>
          <m:den>
            <m:r>
              <m:rPr/>
              <m:t>Fs</m:t>
            </m:r>
          </m:den>
        </m:f>
        <m:r>
          <m:rPr/>
          <m:t>×100％</m:t>
        </m:r>
      </m:oMath>
      <w:r>
        <w:t>求出第</w:t>
      </w:r>
      <m:oMath>
        <m:r>
          <m:rPr/>
          <m:t>2</m:t>
        </m:r>
      </m:oMath>
      <w:r>
        <w:t>次实验中斜面的机械效率； </w:t>
      </w:r>
      <w:r>
        <w:br w:type="textWrapping"/>
      </w:r>
      <w:r>
        <w:t>⑥由表中数据，利用控制变量法得出结论。 </w:t>
      </w:r>
      <w:r>
        <w:br w:type="textWrapping"/>
      </w:r>
      <w:r>
        <w:t>此题主要考查了质量的测量、液体内部压强的规律、斜面的机械效率，明确各个实验的原理是解答该题的关键。</w:t>
      </w:r>
      <w:r>
        <w:br w:type="textWrapping"/>
      </w:r>
    </w:p>
    <w:p>
      <w:r>
        <w:rPr>
          <w:color w:val="3333FF"/>
        </w:rPr>
        <w:t>17.【答案】</w:t>
      </w:r>
      <w:r>
        <w:t>解：（1）钢材上升过程中的速度： </w:t>
      </w:r>
      <w:r>
        <w:br w:type="textWrapping"/>
      </w:r>
      <w:r>
        <w:t>v=</w:t>
      </w:r>
      <m:oMath>
        <m:f>
          <m:fPr/>
          <m:num>
            <m:r>
              <m:rPr/>
              <m:t>s</m:t>
            </m:r>
          </m:num>
          <m:den>
            <m:r>
              <m:rPr/>
              <m:t>t</m:t>
            </m:r>
          </m:den>
        </m:f>
      </m:oMath>
      <w:r>
        <w:t>=</w:t>
      </w:r>
      <m:oMath>
        <m:f>
          <m:fPr/>
          <m:num>
            <m:r>
              <m:rPr>
                <m:nor/>
                <m:sty m:val="p"/>
              </m:rPr>
              <m:t>2m</m:t>
            </m:r>
          </m:num>
          <m:den>
            <m:r>
              <m:rPr>
                <m:nor/>
                <m:sty m:val="p"/>
              </m:rPr>
              <m:t>4s</m:t>
            </m:r>
          </m:den>
        </m:f>
      </m:oMath>
      <w:r>
        <w:t>=0.5m/s。 </w:t>
      </w:r>
      <w:r>
        <w:br w:type="textWrapping"/>
      </w:r>
      <w:r>
        <w:t>（2）钢材的重力： </w:t>
      </w:r>
      <w:r>
        <w:br w:type="textWrapping"/>
      </w:r>
      <w:r>
        <w:t>G=mg=5×10</w:t>
      </w:r>
      <w:r>
        <w:rPr>
          <w:vertAlign w:val="superscript"/>
        </w:rPr>
        <w:t>3</w:t>
      </w:r>
      <w:r>
        <w:t>kg×10N/kg=5×10</w:t>
      </w:r>
      <w:r>
        <w:rPr>
          <w:vertAlign w:val="superscript"/>
        </w:rPr>
        <w:t>4</w:t>
      </w:r>
      <w:r>
        <w:t>N， </w:t>
      </w:r>
      <w:r>
        <w:br w:type="textWrapping"/>
      </w:r>
      <w:r>
        <w:t>起重机对钢材所做的有用功： </w:t>
      </w:r>
      <w:r>
        <w:br w:type="textWrapping"/>
      </w:r>
      <w:r>
        <w:t>W</w:t>
      </w:r>
      <w:r>
        <w:rPr>
          <w:vertAlign w:val="subscript"/>
        </w:rPr>
        <w:t>有用</w:t>
      </w:r>
      <w:r>
        <w:t>=Gh=5×10</w:t>
      </w:r>
      <w:r>
        <w:rPr>
          <w:vertAlign w:val="superscript"/>
        </w:rPr>
        <w:t>4</w:t>
      </w:r>
      <w:r>
        <w:t>N×2m=1×10</w:t>
      </w:r>
      <w:r>
        <w:rPr>
          <w:vertAlign w:val="superscript"/>
        </w:rPr>
        <w:t>5</w:t>
      </w:r>
      <w:r>
        <w:t>J； </w:t>
      </w:r>
      <w:r>
        <w:br w:type="textWrapping"/>
      </w:r>
      <w:r>
        <w:t>（3）由题知，电动机做的总功：W</w:t>
      </w:r>
      <w:r>
        <w:rPr>
          <w:vertAlign w:val="subscript"/>
        </w:rPr>
        <w:t>总</w:t>
      </w:r>
      <w:r>
        <w:t>=2×10</w:t>
      </w:r>
      <w:r>
        <w:rPr>
          <w:vertAlign w:val="superscript"/>
        </w:rPr>
        <w:t>5</w:t>
      </w:r>
      <w:r>
        <w:t>J， </w:t>
      </w:r>
      <w:r>
        <w:br w:type="textWrapping"/>
      </w:r>
      <w:r>
        <w:t>则起重机的机械效率： </w:t>
      </w:r>
      <w:r>
        <w:br w:type="textWrapping"/>
      </w:r>
      <w:r>
        <w:t>η=</w:t>
      </w:r>
      <m:oMath>
        <m:f>
          <m:fPr/>
          <m:num>
            <m:sSub>
              <m:sSubPr/>
              <m:e>
                <m:r>
                  <m:rPr/>
                  <m:t>W</m:t>
                </m:r>
              </m:e>
              <m:sub>
                <m:r>
                  <m:rPr>
                    <m:nor/>
                    <m:sty m:val="p"/>
                  </m:rPr>
                  <m:t>有用</m:t>
                </m:r>
              </m:sub>
            </m:sSub>
          </m:num>
          <m:den>
            <m:sSub>
              <m:sSubPr/>
              <m:e>
                <m:r>
                  <m:rPr/>
                  <m:t>W</m:t>
                </m:r>
              </m:e>
              <m:sub>
                <m:r>
                  <m:rPr>
                    <m:nor/>
                    <m:sty m:val="p"/>
                  </m:rPr>
                  <m:t>总</m:t>
                </m:r>
              </m:sub>
            </m:sSub>
          </m:den>
        </m:f>
      </m:oMath>
      <w:r>
        <w:t>×100%=</w:t>
      </w:r>
      <m:oMath>
        <m:f>
          <m:fPr/>
          <m:num>
            <m:r>
              <m:rPr/>
              <m:t>9×1</m:t>
            </m:r>
            <m:sSup>
              <m:sSupPr/>
              <m:e>
                <m:r>
                  <m:rPr/>
                  <m:t>0</m:t>
                </m:r>
              </m:e>
              <m:sup>
                <m:r>
                  <m:rPr/>
                  <m:t>4</m:t>
                </m:r>
              </m:sup>
            </m:sSup>
            <m:r>
              <m:rPr/>
              <m:t>J</m:t>
            </m:r>
          </m:num>
          <m:den>
            <m:r>
              <m:rPr/>
              <m:t>2×1</m:t>
            </m:r>
            <m:sSup>
              <m:sSupPr/>
              <m:e>
                <m:r>
                  <m:rPr/>
                  <m:t>0</m:t>
                </m:r>
              </m:e>
              <m:sup>
                <m:r>
                  <m:rPr/>
                  <m:t>5</m:t>
                </m:r>
              </m:sup>
            </m:sSup>
            <m:r>
              <m:rPr/>
              <m:t>J</m:t>
            </m:r>
          </m:den>
        </m:f>
        <m:f>
          <m:fPr/>
          <m:num>
            <m:r>
              <m:rPr/>
              <m:t>1×1</m:t>
            </m:r>
            <m:sSup>
              <m:sSupPr/>
              <m:e>
                <m:r>
                  <m:rPr/>
                  <m:t>0</m:t>
                </m:r>
              </m:e>
              <m:sup>
                <m:r>
                  <m:rPr/>
                  <m:t>5</m:t>
                </m:r>
              </m:sup>
            </m:sSup>
            <m:r>
              <m:rPr/>
              <m:t>J</m:t>
            </m:r>
          </m:num>
          <m:den>
            <m:r>
              <m:rPr/>
              <m:t>2×1</m:t>
            </m:r>
            <m:sSup>
              <m:sSupPr/>
              <m:e>
                <m:r>
                  <m:rPr/>
                  <m:t>0</m:t>
                </m:r>
              </m:e>
              <m:sup>
                <m:r>
                  <m:rPr/>
                  <m:t>5</m:t>
                </m:r>
              </m:sup>
            </m:sSup>
            <m:r>
              <m:rPr/>
              <m:t>J</m:t>
            </m:r>
          </m:den>
        </m:f>
      </m:oMath>
      <w:r>
        <w:t>100%=50%。 </w:t>
      </w:r>
      <w:r>
        <w:br w:type="textWrapping"/>
      </w:r>
      <w:r>
        <w:t>答：（1）钢材上升过程中的速度0.5m/s。 </w:t>
      </w:r>
      <w:r>
        <w:br w:type="textWrapping"/>
      </w:r>
      <w:r>
        <w:t>（2）起重机对钢材所做的有用功为1×10</w:t>
      </w:r>
      <w:r>
        <w:rPr>
          <w:vertAlign w:val="superscript"/>
        </w:rPr>
        <w:t>5</w:t>
      </w:r>
      <w:r>
        <w:t>J； </w:t>
      </w:r>
      <w:r>
        <w:br w:type="textWrapping"/>
      </w:r>
      <w:r>
        <w:t>（3）起重机的机械效率为50%。;</w:t>
      </w:r>
    </w:p>
    <w:p>
      <w:r>
        <w:rPr>
          <w:color w:val="3333FF"/>
        </w:rPr>
        <w:t>【解析】</w:t>
      </w:r>
      <w:r>
        <w:t> </w:t>
      </w:r>
      <w:r>
        <w:br w:type="textWrapping"/>
      </w:r>
      <m:oMath>
        <m:r>
          <m:rPr/>
          <m:t>(1)</m:t>
        </m:r>
      </m:oMath>
      <w:r>
        <w:t>利用</w:t>
      </w:r>
      <m:oMath>
        <m:r>
          <m:rPr/>
          <m:t>v=</m:t>
        </m:r>
        <m:f>
          <m:fPr/>
          <m:num>
            <m:r>
              <m:rPr/>
              <m:t>s</m:t>
            </m:r>
          </m:num>
          <m:den>
            <m:r>
              <m:rPr/>
              <m:t>t</m:t>
            </m:r>
          </m:den>
        </m:f>
      </m:oMath>
      <w:r>
        <w:t>计算钢材上升过程中的速度。 </w:t>
      </w:r>
      <w:r>
        <w:br w:type="textWrapping"/>
      </w:r>
      <m:oMath>
        <m:r>
          <m:rPr/>
          <m:t>(2)</m:t>
        </m:r>
      </m:oMath>
      <w:r>
        <w:t>利用</w:t>
      </w:r>
      <m:oMath>
        <m:r>
          <m:rPr/>
          <m:t>G=</m:t>
        </m:r>
        <m:r>
          <m:rPr>
            <m:nor/>
            <m:sty m:val="p"/>
          </m:rPr>
          <m:t>mg</m:t>
        </m:r>
      </m:oMath>
      <w:r>
        <w:t>求钢材的重力，再利用</w:t>
      </w:r>
      <m:oMath>
        <m:r>
          <m:rPr/>
          <m:t>W=</m:t>
        </m:r>
        <m:r>
          <m:rPr>
            <m:nor/>
            <m:sty m:val="p"/>
          </m:rPr>
          <m:t>Gh</m:t>
        </m:r>
      </m:oMath>
      <w:r>
        <w:t>求起重机做的有用功； </w:t>
      </w:r>
      <w:r>
        <w:br w:type="textWrapping"/>
      </w:r>
      <m:oMath>
        <m:r>
          <m:rPr/>
          <m:t>(3)</m:t>
        </m:r>
      </m:oMath>
      <w:r>
        <w:t>知道电动机做的总功，起重机的机械效率等于有用功与总功之比。 </w:t>
      </w:r>
      <w:r>
        <w:br w:type="textWrapping"/>
      </w:r>
      <w:r>
        <w:t>该题考查了速度、重力、有用功、机械效率的计算，明确有用功、总功的含义是关键。</w:t>
      </w:r>
      <w:bookmarkStart w:id="0" w:name="_GoBack"/>
      <w:bookmarkEnd w:id="0"/>
      <w:r>
        <w:br w:type="textWrapping"/>
      </w:r>
    </w:p>
    <w:sectPr>
      <w:pgSz w:w="11906" w:h="16838"/>
      <w:pgMar w:top="901" w:right="1996" w:bottom="901" w:left="1996" w:header="499" w:footer="49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auto"/>
    <w:pitch w:val="default"/>
    <w:sig w:usb0="E00002FF" w:usb1="400004FF" w:usb2="00000000" w:usb3="00000000" w:csb0="2000019F" w:csb1="00000000"/>
  </w:font>
  <w:font w:name="MS Mincho">
    <w:panose1 w:val="02020609040205080304"/>
    <w:charset w:val="80"/>
    <w:family w:val="roman"/>
    <w:pitch w:val="default"/>
    <w:sig w:usb0="E00002FF" w:usb1="6AC7FDFB" w:usb2="00000012" w:usb3="00000000" w:csb0="4002009F" w:csb1="DFD70000"/>
  </w:font>
  <w:font w:name="MS Gothic">
    <w:panose1 w:val="020B0609070205080204"/>
    <w:charset w:val="80"/>
    <w:family w:val="modern"/>
    <w:pitch w:val="default"/>
    <w:sig w:usb0="E00002FF" w:usb1="6AC7FDFB" w:usb2="00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E0002AFF" w:usb1="C0007843" w:usb2="00000009" w:usb3="00000000" w:csb0="400001FF" w:csb1="FFFF0000"/>
  </w:font>
  <w:font w:name="Cambria Math">
    <w:panose1 w:val="02040503050406030204"/>
    <w:charset w:val="00"/>
    <w:family w:val="auto"/>
    <w:pitch w:val="default"/>
    <w:sig w:usb0="E00002FF" w:usb1="420024FF"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E6318F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character" w:customStyle="1" w:styleId="164">
    <w:name w:val="Hei"/>
    <w:qFormat/>
    <w:uiPriority w:val="0"/>
    <w:rPr>
      <w:rFonts w:ascii="黑体" w:hAnsi="黑体" w:eastAsia="黑体"/>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numbering" Target="numbering.xml"/><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7834</Words>
  <Characters>8754</Characters>
  <Lines>0</Lines>
  <Paragraphs>0</Paragraphs>
  <TotalTime>0</TotalTime>
  <ScaleCrop>false</ScaleCrop>
  <LinksUpToDate>false</LinksUpToDate>
  <CharactersWithSpaces>8867</CharactersWithSpaces>
  <Application>WPS Office_11.1.0.12651_F1E327BC-269C-435d-A152-05C5408002CA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admin</dc:creator>
  <cp:lastModifiedBy>admin</cp:lastModifiedBy>
  <dcterms:modified xsi:type="dcterms:W3CDTF">2022-12-06T05:57:25Z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2052-11.1.0.12651</vt:lpwstr>
  </property>
  <property fmtid="{D5CDD505-2E9C-101B-9397-08002B2CF9AE}" pid="3" name="ICV">
    <vt:lpwstr>1CD176C055654B91A09996A2DC63CD3B</vt:lpwstr>
  </property>
</Properties>
</file>