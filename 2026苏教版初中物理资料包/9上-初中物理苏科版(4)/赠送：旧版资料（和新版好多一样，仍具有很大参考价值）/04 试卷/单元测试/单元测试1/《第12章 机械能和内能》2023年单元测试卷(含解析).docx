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eastAsia="宋体"/>
          <w:lang w:eastAsia="zh-CN"/>
        </w:rPr>
      </w:pPr>
    </w:p>
    <w:p>
      <w:pPr>
        <w:jc w:val="center"/>
      </w:pPr>
      <w:r>
        <w:rPr>
          <w:b/>
          <w:sz w:val="32"/>
        </w:rPr>
        <w:t>苏科版九年级上册《第12章 机械能和内能》2022年单元测试卷</w:t>
      </w:r>
    </w:p>
    <w:p/>
    <w:p>
      <w:r>
        <w:rPr>
          <w:rStyle w:val="164"/>
        </w:rPr>
        <w:t>一 、单选题（本大题共12小题，共36分）</w:t>
      </w:r>
    </w:p>
    <w:p>
      <w:r>
        <w:t>1.（3分）如图所示的科学家中，其名字被命名为“力”的单位的是</w:t>
      </w:r>
      <m:oMath>
        <m:r>
          <m:rPr/>
          <m:t>()</m:t>
        </m:r>
      </m:oMath>
    </w:p>
    <w:p>
      <w:pPr>
        <w:tabs>
          <w:tab w:val="left" w:pos="4195"/>
        </w:tabs>
        <w:ind w:left="420"/>
      </w:pPr>
      <w:r>
        <w:t xml:space="preserve">A. </w:t>
      </w:r>
      <w:r>
        <w:drawing>
          <wp:inline distT="0" distB="0" distL="114300" distR="114300">
            <wp:extent cx="960755" cy="863600"/>
            <wp:effectExtent l="0" t="0" r="10795" b="127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961200" cy="864000"/>
                    </a:xfrm>
                    <a:prstGeom prst="rect">
                      <a:avLst/>
                    </a:prstGeom>
                  </pic:spPr>
                </pic:pic>
              </a:graphicData>
            </a:graphic>
          </wp:inline>
        </w:drawing>
      </w:r>
      <w:r>
        <w:t>牛顿</w:t>
      </w:r>
      <w:r>
        <w:tab/>
      </w:r>
      <w:r>
        <w:t xml:space="preserve">B. </w:t>
      </w:r>
      <w:r>
        <w:drawing>
          <wp:inline distT="0" distB="0" distL="114300" distR="114300">
            <wp:extent cx="665480" cy="932180"/>
            <wp:effectExtent l="0" t="0" r="127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666000" cy="932400"/>
                    </a:xfrm>
                    <a:prstGeom prst="rect">
                      <a:avLst/>
                    </a:prstGeom>
                  </pic:spPr>
                </pic:pic>
              </a:graphicData>
            </a:graphic>
          </wp:inline>
        </w:drawing>
      </w:r>
      <w:r>
        <w:t>法拉第</w:t>
      </w:r>
      <w:r>
        <w:br w:type="textWrapping"/>
      </w:r>
      <w:r>
        <w:t xml:space="preserve">C. </w:t>
      </w:r>
      <w:r>
        <w:drawing>
          <wp:inline distT="0" distB="0" distL="114300" distR="114300">
            <wp:extent cx="885190" cy="1101090"/>
            <wp:effectExtent l="0" t="0" r="1016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885600" cy="1101600"/>
                    </a:xfrm>
                    <a:prstGeom prst="rect">
                      <a:avLst/>
                    </a:prstGeom>
                  </pic:spPr>
                </pic:pic>
              </a:graphicData>
            </a:graphic>
          </wp:inline>
        </w:drawing>
      </w:r>
      <w:r>
        <w:t>伽利略</w:t>
      </w:r>
      <w:r>
        <w:tab/>
      </w:r>
      <w:r>
        <w:t xml:space="preserve">D. </w:t>
      </w:r>
      <w:r>
        <w:drawing>
          <wp:inline distT="0" distB="0" distL="114300" distR="114300">
            <wp:extent cx="827405" cy="863600"/>
            <wp:effectExtent l="0" t="0" r="10795" b="12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827999" cy="864000"/>
                    </a:xfrm>
                    <a:prstGeom prst="rect">
                      <a:avLst/>
                    </a:prstGeom>
                  </pic:spPr>
                </pic:pic>
              </a:graphicData>
            </a:graphic>
          </wp:inline>
        </w:drawing>
      </w:r>
      <w:r>
        <w:t>欧姆</w:t>
      </w:r>
    </w:p>
    <w:p>
      <w:r>
        <w:t>2.（3分）下列有关热和能的说法中，正确的是</w:t>
      </w:r>
      <m:oMath>
        <m:r>
          <m:rPr/>
          <m:t>(</m:t>
        </m:r>
        <m:r>
          <m:rPr>
            <m:nor/>
            <m:sty m:val="p"/>
          </m:rPr>
          <m:t> </m:t>
        </m:r>
        <m:r>
          <m:rPr/>
          <m:t>)</m:t>
        </m:r>
      </m:oMath>
    </w:p>
    <w:p>
      <w:pPr>
        <w:ind w:left="420"/>
      </w:pPr>
      <w:r>
        <w:t>A. 发生热传递时，温度总是从高温物体传递给低温物体</w:t>
      </w:r>
      <w:r>
        <w:br w:type="textWrapping"/>
      </w:r>
      <w:r>
        <w:t>B. 一块</w:t>
      </w:r>
      <m:oMath>
        <m:r>
          <m:rPr>
            <m:nor/>
            <m:sty m:val="p"/>
          </m:rPr>
          <m:t>0℃</m:t>
        </m:r>
      </m:oMath>
      <w:r>
        <w:t>的冰熔化成</w:t>
      </w:r>
      <m:oMath>
        <m:r>
          <m:rPr>
            <m:nor/>
            <m:sty m:val="p"/>
          </m:rPr>
          <m:t>0℃</m:t>
        </m:r>
      </m:oMath>
      <w:r>
        <w:t>的水后，温度不变，内能不变</w:t>
      </w:r>
      <w:r>
        <w:br w:type="textWrapping"/>
      </w:r>
      <w:r>
        <w:t>C. 内燃机的压缩冲程，主要通过做功的方式增大汽缸内物质的内能</w:t>
      </w:r>
      <w:r>
        <w:br w:type="textWrapping"/>
      </w:r>
      <w:r>
        <w:t>D. 夏天在室内洒水降温，利用了水的比热容较大的性质</w:t>
      </w:r>
    </w:p>
    <w:p>
      <w:r>
        <w:t>3.（3分）下列关于热值的说法中正确的是</w:t>
      </w:r>
      <m:oMath>
        <m:r>
          <m:rPr/>
          <m:t>(</m:t>
        </m:r>
        <m:r>
          <m:rPr>
            <m:nor/>
            <m:sty m:val="p"/>
          </m:rPr>
          <m:t>    </m:t>
        </m:r>
        <m:r>
          <m:rPr/>
          <m:t>)</m:t>
        </m:r>
      </m:oMath>
    </w:p>
    <w:p>
      <w:pPr>
        <w:ind w:left="420"/>
      </w:pPr>
      <w:r>
        <w:t>A. 燃料燃烧时，用的燃料越多，获得的热值越大</w:t>
      </w:r>
      <w:r>
        <w:br w:type="textWrapping"/>
      </w:r>
      <w:r>
        <w:t>B. 燃料燃烧时，放出的热量越多，这种燃料的热值越大</w:t>
      </w:r>
      <w:r>
        <w:br w:type="textWrapping"/>
      </w:r>
      <w:r>
        <w:t>C. 相同质量的不同燃料完全燃烧时，放出热量较多的燃料，热值较大</w:t>
      </w:r>
      <w:r>
        <w:br w:type="textWrapping"/>
      </w:r>
      <w:r>
        <w:t>D. 不同的燃料完全燃烧，放出相同热量时，所用质量较少的燃料，热值越小</w:t>
      </w:r>
    </w:p>
    <w:p>
      <w:r>
        <w:t>4.（3分）随着社会经济的发展，人们生活水平的提高，小汽车走进了千家万户，以下关于小汽车所涉及的物理知识描述正确的有</w:t>
      </w:r>
      <m:oMath>
        <m:r>
          <m:rPr/>
          <m:t>(</m:t>
        </m:r>
        <m:r>
          <m:rPr>
            <m:nor/>
            <m:sty m:val="p"/>
          </m:rPr>
          <m:t>    </m:t>
        </m:r>
        <m:r>
          <m:rPr/>
          <m:t>)</m:t>
        </m:r>
      </m:oMath>
      <w:r>
        <w:t> </w:t>
      </w:r>
      <w:r>
        <w:br w:type="textWrapping"/>
      </w:r>
      <m:oMath>
        <m:r>
          <m:rPr/>
          <m:t>①</m:t>
        </m:r>
      </m:oMath>
      <w:r>
        <w:t>汽车轮胎上凹凸不平的花纹是为了增大车轮与地面的摩擦力 </w:t>
      </w:r>
      <w:r>
        <w:br w:type="textWrapping"/>
      </w:r>
      <m:oMath>
        <m:r>
          <m:rPr/>
          <m:t>②</m:t>
        </m:r>
      </m:oMath>
      <w:r>
        <w:t>汽车上宽大的座椅是为了减小座椅对人体的压强 </w:t>
      </w:r>
      <w:r>
        <w:br w:type="textWrapping"/>
      </w:r>
      <m:oMath>
        <m:r>
          <m:rPr/>
          <m:t>③</m:t>
        </m:r>
      </m:oMath>
      <w:r>
        <w:t>汽车配备安全带和安全气囊的目的是为了在紧急刹车时减小人的惯性 </w:t>
      </w:r>
      <w:r>
        <w:br w:type="textWrapping"/>
      </w:r>
      <m:oMath>
        <m:r>
          <m:rPr/>
          <m:t>④</m:t>
        </m:r>
      </m:oMath>
      <w:r>
        <w:t>燃油汽车的发动机用水作冷却剂，是因为水的比热容大 </w:t>
      </w:r>
      <w:r>
        <w:br w:type="textWrapping"/>
      </w:r>
      <m:oMath>
        <m:r>
          <m:rPr/>
          <m:t>⑤</m:t>
        </m:r>
      </m:oMath>
      <w:r>
        <w:t>汽车行驶过程中，驾驶员相对于座椅是运动的</w:t>
      </w:r>
    </w:p>
    <w:p>
      <w:pPr>
        <w:tabs>
          <w:tab w:val="left" w:pos="2307"/>
          <w:tab w:val="left" w:pos="4195"/>
          <w:tab w:val="left" w:pos="6083"/>
        </w:tabs>
        <w:ind w:left="420"/>
      </w:pPr>
      <w:r>
        <w:t xml:space="preserve">A. </w:t>
      </w:r>
      <m:oMath>
        <m:r>
          <m:rPr>
            <m:nor/>
            <m:sty m:val="p"/>
          </m:rPr>
          <m:t>①②③</m:t>
        </m:r>
      </m:oMath>
      <w:r>
        <w:tab/>
      </w:r>
      <w:r>
        <w:t xml:space="preserve">B. </w:t>
      </w:r>
      <m:oMath>
        <m:r>
          <m:rPr>
            <m:nor/>
            <m:sty m:val="p"/>
          </m:rPr>
          <m:t>③④⑤</m:t>
        </m:r>
      </m:oMath>
      <w:r>
        <w:tab/>
      </w:r>
      <w:r>
        <w:t xml:space="preserve">C. </w:t>
      </w:r>
      <m:oMath>
        <m:r>
          <m:rPr>
            <m:nor/>
            <m:sty m:val="p"/>
          </m:rPr>
          <m:t>①②④</m:t>
        </m:r>
      </m:oMath>
      <w:r>
        <w:tab/>
      </w:r>
      <w:r>
        <w:t xml:space="preserve">D. </w:t>
      </w:r>
      <m:oMath>
        <m:r>
          <m:rPr>
            <m:nor/>
            <m:sty m:val="p"/>
          </m:rPr>
          <m:t>①②⑤</m:t>
        </m:r>
      </m:oMath>
    </w:p>
    <w:p>
      <w:r>
        <w:t>5.（3分）暑假里，小梅跟着妈妈去青岛避暑。烈日当空，小梅在海边玩耍时发现：海边的沙子热得烫脚，而海水却是凉凉的。解释这一现象要用到的最主要的物理概念是</w:t>
      </w:r>
      <m:oMath>
        <m:r>
          <m:rPr/>
          <m:t>(</m:t>
        </m:r>
      </m:oMath>
      <w:r>
        <w:t>   </w:t>
      </w:r>
      <m:oMath>
        <m:r>
          <m:rPr/>
          <m:t>)</m:t>
        </m:r>
      </m:oMath>
    </w:p>
    <w:p>
      <w:pPr>
        <w:tabs>
          <w:tab w:val="left" w:pos="2307"/>
          <w:tab w:val="left" w:pos="4195"/>
          <w:tab w:val="left" w:pos="6083"/>
        </w:tabs>
        <w:ind w:left="420"/>
      </w:pPr>
      <w:r>
        <w:t>A. 比热容</w:t>
      </w:r>
      <w:r>
        <w:tab/>
      </w:r>
      <w:r>
        <w:t>B. 密度</w:t>
      </w:r>
      <w:r>
        <w:tab/>
      </w:r>
      <w:r>
        <w:t>C. 热值</w:t>
      </w:r>
      <w:r>
        <w:tab/>
      </w:r>
      <w:r>
        <w:t>D. 质量</w:t>
      </w:r>
    </w:p>
    <w:p>
      <w:r>
        <w:t>6.（3分）下列实例中，属于机械能转化为内能的是</w:t>
      </w:r>
      <m:oMath>
        <m:r>
          <m:rPr/>
          <m:t>(</m:t>
        </m:r>
        <m:r>
          <m:rPr>
            <m:nor/>
            <m:sty m:val="p"/>
          </m:rPr>
          <m:t> </m:t>
        </m:r>
        <m:r>
          <m:rPr/>
          <m:t>)</m:t>
        </m:r>
      </m:oMath>
    </w:p>
    <w:p>
      <w:pPr>
        <w:tabs>
          <w:tab w:val="left" w:pos="4195"/>
        </w:tabs>
        <w:ind w:left="420"/>
      </w:pPr>
      <w:r>
        <w:t>A. 四冲程内燃机的做功冲程</w:t>
      </w:r>
      <w:r>
        <w:tab/>
      </w:r>
      <w:r>
        <w:t>B. 点燃的火箭升向太空</w:t>
      </w:r>
      <w:r>
        <w:br w:type="textWrapping"/>
      </w:r>
      <w:r>
        <w:t>C. 陨石坠入地球大气层成为流星</w:t>
      </w:r>
      <w:r>
        <w:tab/>
      </w:r>
      <w:r>
        <w:t>D. 夏天广场上的石凳被晒的发烫</w:t>
      </w:r>
    </w:p>
    <w:p>
      <w:r>
        <w:t>7.（3分）下列实例中，涉及到的能量转化正确的是</w:t>
      </w:r>
      <m:oMath>
        <m:r>
          <m:rPr/>
          <m:t>(</m:t>
        </m:r>
        <m:r>
          <m:rPr>
            <m:nor/>
            <m:sty m:val="p"/>
          </m:rPr>
          <m:t> </m:t>
        </m:r>
        <m:r>
          <m:rPr/>
          <m:t>)</m:t>
        </m:r>
      </m:oMath>
    </w:p>
    <w:p>
      <w:pPr>
        <w:ind w:left="420"/>
      </w:pPr>
      <w:r>
        <w:t>A. 柴油机的做功冲程——机械能转化为内能</w:t>
      </w:r>
      <w:r>
        <w:br w:type="textWrapping"/>
      </w:r>
      <w:r>
        <w:t>B. 给手机充电一一化学能转化为电能</w:t>
      </w:r>
      <w:r>
        <w:br w:type="textWrapping"/>
      </w:r>
      <w:r>
        <w:t>C. 风力发电机发电一一空气的内能转化为电能</w:t>
      </w:r>
      <w:r>
        <w:br w:type="textWrapping"/>
      </w:r>
      <w:r>
        <w:t>D. 燃料燃烧时发热一一燃料的化学能转化为内能</w:t>
      </w:r>
    </w:p>
    <w:p>
      <w:r>
        <w:t>8.（3分）辣椒萝卜是湖南人最喜欢的食品之一，制作辣椒萝卜首先需将新鲜的萝卜切条，然后将萝卜条放在太阳下晾晒两三天使其变成萝卜干，再拌上剁辣椒和盐，腌制</w:t>
      </w:r>
      <m:oMath>
        <m:r>
          <m:rPr/>
          <m:t>8</m:t>
        </m:r>
      </m:oMath>
      <w:r>
        <w:t>至</w:t>
      </w:r>
      <m:oMath>
        <m:r>
          <m:rPr/>
          <m:t>10</m:t>
        </m:r>
      </m:oMath>
      <w:r>
        <w:t>天即可食用。下列说法中正确的是</w:t>
      </w:r>
      <m:oMath>
        <m:r>
          <m:rPr/>
          <m:t>(</m:t>
        </m:r>
        <m:r>
          <m:rPr>
            <m:nor/>
            <m:sty m:val="p"/>
          </m:rPr>
          <m:t> </m:t>
        </m:r>
        <m:r>
          <m:rPr/>
          <m:t>)</m:t>
        </m:r>
      </m:oMath>
    </w:p>
    <w:p>
      <w:pPr>
        <w:ind w:left="420"/>
      </w:pPr>
      <w:r>
        <w:t>A. 晒萝卜利用了太阳能来做功</w:t>
      </w:r>
      <w:r>
        <w:br w:type="textWrapping"/>
      </w:r>
      <w:r>
        <w:t>B. 腌制好的萝卜内外都又辣又咸，说明分子在不停地做无规则运动</w:t>
      </w:r>
      <w:r>
        <w:br w:type="textWrapping"/>
      </w:r>
      <w:r>
        <w:t>C. 萝卜干没有内能</w:t>
      </w:r>
      <w:r>
        <w:br w:type="textWrapping"/>
      </w:r>
      <w:r>
        <w:t>D. 萝卜条变干是因为水升华了</w:t>
      </w:r>
    </w:p>
    <w:p>
      <w:r>
        <w:t>9.（3分）用两个完全相同的电加热器分别给质量相同的</w:t>
      </w:r>
      <m:oMath>
        <m:r>
          <m:rPr/>
          <m:t>A</m:t>
        </m:r>
      </m:oMath>
      <w:r>
        <w:t>、</w:t>
      </w:r>
      <m:oMath>
        <m:r>
          <m:rPr/>
          <m:t>B</m:t>
        </m:r>
      </m:oMath>
      <w:r>
        <w:t>两种液体加热，加热过程中，温度随时间变化的图像如图所示，从图中看出</w:t>
      </w:r>
      <m:oMath>
        <m:r>
          <m:rPr/>
          <m:t>(</m:t>
        </m:r>
        <m:r>
          <m:rPr>
            <m:nor/>
            <m:sty m:val="p"/>
          </m:rPr>
          <m:t> </m:t>
        </m:r>
        <m:r>
          <m:rPr/>
          <m:t>)</m:t>
        </m:r>
      </m:oMath>
      <w:r>
        <w:t> </w:t>
      </w:r>
      <w:r>
        <w:br w:type="textWrapping"/>
      </w:r>
      <w:r>
        <w:drawing>
          <wp:inline distT="0" distB="0" distL="114300" distR="114300">
            <wp:extent cx="3088640" cy="2202815"/>
            <wp:effectExtent l="0" t="0" r="1651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3088800" cy="2203200"/>
                    </a:xfrm>
                    <a:prstGeom prst="rect">
                      <a:avLst/>
                    </a:prstGeom>
                  </pic:spPr>
                </pic:pic>
              </a:graphicData>
            </a:graphic>
          </wp:inline>
        </w:drawing>
      </w:r>
    </w:p>
    <w:p>
      <w:pPr>
        <w:tabs>
          <w:tab w:val="left" w:pos="4195"/>
        </w:tabs>
        <w:ind w:left="420"/>
      </w:pPr>
      <w:r>
        <w:t>A. 液体</w:t>
      </w:r>
      <m:oMath>
        <m:r>
          <m:rPr/>
          <m:t>A</m:t>
        </m:r>
      </m:oMath>
      <w:r>
        <w:t>的比热容大</w:t>
      </w:r>
      <w:r>
        <w:tab/>
      </w:r>
      <w:r>
        <w:t>B. 两种液体的比热容相等</w:t>
      </w:r>
      <w:r>
        <w:br w:type="textWrapping"/>
      </w:r>
      <w:r>
        <w:t>C. 液体</w:t>
      </w:r>
      <m:oMath>
        <m:r>
          <m:rPr/>
          <m:t>B</m:t>
        </m:r>
      </m:oMath>
      <w:r>
        <w:t>的比热容大</w:t>
      </w:r>
      <w:r>
        <w:tab/>
      </w:r>
      <w:r>
        <w:t>D. 无法比较</w:t>
      </w:r>
    </w:p>
    <w:p>
      <w:r>
        <w:t>10.（3分）如图所示，甲、乙两位同学分别进行爬竿和爬绳训练，两人都匀速上爬，下列说法正确的是</w:t>
      </w:r>
      <m:oMath>
        <m:r>
          <m:rPr/>
          <m:t>(</m:t>
        </m:r>
        <m:r>
          <m:rPr>
            <m:nor/>
            <m:sty m:val="p"/>
          </m:rPr>
          <m:t> </m:t>
        </m:r>
        <m:r>
          <m:rPr/>
          <m:t>)</m:t>
        </m:r>
      </m:oMath>
      <w:r>
        <w:t> </w:t>
      </w:r>
      <w:r>
        <w:br w:type="textWrapping"/>
      </w:r>
      <w:r>
        <w:br w:type="textWrapping"/>
      </w:r>
      <w:r>
        <w:drawing>
          <wp:inline distT="0" distB="0" distL="114300" distR="114300">
            <wp:extent cx="1158875" cy="1540510"/>
            <wp:effectExtent l="0" t="0" r="3175"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1159200" cy="1540800"/>
                    </a:xfrm>
                    <a:prstGeom prst="rect">
                      <a:avLst/>
                    </a:prstGeom>
                  </pic:spPr>
                </pic:pic>
              </a:graphicData>
            </a:graphic>
          </wp:inline>
        </w:drawing>
      </w:r>
    </w:p>
    <w:p>
      <w:pPr>
        <w:ind w:left="420"/>
      </w:pPr>
      <w:r>
        <w:t>A. 甲同学向上爬竿过程中，动能转化为重力势能</w:t>
      </w:r>
      <w:r>
        <w:br w:type="textWrapping"/>
      </w:r>
      <w:r>
        <w:t>B. 先爬到顶端的人，克服重力做功多，功率大</w:t>
      </w:r>
      <w:r>
        <w:br w:type="textWrapping"/>
      </w:r>
      <w:r>
        <w:t>C. 两人上爬和下滑时，所受摩擦力的方向一定相同</w:t>
      </w:r>
      <w:r>
        <w:br w:type="textWrapping"/>
      </w:r>
      <w:r>
        <w:t>D. 若绳比杆粗糙，则乙同学所受的摩擦力比甲大</w:t>
      </w:r>
    </w:p>
    <w:p>
      <w:r>
        <w:t>11.（3分）</w:t>
      </w:r>
      <m:oMath>
        <m:r>
          <m:rPr/>
          <m:t>2020</m:t>
        </m:r>
      </m:oMath>
      <w:r>
        <w:t>年</w:t>
      </w:r>
      <m:oMath>
        <m:r>
          <m:rPr/>
          <m:t>6</m:t>
        </m:r>
      </m:oMath>
      <w:r>
        <w:t>月</w:t>
      </w:r>
      <m:oMath>
        <m:r>
          <m:rPr/>
          <m:t>23</m:t>
        </m:r>
      </m:oMath>
      <w:r>
        <w:t>日</w:t>
      </w:r>
      <m:oMath>
        <m:r>
          <m:rPr/>
          <m:t>9</m:t>
        </m:r>
      </m:oMath>
      <w:r>
        <w:t>时</w:t>
      </w:r>
      <m:oMath>
        <m:r>
          <m:rPr/>
          <m:t>43</m:t>
        </m:r>
      </m:oMath>
      <w:r>
        <w:t>分，我国用长征三号乙运载火箭，成功发射北斗系统第</w:t>
      </w:r>
      <m:oMath>
        <m:r>
          <m:rPr/>
          <m:t>55</m:t>
        </m:r>
      </m:oMath>
      <w:r>
        <w:t>颗导航卫星，提前半年完成全球组网部署。如图所示是北斗卫星随火箭加速上升与沿椭圆轨道绕地球运行时的情景。下列说法</w:t>
      </w:r>
      <w:r>
        <w:rPr>
          <w:em w:val="dot"/>
          <w:lang w:eastAsia="zh-CN"/>
        </w:rPr>
        <w:t>错误</w:t>
      </w:r>
      <w:r>
        <w:t>的是</w:t>
      </w:r>
      <m:oMath>
        <m:r>
          <m:rPr/>
          <m:t>(</m:t>
        </m:r>
        <m:r>
          <m:rPr>
            <m:nor/>
            <m:sty m:val="p"/>
          </m:rPr>
          <m:t> </m:t>
        </m:r>
        <m:r>
          <m:rPr/>
          <m:t>)</m:t>
        </m:r>
      </m:oMath>
      <w:r>
        <w:br w:type="textWrapping"/>
      </w:r>
      <w:r>
        <w:drawing>
          <wp:inline distT="0" distB="0" distL="114300" distR="114300">
            <wp:extent cx="2404745" cy="1349375"/>
            <wp:effectExtent l="0" t="0" r="14605"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2404800" cy="1350000"/>
                    </a:xfrm>
                    <a:prstGeom prst="rect">
                      <a:avLst/>
                    </a:prstGeom>
                  </pic:spPr>
                </pic:pic>
              </a:graphicData>
            </a:graphic>
          </wp:inline>
        </w:drawing>
      </w:r>
    </w:p>
    <w:p>
      <w:pPr>
        <w:ind w:left="420"/>
      </w:pPr>
      <w:r>
        <w:t>A. 火箭加速上升过程中，重力势能变大，动能增大</w:t>
      </w:r>
      <w:r>
        <w:br w:type="textWrapping"/>
      </w:r>
      <w:r>
        <w:t>B. 火箭加速升空时，火箭推力等于重力</w:t>
      </w:r>
      <w:r>
        <w:br w:type="textWrapping"/>
      </w:r>
      <w:r>
        <w:t>C. 北斗卫星绕轨道运行时受到非平衡力的作用</w:t>
      </w:r>
      <w:r>
        <w:br w:type="textWrapping"/>
      </w:r>
      <w:r>
        <w:t>D. 北斗卫星绕轨道从近地点向远地点运动时，动能变小，机械能守恒</w:t>
      </w:r>
    </w:p>
    <w:p>
      <w:r>
        <w:t>12.（3分）下列事例中，属于内能转化为机械能的是</w:t>
      </w:r>
      <m:oMath>
        <m:r>
          <m:rPr/>
          <m:t>(</m:t>
        </m:r>
        <m:r>
          <m:rPr>
            <m:nor/>
            <m:sty m:val="p"/>
          </m:rPr>
          <m:t>    </m:t>
        </m:r>
        <m:r>
          <m:rPr/>
          <m:t>)</m:t>
        </m:r>
      </m:oMath>
    </w:p>
    <w:p>
      <w:pPr>
        <w:tabs>
          <w:tab w:val="left" w:pos="4195"/>
        </w:tabs>
        <w:ind w:left="420"/>
      </w:pPr>
      <w:r>
        <w:t>A. 用气筒给自车打气时、气筒会发热</w:t>
      </w:r>
      <w:r>
        <w:tab/>
      </w:r>
      <w:r>
        <w:t>B. 两手互相摩擦，手心变热</w:t>
      </w:r>
      <w:r>
        <w:br w:type="textWrapping"/>
      </w:r>
      <w:r>
        <w:t>C. 水壶中水沸腾后，壶盖被水蒸气顶起</w:t>
      </w:r>
      <w:r>
        <w:tab/>
      </w:r>
      <w:r>
        <w:t>D. 流星与空气摩擦生热发光</w:t>
      </w:r>
    </w:p>
    <w:p>
      <w:r>
        <w:rPr>
          <w:rStyle w:val="164"/>
        </w:rPr>
        <w:t>二 、填空题（本大题共6小题，共24分）</w:t>
      </w:r>
    </w:p>
    <w:p>
      <w:r>
        <w:t>13.（4分）在“探究水沸腾时的温度变化的特点”的实验中，两组同学在相同的环境中，用如图甲所示的装置分别进行实验，并根据实验数据绘制如图乙所示的</w:t>
      </w:r>
      <m:oMath>
        <m:r>
          <m:rPr/>
          <m:t>a</m:t>
        </m:r>
      </m:oMath>
      <w:r>
        <w:t>、</w:t>
      </w:r>
      <m:oMath>
        <m:r>
          <m:rPr/>
          <m:t>b</m:t>
        </m:r>
      </m:oMath>
      <w:r>
        <w:t>两个图象，由图象可知： </w:t>
      </w:r>
      <w:r>
        <w:br w:type="textWrapping"/>
      </w:r>
      <m:oMath>
        <m:r>
          <m:rPr/>
          <m:t>(1)</m:t>
        </m:r>
      </m:oMath>
      <w:r>
        <w:t>除了图中实验器材，完成该实验还需要的器材是 ______； </w:t>
      </w:r>
      <w:r>
        <w:br w:type="textWrapping"/>
      </w:r>
      <m:oMath>
        <m:r>
          <m:rPr/>
          <m:t>(2)</m:t>
        </m:r>
      </m:oMath>
      <w:r>
        <w:t>分析数据发现，实验当地的大气压可能 ______一个标准大气压</w:t>
      </w:r>
      <m:oMath>
        <m:r>
          <m:rPr/>
          <m:t>(</m:t>
        </m:r>
      </m:oMath>
      <w:r>
        <w:t>选填“高于”、“等于”或“低于”</w:t>
      </w:r>
      <m:oMath>
        <m:r>
          <m:rPr/>
          <m:t>)</m:t>
        </m:r>
      </m:oMath>
      <w:r>
        <w:t>； </w:t>
      </w:r>
      <w:r>
        <w:br w:type="textWrapping"/>
      </w:r>
      <m:oMath>
        <m:r>
          <m:rPr/>
          <m:t>(3)</m:t>
        </m:r>
      </m:oMath>
      <w:r>
        <w:t>两组同学的实验中，水从开始加热到沸腾所用的时间相同，则他们所用水的质量的大小关系为</w:t>
      </w:r>
      <m:oMath>
        <m:sSub>
          <m:sSubPr/>
          <m:e>
            <m:r>
              <m:rPr/>
              <m:t>m</m:t>
            </m:r>
          </m:e>
          <m:sub>
            <m:r>
              <m:rPr/>
              <m:t>a</m:t>
            </m:r>
          </m:sub>
        </m:sSub>
      </m:oMath>
      <w:r>
        <w:t>______</w:t>
      </w:r>
      <m:oMath>
        <m:sSub>
          <m:sSubPr/>
          <m:e>
            <m:r>
              <m:rPr/>
              <m:t>m</m:t>
            </m:r>
          </m:e>
          <m:sub>
            <m:r>
              <m:rPr/>
              <m:t>b</m:t>
            </m:r>
          </m:sub>
        </m:sSub>
      </m:oMath>
      <w:r>
        <w:t>。</w:t>
      </w:r>
      <w:r>
        <w:br w:type="textWrapping"/>
      </w:r>
      <w:r>
        <w:drawing>
          <wp:inline distT="0" distB="0" distL="114300" distR="114300">
            <wp:extent cx="2271395" cy="1436370"/>
            <wp:effectExtent l="0" t="0" r="14605" b="1143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2271600" cy="1436400"/>
                    </a:xfrm>
                    <a:prstGeom prst="rect">
                      <a:avLst/>
                    </a:prstGeom>
                  </pic:spPr>
                </pic:pic>
              </a:graphicData>
            </a:graphic>
          </wp:inline>
        </w:drawing>
      </w:r>
    </w:p>
    <w:p>
      <w:r>
        <w:t>14.（4分）某燃气热水器将</w:t>
      </w:r>
      <m:oMath>
        <m:r>
          <m:rPr>
            <m:nor/>
            <m:sty m:val="p"/>
          </m:rPr>
          <m:t>20kg</m:t>
        </m:r>
      </m:oMath>
      <w:r>
        <w:t>的水从</w:t>
      </w:r>
      <m:oMath>
        <m:r>
          <m:rPr>
            <m:nor/>
            <m:sty m:val="p"/>
          </m:rPr>
          <m:t>10℃</m:t>
        </m:r>
      </m:oMath>
      <w:r>
        <w:t>加热到</w:t>
      </w:r>
      <m:oMath>
        <m:r>
          <m:rPr>
            <m:nor/>
            <m:sty m:val="p"/>
          </m:rPr>
          <m:t>60℃</m:t>
        </m:r>
      </m:oMath>
      <w:r>
        <w:t>，完全燃烧了</w:t>
      </w:r>
      <m:oMath>
        <m:r>
          <m:rPr/>
          <m:t>0.21</m:t>
        </m:r>
        <m:sSup>
          <m:sSupPr/>
          <m:e>
            <m:r>
              <m:rPr/>
              <m:t>m</m:t>
            </m:r>
          </m:e>
          <m:sup>
            <m:r>
              <m:rPr/>
              <m:t>3</m:t>
            </m:r>
          </m:sup>
        </m:sSup>
      </m:oMath>
      <w:r>
        <w:t>的煤气。水吸收的热量是______J.热水器烧水的效率是______。</w:t>
      </w:r>
      <m:oMath>
        <m:r>
          <m:rPr/>
          <m:t>[</m:t>
        </m:r>
      </m:oMath>
      <w:r>
        <w:t>已知水的比热容为</w:t>
      </w:r>
      <m:oMath>
        <m:r>
          <m:rPr/>
          <m:t>4.2</m:t>
        </m:r>
        <m:r>
          <m:rPr>
            <m:nor/>
            <m:sty m:val="p"/>
          </m:rPr>
          <m:t>×1</m:t>
        </m:r>
        <m:sSup>
          <m:sSupPr/>
          <m:e>
            <m:r>
              <m:rPr/>
              <m:t>0</m:t>
            </m:r>
          </m:e>
          <m:sup>
            <m:r>
              <m:rPr/>
              <m:t>3</m:t>
            </m:r>
          </m:sup>
        </m:sSup>
        <m:f>
          <m:fPr/>
          <m:num>
            <m:r>
              <m:rPr/>
              <m:t>J</m:t>
            </m:r>
          </m:num>
          <m:den>
            <m:r>
              <m:rPr/>
              <m:t>(</m:t>
            </m:r>
          </m:den>
        </m:f>
        <m:r>
          <m:rPr>
            <m:nor/>
            <m:sty m:val="p"/>
          </m:rPr>
          <m:t>kg</m:t>
        </m:r>
        <m:r>
          <m:rPr/>
          <m:t>⋅℃)</m:t>
        </m:r>
      </m:oMath>
      <w:r>
        <w:t>，煤气的热值为</w:t>
      </w:r>
      <m:oMath>
        <m:r>
          <m:rPr/>
          <m:t>4</m:t>
        </m:r>
        <m:r>
          <m:rPr>
            <m:nor/>
            <m:sty m:val="p"/>
          </m:rPr>
          <m:t>×1</m:t>
        </m:r>
        <m:sSup>
          <m:sSupPr/>
          <m:e>
            <m:r>
              <m:rPr/>
              <m:t>0</m:t>
            </m:r>
          </m:e>
          <m:sup>
            <m:r>
              <m:rPr/>
              <m:t>7</m:t>
            </m:r>
          </m:sup>
        </m:sSup>
        <m:f>
          <m:fPr/>
          <m:num>
            <m:r>
              <m:rPr/>
              <m:t>J</m:t>
            </m:r>
          </m:num>
          <m:den>
            <m:sSup>
              <m:sSupPr/>
              <m:e>
                <m:r>
                  <m:rPr/>
                  <m:t>m</m:t>
                </m:r>
              </m:e>
              <m:sup>
                <m:r>
                  <m:rPr/>
                  <m:t>3</m:t>
                </m:r>
              </m:sup>
            </m:sSup>
          </m:den>
        </m:f>
        <m:r>
          <m:rPr/>
          <m:t>]</m:t>
        </m:r>
      </m:oMath>
    </w:p>
    <w:p>
      <w:r>
        <w:t>15.（4分）某铝工件加工之前的温度是</w:t>
      </w:r>
      <m:oMath>
        <m:r>
          <m:rPr/>
          <m:t>25℃</m:t>
        </m:r>
      </m:oMath>
      <w:r>
        <w:t>,如果要让加工后质量为</w:t>
      </w:r>
      <m:oMath>
        <m:r>
          <m:rPr/>
          <m:t>2</m:t>
        </m:r>
        <m:r>
          <m:rPr>
            <m:sty m:val="p"/>
          </m:rPr>
          <m:t>kg</m:t>
        </m:r>
      </m:oMath>
      <w:r>
        <w:t>的该铝工件的温度由</w:t>
      </w:r>
      <m:oMath>
        <m:r>
          <m:rPr/>
          <m:t>100℃</m:t>
        </m:r>
      </m:oMath>
      <w:r>
        <w:t>降低到加工前的温度,该铝工件要放出_____</w:t>
      </w:r>
      <m:oMath>
        <m:r>
          <m:rPr>
            <m:sty m:val="p"/>
          </m:rPr>
          <m:t>J</m:t>
        </m:r>
      </m:oMath>
      <w:r>
        <w:t>的热量.[已知</w:t>
      </w:r>
      <m:oMath>
        <m:sSub>
          <m:sSubPr/>
          <m:e>
            <m:r>
              <m:rPr/>
              <m:t>c</m:t>
            </m:r>
          </m:e>
          <m:sub>
            <m:r>
              <m:rPr>
                <m:sty m:val="p"/>
              </m:rPr>
              <m:t>铝</m:t>
            </m:r>
          </m:sub>
        </m:sSub>
        <m:r>
          <m:rPr/>
          <m:t>=0.88×</m:t>
        </m:r>
        <m:sSup>
          <m:sSupPr/>
          <m:e>
            <m:r>
              <m:rPr/>
              <m:t>10</m:t>
            </m:r>
          </m:e>
          <m:sup>
            <m:r>
              <m:rPr/>
              <m:t>3</m:t>
            </m:r>
          </m:sup>
        </m:sSup>
        <m:r>
          <m:rPr>
            <m:sty m:val="p"/>
          </m:rPr>
          <m:t>J</m:t>
        </m:r>
        <m:r>
          <m:rPr/>
          <m:t>/</m:t>
        </m:r>
        <m:d>
          <m:dPr/>
          <m:e>
            <m:r>
              <m:rPr>
                <m:sty m:val="p"/>
              </m:rPr>
              <m:t>kg</m:t>
            </m:r>
            <m:r>
              <m:rPr>
                <m:nor/>
                <m:sty m:val="p"/>
              </m:rPr>
              <m:t>·</m:t>
            </m:r>
            <m:r>
              <m:rPr>
                <m:sty m:val="p"/>
              </m:rPr>
              <m:t>℃</m:t>
            </m:r>
          </m:e>
        </m:d>
      </m:oMath>
      <w:r>
        <w:t>]</w:t>
      </w:r>
    </w:p>
    <w:p>
      <w:r>
        <w:t>16.（4分）在热机的各种损失中 ______带走的能量最多，设法利用这些能量，是提高燃料利用率的重要措施；“涡轮增压”是目前在各种汽油机和柴油机中采用的一项节能、提高热机功率的技术。它是利用热机排出的废气带动涡轮旋转，将新鲜空气压缩后送入内燃机的进气口，这样做的好处是 ______</w:t>
      </w:r>
      <m:oMath>
        <m:r>
          <m:rPr/>
          <m:t>(</m:t>
        </m:r>
      </m:oMath>
      <w:r>
        <w:t>选填“增大”或“减小”</w:t>
      </w:r>
      <m:oMath>
        <m:r>
          <m:rPr/>
          <m:t>)</m:t>
        </m:r>
      </m:oMath>
      <w:r>
        <w:t>排出废气所带走的能量，______</w:t>
      </w:r>
      <m:oMath>
        <m:r>
          <m:rPr/>
          <m:t>(</m:t>
        </m:r>
      </m:oMath>
      <w:r>
        <w:t>选填“提高”或“降低”</w:t>
      </w:r>
      <m:oMath>
        <m:r>
          <m:rPr/>
          <m:t>)</m:t>
        </m:r>
      </m:oMath>
      <w:r>
        <w:t>内燃机的效率。</w:t>
      </w:r>
    </w:p>
    <w:p>
      <w:r>
        <w:t>17.（4分）在四冲程汽油机中，将机械能转化为内能的冲程是 ______冲程，如图所示的是汽油机的 ______冲程．四个冲程中利用飞轮惯性工作的冲程是 ______.</w:t>
      </w:r>
      <w:r>
        <w:br w:type="textWrapping"/>
      </w:r>
      <w:r>
        <w:drawing>
          <wp:inline distT="0" distB="0" distL="114300" distR="114300">
            <wp:extent cx="741045" cy="1187450"/>
            <wp:effectExtent l="0" t="0" r="1905" b="1270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741600" cy="1188000"/>
                    </a:xfrm>
                    <a:prstGeom prst="rect">
                      <a:avLst/>
                    </a:prstGeom>
                  </pic:spPr>
                </pic:pic>
              </a:graphicData>
            </a:graphic>
          </wp:inline>
        </w:drawing>
      </w:r>
    </w:p>
    <w:p>
      <w:r>
        <w:t>18.（4分）如图所示是四冲程汽油机工作过程中两个冲程的示意图。其中图甲是汽油机的 ______冲程，在图乙所示的冲程中，将 ______能转化为 ______能。</w:t>
      </w:r>
      <w:r>
        <w:br w:type="textWrapping"/>
      </w:r>
      <w:r>
        <w:drawing>
          <wp:inline distT="0" distB="0" distL="114300" distR="114300">
            <wp:extent cx="1756410" cy="1482725"/>
            <wp:effectExtent l="0" t="0" r="1524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1756800" cy="1483200"/>
                    </a:xfrm>
                    <a:prstGeom prst="rect">
                      <a:avLst/>
                    </a:prstGeom>
                  </pic:spPr>
                </pic:pic>
              </a:graphicData>
            </a:graphic>
          </wp:inline>
        </w:drawing>
      </w:r>
    </w:p>
    <w:p>
      <w:r>
        <w:rPr>
          <w:rStyle w:val="164"/>
        </w:rPr>
        <w:t>三 、实验题（本大题共2小题，共12分）</w:t>
      </w:r>
    </w:p>
    <w:p>
      <w:r>
        <w:t>19.（6分）如图甲所示，是小明探究“水的沸腾”的实验装置。</w:t>
      </w:r>
      <w:r>
        <w:drawing>
          <wp:inline distT="0" distB="0" distL="114300" distR="114300">
            <wp:extent cx="4427855" cy="2202815"/>
            <wp:effectExtent l="0" t="0" r="10795"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4428000" cy="2203200"/>
                    </a:xfrm>
                    <a:prstGeom prst="rect">
                      <a:avLst/>
                    </a:prstGeom>
                  </pic:spPr>
                </pic:pic>
              </a:graphicData>
            </a:graphic>
          </wp:inline>
        </w:drawing>
      </w:r>
      <w:r>
        <w:t> </w:t>
      </w:r>
      <w:r>
        <w:br w:type="textWrapping"/>
      </w:r>
      <m:oMath>
        <m:r>
          <m:rPr/>
          <m:t>(1)</m:t>
        </m:r>
      </m:oMath>
      <w:r>
        <w:t>为了节约能源，适当缩短实验时间，可以采取的措施有</w:t>
      </w:r>
      <m:oMath>
        <m:r>
          <m:rPr/>
          <m:t>(</m:t>
        </m:r>
      </m:oMath>
      <w:r>
        <w:t>写出一种</w:t>
      </w:r>
      <m:oMath>
        <m:r>
          <m:rPr/>
          <m:t>)</m:t>
        </m:r>
      </m:oMath>
      <w:r>
        <w:t>：______。他们应选用 ______温度计</w:t>
      </w:r>
      <m:oMath>
        <m:r>
          <m:rPr/>
          <m:t>(</m:t>
        </m:r>
      </m:oMath>
      <w:r>
        <w:t>煤油</w:t>
      </w:r>
      <m:oMath>
        <m:r>
          <m:rPr/>
          <m:t>/</m:t>
        </m:r>
      </m:oMath>
      <w:r>
        <w:t>酒精</w:t>
      </w:r>
      <m:oMath>
        <m:r>
          <m:rPr/>
          <m:t>)(</m:t>
        </m:r>
      </m:oMath>
      <w:r>
        <w:t>煤油和酒精的沸点分别为</w:t>
      </w:r>
      <m:oMath>
        <m:r>
          <m:rPr/>
          <m:t>140℃</m:t>
        </m:r>
      </m:oMath>
      <w:r>
        <w:t>和</w:t>
      </w:r>
      <m:oMath>
        <m:r>
          <m:rPr/>
          <m:t>78℃)</m:t>
        </m:r>
      </m:oMath>
      <w:r>
        <w:t>。将温度计刚插入热水中时，温度计的管壁模糊，很难看清示数，原因是 ______。 </w:t>
      </w:r>
      <w:r>
        <w:br w:type="textWrapping"/>
      </w:r>
      <m:oMath>
        <m:r>
          <m:rPr/>
          <m:t>(2)</m:t>
        </m:r>
      </m:oMath>
      <w:r>
        <w:t>当水温上升到</w:t>
      </w:r>
      <m:oMath>
        <m:r>
          <m:rPr/>
          <m:t>90℃</m:t>
        </m:r>
      </m:oMath>
      <w:r>
        <w:t>时，每隔</w:t>
      </w:r>
      <m:oMath>
        <m:r>
          <m:rPr/>
          <m:t>1min</m:t>
        </m:r>
      </m:oMath>
      <w:r>
        <w:t>记录一次温度计的示数，直到水沸腾</w:t>
      </w:r>
      <m:oMath>
        <m:r>
          <m:rPr/>
          <m:t>5min</m:t>
        </m:r>
      </m:oMath>
      <w:r>
        <w:t>后停止记录。 </w:t>
      </w:r>
      <w:r>
        <w:br w:type="textWrapping"/>
      </w:r>
      <w:r>
        <w:t>图乙温度计示数为 ______；图丙中 ______是水在沸腾时的气泡情况。根据实验数据，作出了水的温度随时间变化的图象如图丁所示，可知当时条件下，水的沸点是 ______。由图丁可以得出水的沸腾特点是 ______。水沸腾时，杯口附近出现大量“白气”。“白气”是水蒸气遇冷 ______形成的。 </w:t>
      </w:r>
      <w:r>
        <w:br w:type="textWrapping"/>
      </w:r>
      <m:oMath>
        <m:r>
          <m:rPr/>
          <m:t>(3)</m:t>
        </m:r>
      </m:oMath>
      <w:r>
        <w:t>小明在完成“观察水的沸腾”实验后，又进一步探究了“沸水自然冷却”过程中温度随时间的变化情况，他将实验数据记录在如表中。</w:t>
      </w:r>
    </w:p>
    <w:tbl>
      <w:tblPr>
        <w:tblStyle w:val="33"/>
        <w:tblW w:w="0" w:type="auto"/>
        <w:tblInd w:w="4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8"/>
        <w:gridCol w:w="426"/>
        <w:gridCol w:w="426"/>
        <w:gridCol w:w="426"/>
        <w:gridCol w:w="426"/>
        <w:gridCol w:w="426"/>
        <w:gridCol w:w="426"/>
        <w:gridCol w:w="426"/>
        <w:gridCol w:w="426"/>
        <w:gridCol w:w="426"/>
        <w:gridCol w:w="4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pPr>
              <w:spacing w:line="240" w:lineRule="auto"/>
              <w:jc w:val="left"/>
            </w:pPr>
            <w:r>
              <w:t>时间</w:t>
            </w:r>
            <m:oMath>
              <m:r>
                <m:rPr/>
                <m:t>/min</m:t>
              </m:r>
            </m:oMath>
          </w:p>
        </w:tc>
        <w:tc>
          <w:tcPr>
            <w:tcW w:w="0" w:type="auto"/>
            <w:vAlign w:val="center"/>
          </w:tcPr>
          <w:p>
            <w:pPr>
              <w:spacing w:line="240" w:lineRule="auto"/>
              <w:jc w:val="left"/>
            </w:pPr>
            <m:oMathPara>
              <m:oMath>
                <m:r>
                  <m:rPr/>
                  <m:t>0</m:t>
                </m:r>
              </m:oMath>
            </m:oMathPara>
          </w:p>
        </w:tc>
        <w:tc>
          <w:tcPr>
            <w:tcW w:w="0" w:type="auto"/>
            <w:vAlign w:val="center"/>
          </w:tcPr>
          <w:p>
            <w:pPr>
              <w:spacing w:line="240" w:lineRule="auto"/>
              <w:jc w:val="left"/>
            </w:pPr>
            <m:oMathPara>
              <m:oMath>
                <m:r>
                  <m:rPr/>
                  <m:t>5</m:t>
                </m:r>
              </m:oMath>
            </m:oMathPara>
          </w:p>
        </w:tc>
        <w:tc>
          <w:tcPr>
            <w:tcW w:w="0" w:type="auto"/>
            <w:vAlign w:val="center"/>
          </w:tcPr>
          <w:p>
            <w:pPr>
              <w:spacing w:line="240" w:lineRule="auto"/>
              <w:jc w:val="left"/>
            </w:pPr>
            <m:oMathPara>
              <m:oMath>
                <m:r>
                  <m:rPr/>
                  <m:t>10</m:t>
                </m:r>
              </m:oMath>
            </m:oMathPara>
          </w:p>
        </w:tc>
        <w:tc>
          <w:tcPr>
            <w:tcW w:w="0" w:type="auto"/>
            <w:vAlign w:val="center"/>
          </w:tcPr>
          <w:p>
            <w:pPr>
              <w:spacing w:line="240" w:lineRule="auto"/>
              <w:jc w:val="left"/>
            </w:pPr>
            <m:oMathPara>
              <m:oMath>
                <m:r>
                  <m:rPr/>
                  <m:t>15</m:t>
                </m:r>
              </m:oMath>
            </m:oMathPara>
          </w:p>
        </w:tc>
        <w:tc>
          <w:tcPr>
            <w:tcW w:w="0" w:type="auto"/>
            <w:vAlign w:val="center"/>
          </w:tcPr>
          <w:p>
            <w:pPr>
              <w:spacing w:line="240" w:lineRule="auto"/>
              <w:jc w:val="left"/>
            </w:pPr>
            <m:oMathPara>
              <m:oMath>
                <m:r>
                  <m:rPr/>
                  <m:t>25</m:t>
                </m:r>
              </m:oMath>
            </m:oMathPara>
          </w:p>
        </w:tc>
        <w:tc>
          <w:tcPr>
            <w:tcW w:w="0" w:type="auto"/>
            <w:vAlign w:val="center"/>
          </w:tcPr>
          <w:p>
            <w:pPr>
              <w:spacing w:line="240" w:lineRule="auto"/>
              <w:jc w:val="left"/>
            </w:pPr>
            <m:oMathPara>
              <m:oMath>
                <m:r>
                  <m:rPr/>
                  <m:t>35</m:t>
                </m:r>
              </m:oMath>
            </m:oMathPara>
          </w:p>
        </w:tc>
        <w:tc>
          <w:tcPr>
            <w:tcW w:w="0" w:type="auto"/>
            <w:vAlign w:val="center"/>
          </w:tcPr>
          <w:p>
            <w:pPr>
              <w:spacing w:line="240" w:lineRule="auto"/>
              <w:jc w:val="left"/>
            </w:pPr>
            <m:oMathPara>
              <m:oMath>
                <m:r>
                  <m:rPr/>
                  <m:t>45</m:t>
                </m:r>
              </m:oMath>
            </m:oMathPara>
          </w:p>
        </w:tc>
        <w:tc>
          <w:tcPr>
            <w:tcW w:w="0" w:type="auto"/>
            <w:vAlign w:val="center"/>
          </w:tcPr>
          <w:p>
            <w:pPr>
              <w:spacing w:line="240" w:lineRule="auto"/>
              <w:jc w:val="left"/>
            </w:pPr>
            <m:oMathPara>
              <m:oMath>
                <m:r>
                  <m:rPr/>
                  <m:t>55</m:t>
                </m:r>
              </m:oMath>
            </m:oMathPara>
          </w:p>
        </w:tc>
        <w:tc>
          <w:tcPr>
            <w:tcW w:w="0" w:type="auto"/>
            <w:vAlign w:val="center"/>
          </w:tcPr>
          <w:p>
            <w:pPr>
              <w:spacing w:line="240" w:lineRule="auto"/>
              <w:jc w:val="left"/>
            </w:pPr>
            <m:oMathPara>
              <m:oMath>
                <m:r>
                  <m:rPr/>
                  <m:t>65</m:t>
                </m:r>
              </m:oMath>
            </m:oMathPara>
          </w:p>
        </w:tc>
        <w:tc>
          <w:tcPr>
            <w:tcW w:w="0" w:type="auto"/>
            <w:vAlign w:val="center"/>
          </w:tcPr>
          <w:p>
            <w:pPr>
              <w:spacing w:line="240" w:lineRule="auto"/>
              <w:jc w:val="left"/>
            </w:pPr>
            <m:oMathPara>
              <m:oMath>
                <m:r>
                  <m:rPr/>
                  <m:t>70</m:t>
                </m:r>
              </m:oMath>
            </m:oMathPara>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pPr>
              <w:spacing w:line="240" w:lineRule="auto"/>
              <w:jc w:val="left"/>
            </w:pPr>
            <w:r>
              <w:t>温度</w:t>
            </w:r>
            <m:oMath>
              <m:r>
                <m:rPr/>
                <m:t>/℃</m:t>
              </m:r>
            </m:oMath>
          </w:p>
        </w:tc>
        <w:tc>
          <w:tcPr>
            <w:tcW w:w="0" w:type="auto"/>
            <w:vAlign w:val="center"/>
          </w:tcPr>
          <w:p>
            <w:pPr>
              <w:spacing w:line="240" w:lineRule="auto"/>
              <w:jc w:val="left"/>
            </w:pPr>
            <m:oMathPara>
              <m:oMath>
                <m:r>
                  <m:rPr/>
                  <m:t>98</m:t>
                </m:r>
              </m:oMath>
            </m:oMathPara>
          </w:p>
        </w:tc>
        <w:tc>
          <w:tcPr>
            <w:tcW w:w="0" w:type="auto"/>
            <w:vAlign w:val="center"/>
          </w:tcPr>
          <w:p>
            <w:pPr>
              <w:spacing w:line="240" w:lineRule="auto"/>
              <w:jc w:val="left"/>
            </w:pPr>
            <m:oMathPara>
              <m:oMath>
                <m:r>
                  <m:rPr/>
                  <m:t>70</m:t>
                </m:r>
              </m:oMath>
            </m:oMathPara>
          </w:p>
        </w:tc>
        <w:tc>
          <w:tcPr>
            <w:tcW w:w="0" w:type="auto"/>
            <w:vAlign w:val="center"/>
          </w:tcPr>
          <w:p>
            <w:pPr>
              <w:spacing w:line="240" w:lineRule="auto"/>
              <w:jc w:val="left"/>
            </w:pPr>
            <m:oMathPara>
              <m:oMath>
                <m:r>
                  <m:rPr/>
                  <m:t>55</m:t>
                </m:r>
              </m:oMath>
            </m:oMathPara>
          </w:p>
        </w:tc>
        <w:tc>
          <w:tcPr>
            <w:tcW w:w="0" w:type="auto"/>
            <w:vAlign w:val="center"/>
          </w:tcPr>
          <w:p>
            <w:pPr>
              <w:spacing w:line="240" w:lineRule="auto"/>
              <w:jc w:val="left"/>
            </w:pPr>
            <m:oMathPara>
              <m:oMath>
                <m:r>
                  <m:rPr/>
                  <m:t>45</m:t>
                </m:r>
              </m:oMath>
            </m:oMathPara>
          </w:p>
        </w:tc>
        <w:tc>
          <w:tcPr>
            <w:tcW w:w="0" w:type="auto"/>
            <w:vAlign w:val="center"/>
          </w:tcPr>
          <w:p>
            <w:pPr>
              <w:spacing w:line="240" w:lineRule="auto"/>
              <w:jc w:val="left"/>
            </w:pPr>
            <m:oMathPara>
              <m:oMath>
                <m:r>
                  <m:rPr/>
                  <m:t>35</m:t>
                </m:r>
              </m:oMath>
            </m:oMathPara>
          </w:p>
        </w:tc>
        <w:tc>
          <w:tcPr>
            <w:tcW w:w="0" w:type="auto"/>
            <w:vAlign w:val="center"/>
          </w:tcPr>
          <w:p>
            <w:pPr>
              <w:spacing w:line="240" w:lineRule="auto"/>
              <w:jc w:val="left"/>
            </w:pPr>
            <m:oMathPara>
              <m:oMath>
                <m:r>
                  <m:rPr/>
                  <m:t>28</m:t>
                </m:r>
              </m:oMath>
            </m:oMathPara>
          </w:p>
        </w:tc>
        <w:tc>
          <w:tcPr>
            <w:tcW w:w="0" w:type="auto"/>
            <w:vAlign w:val="center"/>
          </w:tcPr>
          <w:p>
            <w:pPr>
              <w:spacing w:line="240" w:lineRule="auto"/>
              <w:jc w:val="left"/>
            </w:pPr>
            <m:oMathPara>
              <m:oMath>
                <m:r>
                  <m:rPr/>
                  <m:t>24</m:t>
                </m:r>
              </m:oMath>
            </m:oMathPara>
          </w:p>
        </w:tc>
        <w:tc>
          <w:tcPr>
            <w:tcW w:w="0" w:type="auto"/>
            <w:vAlign w:val="center"/>
          </w:tcPr>
          <w:p>
            <w:pPr>
              <w:spacing w:line="240" w:lineRule="auto"/>
              <w:jc w:val="left"/>
            </w:pPr>
            <m:oMathPara>
              <m:oMath>
                <m:r>
                  <m:rPr/>
                  <m:t>22</m:t>
                </m:r>
              </m:oMath>
            </m:oMathPara>
          </w:p>
        </w:tc>
        <w:tc>
          <w:tcPr>
            <w:tcW w:w="0" w:type="auto"/>
            <w:vAlign w:val="center"/>
          </w:tcPr>
          <w:p>
            <w:pPr>
              <w:spacing w:line="240" w:lineRule="auto"/>
              <w:jc w:val="left"/>
            </w:pPr>
            <m:oMathPara>
              <m:oMath>
                <m:r>
                  <m:rPr/>
                  <m:t>22</m:t>
                </m:r>
              </m:oMath>
            </m:oMathPara>
          </w:p>
        </w:tc>
        <w:tc>
          <w:tcPr>
            <w:tcW w:w="0" w:type="auto"/>
            <w:vAlign w:val="center"/>
          </w:tcPr>
          <w:p>
            <w:pPr>
              <w:spacing w:line="240" w:lineRule="auto"/>
              <w:jc w:val="left"/>
            </w:pPr>
            <m:oMathPara>
              <m:oMath>
                <m:r>
                  <m:rPr/>
                  <m:t>22</m:t>
                </m:r>
              </m:oMath>
            </m:oMathPara>
          </w:p>
        </w:tc>
      </w:tr>
    </w:tbl>
    <w:p>
      <w:pPr>
        <w:ind w:left="420"/>
      </w:pPr>
      <w:r>
        <w:t>①在坐标图戊中通过描点画出“沸水冷却”时，温度随时间变化的曲线。 </w:t>
      </w:r>
      <w:r>
        <w:br w:type="textWrapping"/>
      </w:r>
      <w:r>
        <w:t>②根据表中数据，小明做实验时的环境温度即室温在 ______左右。 </w:t>
      </w:r>
      <w:r>
        <w:br w:type="textWrapping"/>
      </w:r>
      <w:r>
        <w:t>③根据描绘出的“沸水冷却”温度随时间变化的曲线，可知沸水在自然冷却过程中温度变化的规律是：______。</w:t>
      </w:r>
    </w:p>
    <w:p>
      <w:r>
        <w:t>20.（6分）小芳在“观察水的沸腾”实验中： </w:t>
      </w:r>
      <w:r>
        <w:br w:type="textWrapping"/>
      </w:r>
      <w:r>
        <w:t> </w:t>
      </w:r>
      <w:r>
        <w:br w:type="textWrapping"/>
      </w:r>
      <m:oMath>
        <m:r>
          <m:rPr/>
          <m:t>(1)</m:t>
        </m:r>
      </m:oMath>
      <w:r>
        <w:t>图</w:t>
      </w:r>
      <m:oMath>
        <m:r>
          <m:rPr/>
          <m:t>1</m:t>
        </m:r>
      </m:oMath>
      <w:r>
        <w:t>中装置有一处明显错误，请指出来：______。 </w:t>
      </w:r>
      <w:r>
        <w:br w:type="textWrapping"/>
      </w:r>
      <m:oMath>
        <m:r>
          <m:rPr/>
          <m:t>(2)</m:t>
        </m:r>
      </m:oMath>
      <w:r>
        <w:t>图</w:t>
      </w:r>
      <m:oMath>
        <m:r>
          <m:rPr/>
          <m:t>2</m:t>
        </m:r>
      </m:oMath>
      <w:r>
        <w:t>中小芳正在对温度计进行读数，其中正确的操作方法是 ______； </w:t>
      </w:r>
      <w:r>
        <w:br w:type="textWrapping"/>
      </w:r>
      <m:oMath>
        <m:r>
          <m:rPr/>
          <m:t>(3)</m:t>
        </m:r>
      </m:oMath>
      <w:r>
        <w:t>水沸腾前后的气泡变化情景如图</w:t>
      </w:r>
      <m:oMath>
        <m:r>
          <m:rPr/>
          <m:t>3</m:t>
        </m:r>
      </m:oMath>
      <w:r>
        <w:t>，则表示水沸腾时的是图 ______。 </w:t>
      </w:r>
      <w:r>
        <w:br w:type="textWrapping"/>
      </w:r>
      <m:oMath>
        <m:r>
          <m:rPr/>
          <m:t>(4)</m:t>
        </m:r>
      </m:oMath>
      <w:r>
        <w:t>水的温度随时间变化的数据如下表所示，请在图</w:t>
      </w:r>
      <m:oMath>
        <m:r>
          <m:rPr/>
          <m:t>4</m:t>
        </m:r>
      </m:oMath>
      <w:r>
        <w:t>中画出温度随时间变化的图线图。</w:t>
      </w:r>
    </w:p>
    <w:tbl>
      <w:tblPr>
        <w:tblStyle w:val="33"/>
        <w:tblW w:w="0" w:type="auto"/>
        <w:tblInd w:w="4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9"/>
        <w:gridCol w:w="426"/>
        <w:gridCol w:w="426"/>
        <w:gridCol w:w="426"/>
        <w:gridCol w:w="426"/>
        <w:gridCol w:w="426"/>
        <w:gridCol w:w="531"/>
        <w:gridCol w:w="531"/>
        <w:gridCol w:w="531"/>
        <w:gridCol w:w="531"/>
        <w:gridCol w:w="5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pPr>
              <w:spacing w:line="240" w:lineRule="auto"/>
              <w:jc w:val="left"/>
            </w:pPr>
            <w:r>
              <w:t>时间</w:t>
            </w:r>
            <m:oMath>
              <m:r>
                <m:rPr/>
                <m:t>(min)</m:t>
              </m:r>
            </m:oMath>
          </w:p>
        </w:tc>
        <w:tc>
          <w:tcPr>
            <w:tcW w:w="0" w:type="auto"/>
            <w:vAlign w:val="center"/>
          </w:tcPr>
          <w:p>
            <w:pPr>
              <w:spacing w:line="240" w:lineRule="auto"/>
              <w:jc w:val="left"/>
            </w:pPr>
            <m:oMathPara>
              <m:oMath>
                <m:r>
                  <m:rPr/>
                  <m:t>0</m:t>
                </m:r>
              </m:oMath>
            </m:oMathPara>
          </w:p>
        </w:tc>
        <w:tc>
          <w:tcPr>
            <w:tcW w:w="0" w:type="auto"/>
            <w:vAlign w:val="center"/>
          </w:tcPr>
          <w:p>
            <w:pPr>
              <w:spacing w:line="240" w:lineRule="auto"/>
              <w:jc w:val="left"/>
            </w:pPr>
            <m:oMathPara>
              <m:oMath>
                <m:r>
                  <m:rPr/>
                  <m:t>1</m:t>
                </m:r>
              </m:oMath>
            </m:oMathPara>
          </w:p>
        </w:tc>
        <w:tc>
          <w:tcPr>
            <w:tcW w:w="0" w:type="auto"/>
            <w:vAlign w:val="center"/>
          </w:tcPr>
          <w:p>
            <w:pPr>
              <w:spacing w:line="240" w:lineRule="auto"/>
              <w:jc w:val="left"/>
            </w:pPr>
            <m:oMathPara>
              <m:oMath>
                <m:r>
                  <m:rPr/>
                  <m:t>2</m:t>
                </m:r>
              </m:oMath>
            </m:oMathPara>
          </w:p>
        </w:tc>
        <w:tc>
          <w:tcPr>
            <w:tcW w:w="0" w:type="auto"/>
            <w:vAlign w:val="center"/>
          </w:tcPr>
          <w:p>
            <w:pPr>
              <w:spacing w:line="240" w:lineRule="auto"/>
              <w:jc w:val="left"/>
            </w:pPr>
            <m:oMathPara>
              <m:oMath>
                <m:r>
                  <m:rPr/>
                  <m:t>3</m:t>
                </m:r>
              </m:oMath>
            </m:oMathPara>
          </w:p>
        </w:tc>
        <w:tc>
          <w:tcPr>
            <w:tcW w:w="0" w:type="auto"/>
            <w:vAlign w:val="center"/>
          </w:tcPr>
          <w:p>
            <w:pPr>
              <w:spacing w:line="240" w:lineRule="auto"/>
              <w:jc w:val="left"/>
            </w:pPr>
            <m:oMathPara>
              <m:oMath>
                <m:r>
                  <m:rPr/>
                  <m:t>4</m:t>
                </m:r>
              </m:oMath>
            </m:oMathPara>
          </w:p>
        </w:tc>
        <w:tc>
          <w:tcPr>
            <w:tcW w:w="0" w:type="auto"/>
            <w:vAlign w:val="center"/>
          </w:tcPr>
          <w:p>
            <w:pPr>
              <w:spacing w:line="240" w:lineRule="auto"/>
              <w:jc w:val="left"/>
            </w:pPr>
            <m:oMathPara>
              <m:oMath>
                <m:r>
                  <m:rPr/>
                  <m:t>5</m:t>
                </m:r>
              </m:oMath>
            </m:oMathPara>
          </w:p>
        </w:tc>
        <w:tc>
          <w:tcPr>
            <w:tcW w:w="0" w:type="auto"/>
            <w:vAlign w:val="center"/>
          </w:tcPr>
          <w:p>
            <w:pPr>
              <w:spacing w:line="240" w:lineRule="auto"/>
              <w:jc w:val="left"/>
            </w:pPr>
            <m:oMathPara>
              <m:oMath>
                <m:r>
                  <m:rPr/>
                  <m:t>6</m:t>
                </m:r>
              </m:oMath>
            </m:oMathPara>
          </w:p>
        </w:tc>
        <w:tc>
          <w:tcPr>
            <w:tcW w:w="0" w:type="auto"/>
            <w:vAlign w:val="center"/>
          </w:tcPr>
          <w:p>
            <w:pPr>
              <w:spacing w:line="240" w:lineRule="auto"/>
              <w:jc w:val="left"/>
            </w:pPr>
            <m:oMathPara>
              <m:oMath>
                <m:r>
                  <m:rPr/>
                  <m:t>7</m:t>
                </m:r>
              </m:oMath>
            </m:oMathPara>
          </w:p>
        </w:tc>
        <w:tc>
          <w:tcPr>
            <w:tcW w:w="0" w:type="auto"/>
            <w:vAlign w:val="center"/>
          </w:tcPr>
          <w:p>
            <w:pPr>
              <w:spacing w:line="240" w:lineRule="auto"/>
              <w:jc w:val="left"/>
            </w:pPr>
            <m:oMathPara>
              <m:oMath>
                <m:r>
                  <m:rPr/>
                  <m:t>8</m:t>
                </m:r>
              </m:oMath>
            </m:oMathPara>
          </w:p>
        </w:tc>
        <w:tc>
          <w:tcPr>
            <w:tcW w:w="0" w:type="auto"/>
            <w:vAlign w:val="center"/>
          </w:tcPr>
          <w:p>
            <w:pPr>
              <w:spacing w:line="240" w:lineRule="auto"/>
              <w:jc w:val="left"/>
            </w:pPr>
            <m:oMathPara>
              <m:oMath>
                <m:r>
                  <m:rPr/>
                  <m:t>9</m:t>
                </m:r>
              </m:oMath>
            </m:oMathPara>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pPr>
              <w:spacing w:line="240" w:lineRule="auto"/>
              <w:jc w:val="left"/>
            </w:pPr>
            <w:r>
              <w:t>温度</w:t>
            </w:r>
            <m:oMath>
              <m:r>
                <m:rPr/>
                <m:t>(℃)</m:t>
              </m:r>
            </m:oMath>
          </w:p>
        </w:tc>
        <w:tc>
          <w:tcPr>
            <w:tcW w:w="0" w:type="auto"/>
            <w:vAlign w:val="center"/>
          </w:tcPr>
          <w:p>
            <w:pPr>
              <w:spacing w:line="240" w:lineRule="auto"/>
              <w:jc w:val="left"/>
            </w:pPr>
            <m:oMathPara>
              <m:oMath>
                <m:r>
                  <m:rPr/>
                  <m:t>90</m:t>
                </m:r>
              </m:oMath>
            </m:oMathPara>
          </w:p>
        </w:tc>
        <w:tc>
          <w:tcPr>
            <w:tcW w:w="0" w:type="auto"/>
            <w:vAlign w:val="center"/>
          </w:tcPr>
          <w:p>
            <w:pPr>
              <w:spacing w:line="240" w:lineRule="auto"/>
              <w:jc w:val="left"/>
            </w:pPr>
            <m:oMathPara>
              <m:oMath>
                <m:r>
                  <m:rPr/>
                  <m:t>92</m:t>
                </m:r>
              </m:oMath>
            </m:oMathPara>
          </w:p>
        </w:tc>
        <w:tc>
          <w:tcPr>
            <w:tcW w:w="0" w:type="auto"/>
            <w:vAlign w:val="center"/>
          </w:tcPr>
          <w:p>
            <w:pPr>
              <w:spacing w:line="240" w:lineRule="auto"/>
              <w:jc w:val="left"/>
            </w:pPr>
            <m:oMathPara>
              <m:oMath>
                <m:r>
                  <m:rPr/>
                  <m:t>94</m:t>
                </m:r>
              </m:oMath>
            </m:oMathPara>
          </w:p>
        </w:tc>
        <w:tc>
          <w:tcPr>
            <w:tcW w:w="0" w:type="auto"/>
            <w:vAlign w:val="center"/>
          </w:tcPr>
          <w:p>
            <w:pPr>
              <w:spacing w:line="240" w:lineRule="auto"/>
              <w:jc w:val="left"/>
            </w:pPr>
            <m:oMathPara>
              <m:oMath>
                <m:r>
                  <m:rPr/>
                  <m:t>96</m:t>
                </m:r>
              </m:oMath>
            </m:oMathPara>
          </w:p>
        </w:tc>
        <w:tc>
          <w:tcPr>
            <w:tcW w:w="0" w:type="auto"/>
            <w:vAlign w:val="center"/>
          </w:tcPr>
          <w:p>
            <w:pPr>
              <w:spacing w:line="240" w:lineRule="auto"/>
              <w:jc w:val="left"/>
            </w:pPr>
            <m:oMathPara>
              <m:oMath>
                <m:r>
                  <m:rPr/>
                  <m:t>98</m:t>
                </m:r>
              </m:oMath>
            </m:oMathPara>
          </w:p>
        </w:tc>
        <w:tc>
          <w:tcPr>
            <w:tcW w:w="0" w:type="auto"/>
            <w:vAlign w:val="center"/>
          </w:tcPr>
          <w:p>
            <w:pPr>
              <w:spacing w:line="240" w:lineRule="auto"/>
              <w:jc w:val="left"/>
            </w:pPr>
            <m:oMathPara>
              <m:oMath>
                <m:r>
                  <m:rPr/>
                  <m:t>100</m:t>
                </m:r>
              </m:oMath>
            </m:oMathPara>
          </w:p>
        </w:tc>
        <w:tc>
          <w:tcPr>
            <w:tcW w:w="0" w:type="auto"/>
            <w:vAlign w:val="center"/>
          </w:tcPr>
          <w:p>
            <w:pPr>
              <w:spacing w:line="240" w:lineRule="auto"/>
              <w:jc w:val="left"/>
            </w:pPr>
            <m:oMathPara>
              <m:oMath>
                <m:r>
                  <m:rPr/>
                  <m:t>100</m:t>
                </m:r>
              </m:oMath>
            </m:oMathPara>
          </w:p>
        </w:tc>
        <w:tc>
          <w:tcPr>
            <w:tcW w:w="0" w:type="auto"/>
            <w:vAlign w:val="center"/>
          </w:tcPr>
          <w:p>
            <w:pPr>
              <w:spacing w:line="240" w:lineRule="auto"/>
              <w:jc w:val="left"/>
            </w:pPr>
            <m:oMathPara>
              <m:oMath>
                <m:r>
                  <m:rPr/>
                  <m:t>100</m:t>
                </m:r>
              </m:oMath>
            </m:oMathPara>
          </w:p>
        </w:tc>
        <w:tc>
          <w:tcPr>
            <w:tcW w:w="0" w:type="auto"/>
            <w:vAlign w:val="center"/>
          </w:tcPr>
          <w:p>
            <w:pPr>
              <w:spacing w:line="240" w:lineRule="auto"/>
              <w:jc w:val="left"/>
            </w:pPr>
            <m:oMathPara>
              <m:oMath>
                <m:r>
                  <m:rPr/>
                  <m:t>100</m:t>
                </m:r>
              </m:oMath>
            </m:oMathPara>
          </w:p>
        </w:tc>
        <w:tc>
          <w:tcPr>
            <w:tcW w:w="0" w:type="auto"/>
            <w:vAlign w:val="center"/>
          </w:tcPr>
          <w:p>
            <w:pPr>
              <w:spacing w:line="240" w:lineRule="auto"/>
              <w:jc w:val="left"/>
            </w:pPr>
            <m:oMathPara>
              <m:oMath>
                <m:r>
                  <m:rPr/>
                  <m:t>100</m:t>
                </m:r>
              </m:oMath>
            </m:oMathPara>
          </w:p>
        </w:tc>
      </w:tr>
    </w:tbl>
    <w:p>
      <w:pPr>
        <w:ind w:left="420"/>
      </w:pPr>
      <m:oMath>
        <m:r>
          <m:rPr/>
          <m:t>(5)</m:t>
        </m:r>
      </m:oMath>
      <w:r>
        <w:t>由表中的实验数据可知：水沸腾时的特点是 ______。</w:t>
      </w:r>
      <w:r>
        <w:br w:type="textWrapping"/>
      </w:r>
      <w:r>
        <w:drawing>
          <wp:inline distT="0" distB="0" distL="114300" distR="114300">
            <wp:extent cx="3714750" cy="2202815"/>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3715200" cy="2203200"/>
                    </a:xfrm>
                    <a:prstGeom prst="rect">
                      <a:avLst/>
                    </a:prstGeom>
                  </pic:spPr>
                </pic:pic>
              </a:graphicData>
            </a:graphic>
          </wp:inline>
        </w:drawing>
      </w:r>
    </w:p>
    <w:p>
      <w:r>
        <w:rPr>
          <w:rStyle w:val="164"/>
        </w:rPr>
        <w:t>四 、计算题（本大题共3小题，共36分）</w:t>
      </w:r>
    </w:p>
    <w:p>
      <w:r>
        <w:t>21.（12分）已知焦炭的热值为</w:t>
      </w:r>
      <m:oMath>
        <m:r>
          <m:rPr/>
          <m:t>q=3.0×</m:t>
        </m:r>
        <m:sSup>
          <m:sSupPr/>
          <m:e>
            <m:r>
              <m:rPr/>
              <m:t>10</m:t>
            </m:r>
          </m:e>
          <m:sup>
            <m:r>
              <m:rPr/>
              <m:t>7</m:t>
            </m:r>
          </m:sup>
        </m:sSup>
        <m:r>
          <m:rPr/>
          <m:t>J/kg</m:t>
        </m:r>
      </m:oMath>
      <w:r>
        <w:t>,</w:t>
      </w:r>
      <m:oMath>
        <m:r>
          <m:rPr/>
          <m:t>0.14kg</m:t>
        </m:r>
      </m:oMath>
      <w:r>
        <w:t>的焦炭完全燃烧放出的热量是多少？若这些热量的</w:t>
      </w:r>
      <m:oMath>
        <m:r>
          <m:rPr/>
          <m:t>25%</m:t>
        </m:r>
      </m:oMath>
      <w:r>
        <w:t>被温度为</w:t>
      </w:r>
      <m:oMath>
        <m:sSup>
          <m:sSupPr/>
          <m:e>
            <m:r>
              <m:rPr/>
              <m:t>25</m:t>
            </m:r>
          </m:e>
          <m:sup>
            <m:r>
              <m:rPr/>
              <m:t>∘</m:t>
            </m:r>
          </m:sup>
        </m:sSup>
        <m:r>
          <m:rPr/>
          <m:t>C</m:t>
        </m:r>
      </m:oMath>
      <w:r>
        <w:t>的水吸收，则能使多少质量的水温度升高到</w:t>
      </w:r>
      <m:oMath>
        <m:sSup>
          <m:sSupPr/>
          <m:e>
            <m:r>
              <m:rPr/>
              <m:t>75</m:t>
            </m:r>
          </m:e>
          <m:sup>
            <m:r>
              <m:rPr/>
              <m:t>∘</m:t>
            </m:r>
          </m:sup>
        </m:sSup>
        <m:r>
          <m:rPr/>
          <m:t>C[</m:t>
        </m:r>
        <m:sSub>
          <m:sSubPr/>
          <m:e>
            <m:r>
              <m:rPr/>
              <m:t>c</m:t>
            </m:r>
          </m:e>
          <m:sub>
            <m:r>
              <m:rPr/>
              <m:t>水</m:t>
            </m:r>
          </m:sub>
        </m:sSub>
        <m:r>
          <m:rPr/>
          <m:t>=4.2×</m:t>
        </m:r>
        <m:sSup>
          <m:sSupPr/>
          <m:e>
            <m:r>
              <m:rPr/>
              <m:t>10</m:t>
            </m:r>
          </m:e>
          <m:sup>
            <m:r>
              <m:rPr/>
              <m:t>3</m:t>
            </m:r>
          </m:sup>
        </m:sSup>
        <m:r>
          <m:rPr/>
          <m:t>J/(kg</m:t>
        </m:r>
        <m:sSup>
          <m:sSupPr/>
          <m:e>
            <m:r>
              <m:rPr/>
              <m:t>.</m:t>
            </m:r>
          </m:e>
          <m:sup>
            <m:r>
              <m:rPr/>
              <m:t>∘</m:t>
            </m:r>
          </m:sup>
        </m:sSup>
        <m:r>
          <m:rPr/>
          <m:t>C)]</m:t>
        </m:r>
      </m:oMath>
    </w:p>
    <w:p>
      <w:r>
        <w:t>22.（12分）最近，一项“中国原创”重大发明成为世界关注的焦点！它被称为“空中奔跑的巴士”</w:t>
      </w:r>
      <m:oMath>
        <m:r>
          <m:rPr/>
          <m:t>(</m:t>
        </m:r>
      </m:oMath>
      <w:r>
        <w:t>又称巴铁</w:t>
      </w:r>
      <m:oMath>
        <m:r>
          <m:rPr/>
          <m:t>)</m:t>
        </m:r>
      </m:oMath>
      <w:r>
        <w:t>，预计今年</w:t>
      </w:r>
      <m:oMath>
        <m:r>
          <m:rPr/>
          <m:t>7</m:t>
        </m:r>
      </m:oMath>
      <w:r>
        <w:t>月进行测试，其模型如图所示，巴铁依次靠电力驱动在钢轨上行驶，相当于</w:t>
      </w:r>
      <m:oMath>
        <m:r>
          <m:rPr/>
          <m:t>40</m:t>
        </m:r>
      </m:oMath>
      <w:r>
        <w:t>辆柴油公交车的运量，若</w:t>
      </w:r>
      <m:oMath>
        <m:r>
          <m:rPr/>
          <m:t>1</m:t>
        </m:r>
      </m:oMath>
      <w:r>
        <w:t>辆柴油公交车日常行驶时发动机的平均输出功率为</w:t>
      </w:r>
      <m:oMath>
        <m:r>
          <m:rPr>
            <m:nor/>
            <m:sty m:val="p"/>
          </m:rPr>
          <m:t>60kW</m:t>
        </m:r>
      </m:oMath>
      <w:r>
        <w:t>，发动机的效率为</w:t>
      </w:r>
      <m:oMath>
        <m:r>
          <m:rPr>
            <m:nor/>
            <m:sty m:val="p"/>
          </m:rPr>
          <m:t>30％</m:t>
        </m:r>
      </m:oMath>
      <w:r>
        <w:t>，每消耗</w:t>
      </w:r>
      <m:oMath>
        <m:r>
          <m:rPr>
            <m:nor/>
            <m:sty m:val="p"/>
          </m:rPr>
          <m:t>1kg</m:t>
        </m:r>
      </m:oMath>
      <w:r>
        <w:t>柴油排放二氧化碳约为</w:t>
      </w:r>
      <m:oMath>
        <m:r>
          <m:rPr>
            <m:nor/>
            <m:sty m:val="p"/>
          </m:rPr>
          <m:t>3kg</m:t>
        </m:r>
      </m:oMath>
      <w:r>
        <w:t>，柴油的热值近似取</w:t>
      </w:r>
      <m:oMath>
        <m:r>
          <m:rPr/>
          <m:t>q=4.0×1</m:t>
        </m:r>
        <m:sSup>
          <m:sSupPr/>
          <m:e>
            <m:r>
              <m:rPr/>
              <m:t>0</m:t>
            </m:r>
          </m:e>
          <m:sup>
            <m:r>
              <m:rPr/>
              <m:t>7</m:t>
            </m:r>
          </m:sup>
        </m:sSup>
        <m:r>
          <m:rPr>
            <m:nor/>
            <m:sty m:val="p"/>
          </m:rPr>
          <m:t>J/kg</m:t>
        </m:r>
        <m:r>
          <m:rPr/>
          <m:t>.</m:t>
        </m:r>
      </m:oMath>
      <w:r>
        <w:t> </w:t>
      </w:r>
      <w:r>
        <w:br w:type="textWrapping"/>
      </w:r>
      <m:oMath>
        <m:r>
          <m:rPr/>
          <m:t>(1)</m:t>
        </m:r>
      </m:oMath>
      <w:r>
        <w:t>若巴铁在</w:t>
      </w:r>
      <m:oMath>
        <m:r>
          <m:rPr>
            <m:nor/>
            <m:sty m:val="p"/>
          </m:rPr>
          <m:t>100s</m:t>
        </m:r>
      </m:oMath>
      <w:r>
        <w:t>内沿直线行驶了</w:t>
      </w:r>
      <m:oMath>
        <m:r>
          <m:rPr>
            <m:nor/>
            <m:sty m:val="p"/>
          </m:rPr>
          <m:t>1500m</m:t>
        </m:r>
      </m:oMath>
      <w:r>
        <w:t>，求这段时间内巴铁的平均速度； </w:t>
      </w:r>
      <w:r>
        <w:br w:type="textWrapping"/>
      </w:r>
      <m:oMath>
        <m:r>
          <m:rPr/>
          <m:t>(2)</m:t>
        </m:r>
      </m:oMath>
      <w:r>
        <w:t>按柴油公交车每日行驶</w:t>
      </w:r>
      <m:oMath>
        <m:r>
          <m:rPr>
            <m:nor/>
            <m:sty m:val="p"/>
          </m:rPr>
          <m:t>10h</m:t>
        </m:r>
      </m:oMath>
      <w:r>
        <w:t>计算，镇江若引进</w:t>
      </w:r>
      <m:oMath>
        <m:r>
          <m:rPr/>
          <m:t>1</m:t>
        </m:r>
      </m:oMath>
      <w:r>
        <w:t>辆巴铁取代</w:t>
      </w:r>
      <m:oMath>
        <m:r>
          <m:rPr/>
          <m:t>40</m:t>
        </m:r>
      </m:oMath>
      <w:r>
        <w:t>辆柴油公交车，则每日可减少二氧化碳排放量多少千克？ </w:t>
      </w:r>
      <w:r>
        <w:br w:type="textWrapping"/>
      </w:r>
      <m:oMath>
        <m:r>
          <m:rPr/>
          <m:t>(3)</m:t>
        </m:r>
      </m:oMath>
      <w:r>
        <w:t>巴铁车内电器每天需消耗</w:t>
      </w:r>
      <m:oMath>
        <m:r>
          <m:rPr>
            <m:nor/>
            <m:sty m:val="p"/>
          </m:rPr>
          <m:t>60kW</m:t>
        </m:r>
        <m:r>
          <m:rPr/>
          <m:t>⋅ℎ</m:t>
        </m:r>
      </m:oMath>
      <w:r>
        <w:t>的电能，若这些电能全部由车顶上的太阳能电池板来提供，已知该太阳能电池板</w:t>
      </w:r>
      <m:oMath>
        <m:r>
          <m:rPr/>
          <m:t>1</m:t>
        </m:r>
        <m:sSup>
          <m:sSupPr/>
          <m:e>
            <m:r>
              <m:rPr/>
              <m:t>m</m:t>
            </m:r>
          </m:e>
          <m:sup>
            <m:r>
              <m:rPr/>
              <m:t>2</m:t>
            </m:r>
          </m:sup>
        </m:sSup>
      </m:oMath>
      <w:r>
        <w:t>面积上接收到的太阳平均辐射功率为</w:t>
      </w:r>
      <m:oMath>
        <m:r>
          <m:rPr>
            <m:nor/>
            <m:sty m:val="p"/>
          </m:rPr>
          <m:t>1kW</m:t>
        </m:r>
      </m:oMath>
      <w:r>
        <w:t>，光电转化效率为</w:t>
      </w:r>
      <m:oMath>
        <m:r>
          <m:rPr>
            <m:nor/>
            <m:sty m:val="p"/>
          </m:rPr>
          <m:t>20％</m:t>
        </m:r>
      </m:oMath>
      <w:r>
        <w:t>，每天日照时间按</w:t>
      </w:r>
      <m:oMath>
        <m:r>
          <m:rPr>
            <m:nor/>
            <m:sty m:val="p"/>
          </m:rPr>
          <m:t>6h</m:t>
        </m:r>
      </m:oMath>
      <w:r>
        <w:t>计算，求需太阳能电池板的最小面积．</w:t>
      </w:r>
      <w:r>
        <w:br w:type="textWrapping"/>
      </w:r>
      <w:r>
        <w:drawing>
          <wp:inline distT="0" distB="0" distL="114300" distR="114300">
            <wp:extent cx="1198245" cy="932180"/>
            <wp:effectExtent l="0" t="0" r="1905"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1198800" cy="932400"/>
                    </a:xfrm>
                    <a:prstGeom prst="rect">
                      <a:avLst/>
                    </a:prstGeom>
                  </pic:spPr>
                </pic:pic>
              </a:graphicData>
            </a:graphic>
          </wp:inline>
        </w:drawing>
      </w:r>
    </w:p>
    <w:p>
      <w:r>
        <w:t>23.（12分）阅读短文，回答文后的问题， </w:t>
      </w:r>
      <w:r>
        <w:br w:type="textWrapping"/>
      </w:r>
      <w:r>
        <w:t>风寒温度 </w:t>
      </w:r>
      <w:r>
        <w:br w:type="textWrapping"/>
      </w:r>
      <w:r>
        <w:t>人们都有这样的体验：走在街上，穿着的衣服感觉冷暖刚好适宜，这时突然起了一阵大风，顿时感觉周身寒冷，这就是风寒效应，风寒效应会影响人体对冷的感觉，导致人体感觉的温度与温度计的示数有明显的差别。原来，人体的主要散热部位是皮肤，通过皮肤红外辐射、接触传导热量、冷热空气对流和汗液蒸发等方式散热。当无风时，在人体皮肤和周围空气之间有一个比较稳定的空气层，由于空气是热的不良导体，可以起到保温作用；当刮风时，稳定的空气保温层不断被新来的冷空气所代替，并把热量带走，风速越大，人体散失的热量越快、越多，人也就感觉越寒冷。科学家提出用风寒温度描述刮风时人体皮肤感觉的温度，并通过大量实验找出了风寒温度和风速的关系。表是在气温为</w:t>
      </w:r>
      <m:oMath>
        <m:r>
          <m:rPr>
            <m:nor/>
            <m:sty m:val="p"/>
          </m:rPr>
          <m:t>5℃</m:t>
        </m:r>
      </m:oMath>
      <w:r>
        <w:t>时，风寒温度和风速的关系。</w:t>
      </w:r>
    </w:p>
    <w:tbl>
      <w:tblPr>
        <w:tblStyle w:val="33"/>
        <w:tblW w:w="0" w:type="auto"/>
        <w:tblInd w:w="4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6"/>
        <w:gridCol w:w="321"/>
        <w:gridCol w:w="426"/>
        <w:gridCol w:w="426"/>
        <w:gridCol w:w="478"/>
        <w:gridCol w:w="4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pPr>
              <w:spacing w:line="240" w:lineRule="auto"/>
              <w:jc w:val="left"/>
            </w:pPr>
            <w:r>
              <w:t>风速</w:t>
            </w:r>
            <m:oMath>
              <m:r>
                <m:rPr/>
                <m:t>/(</m:t>
              </m:r>
              <m:r>
                <m:rPr>
                  <m:nor/>
                  <m:sty m:val="p"/>
                </m:rPr>
                <m:t>km</m:t>
              </m:r>
              <m:r>
                <m:rPr/>
                <m:t>⋅</m:t>
              </m:r>
              <m:sSup>
                <m:sSupPr/>
                <m:e>
                  <m:r>
                    <m:rPr/>
                    <m:t>ℎ</m:t>
                  </m:r>
                </m:e>
                <m:sup>
                  <m:r>
                    <m:rPr/>
                    <m:t>−1</m:t>
                  </m:r>
                </m:sup>
              </m:sSup>
              <m:r>
                <m:rPr/>
                <m:t>)</m:t>
              </m:r>
            </m:oMath>
          </w:p>
        </w:tc>
        <w:tc>
          <w:tcPr>
            <w:tcW w:w="0" w:type="auto"/>
            <w:vAlign w:val="center"/>
          </w:tcPr>
          <w:p>
            <w:pPr>
              <w:spacing w:line="240" w:lineRule="auto"/>
              <w:jc w:val="left"/>
            </w:pPr>
            <m:oMathPara>
              <m:oMath>
                <m:r>
                  <m:rPr/>
                  <m:t>0</m:t>
                </m:r>
              </m:oMath>
            </m:oMathPara>
          </w:p>
        </w:tc>
        <w:tc>
          <w:tcPr>
            <w:tcW w:w="0" w:type="auto"/>
            <w:vAlign w:val="center"/>
          </w:tcPr>
          <w:p>
            <w:pPr>
              <w:spacing w:line="240" w:lineRule="auto"/>
              <w:jc w:val="left"/>
            </w:pPr>
            <m:oMathPara>
              <m:oMath>
                <m:r>
                  <m:rPr/>
                  <m:t>10</m:t>
                </m:r>
              </m:oMath>
            </m:oMathPara>
          </w:p>
        </w:tc>
        <w:tc>
          <w:tcPr>
            <w:tcW w:w="0" w:type="auto"/>
            <w:vAlign w:val="center"/>
          </w:tcPr>
          <w:p>
            <w:pPr>
              <w:spacing w:line="240" w:lineRule="auto"/>
              <w:jc w:val="left"/>
            </w:pPr>
            <m:oMathPara>
              <m:oMath>
                <m:r>
                  <m:rPr/>
                  <m:t>20</m:t>
                </m:r>
              </m:oMath>
            </m:oMathPara>
          </w:p>
        </w:tc>
        <w:tc>
          <w:tcPr>
            <w:tcW w:w="0" w:type="auto"/>
            <w:vAlign w:val="center"/>
          </w:tcPr>
          <w:p>
            <w:pPr>
              <w:spacing w:line="240" w:lineRule="auto"/>
              <w:jc w:val="left"/>
            </w:pPr>
            <m:oMathPara>
              <m:oMath>
                <m:r>
                  <m:rPr/>
                  <m:t>30</m:t>
                </m:r>
              </m:oMath>
            </m:oMathPara>
          </w:p>
        </w:tc>
        <w:tc>
          <w:tcPr>
            <w:tcW w:w="0" w:type="auto"/>
            <w:vAlign w:val="center"/>
          </w:tcPr>
          <w:p>
            <w:pPr>
              <w:spacing w:line="240" w:lineRule="auto"/>
              <w:jc w:val="left"/>
            </w:pPr>
            <m:oMathPara>
              <m:oMath>
                <m:r>
                  <m:rPr/>
                  <m:t>40</m:t>
                </m:r>
              </m:oMath>
            </m:oMathPara>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pPr>
              <w:spacing w:line="240" w:lineRule="auto"/>
              <w:jc w:val="left"/>
            </w:pPr>
            <w:r>
              <w:t>风寒温度</w:t>
            </w:r>
            <m:oMath>
              <m:r>
                <m:rPr/>
                <m:t>/℃</m:t>
              </m:r>
            </m:oMath>
          </w:p>
        </w:tc>
        <w:tc>
          <w:tcPr>
            <w:tcW w:w="0" w:type="auto"/>
            <w:vAlign w:val="center"/>
          </w:tcPr>
          <w:p>
            <w:pPr>
              <w:spacing w:line="240" w:lineRule="auto"/>
              <w:jc w:val="left"/>
            </w:pPr>
            <m:oMathPara>
              <m:oMath>
                <m:r>
                  <m:rPr/>
                  <m:t>5</m:t>
                </m:r>
              </m:oMath>
            </m:oMathPara>
          </w:p>
        </w:tc>
        <w:tc>
          <w:tcPr>
            <w:tcW w:w="0" w:type="auto"/>
            <w:vAlign w:val="center"/>
          </w:tcPr>
          <w:p>
            <w:pPr>
              <w:spacing w:line="240" w:lineRule="auto"/>
              <w:jc w:val="left"/>
            </w:pPr>
            <m:oMathPara>
              <m:oMath>
                <m:r>
                  <m:rPr/>
                  <m:t>3</m:t>
                </m:r>
              </m:oMath>
            </m:oMathPara>
          </w:p>
        </w:tc>
        <w:tc>
          <w:tcPr>
            <w:tcW w:w="0" w:type="auto"/>
            <w:vAlign w:val="center"/>
          </w:tcPr>
          <w:p>
            <w:pPr>
              <w:spacing w:line="240" w:lineRule="auto"/>
              <w:jc w:val="left"/>
            </w:pPr>
            <m:oMathPara>
              <m:oMath>
                <m:r>
                  <m:rPr/>
                  <m:t>1</m:t>
                </m:r>
              </m:oMath>
            </m:oMathPara>
          </w:p>
        </w:tc>
        <w:tc>
          <w:tcPr>
            <w:tcW w:w="0" w:type="auto"/>
            <w:vAlign w:val="center"/>
          </w:tcPr>
          <w:p>
            <w:pPr>
              <w:spacing w:line="240" w:lineRule="auto"/>
              <w:jc w:val="left"/>
            </w:pPr>
            <m:oMathPara>
              <m:oMath>
                <m:r>
                  <m:rPr/>
                  <m:t>−1</m:t>
                </m:r>
              </m:oMath>
            </m:oMathPara>
          </w:p>
        </w:tc>
        <w:tc>
          <w:tcPr>
            <w:tcW w:w="0" w:type="auto"/>
            <w:vAlign w:val="center"/>
          </w:tcPr>
          <w:p>
            <w:pPr>
              <w:spacing w:line="240" w:lineRule="auto"/>
              <w:jc w:val="left"/>
            </w:pPr>
            <m:oMathPara>
              <m:oMath>
                <m:r>
                  <m:rPr/>
                  <m:t>−3</m:t>
                </m:r>
              </m:oMath>
            </m:oMathPara>
          </w:p>
        </w:tc>
      </w:tr>
    </w:tbl>
    <w:p>
      <w:pPr>
        <w:ind w:left="420"/>
      </w:pPr>
      <m:oMath>
        <m:r>
          <m:rPr/>
          <m:t>(1)</m:t>
        </m:r>
      </m:oMath>
      <w:r>
        <w:t>风会使人感觉更寒冷的原因主要是加强了下列______散热方式。 </w:t>
      </w:r>
      <w:r>
        <w:br w:type="textWrapping"/>
      </w:r>
      <w:r>
        <w:t xml:space="preserve">A.辐射    </w:t>
      </w:r>
      <m:oMath>
        <m:r>
          <m:rPr/>
          <m:t>B.</m:t>
        </m:r>
      </m:oMath>
      <w:r>
        <w:t xml:space="preserve">传导    </w:t>
      </w:r>
      <m:oMath>
        <m:r>
          <m:rPr/>
          <m:t>C.</m:t>
        </m:r>
      </m:oMath>
      <w:r>
        <w:t xml:space="preserve">对流    </w:t>
      </w:r>
      <m:oMath>
        <m:r>
          <m:rPr/>
          <m:t>D.</m:t>
        </m:r>
      </m:oMath>
      <w:r>
        <w:t>汗液蒸发 </w:t>
      </w:r>
      <w:r>
        <w:br w:type="textWrapping"/>
      </w:r>
      <m:oMath>
        <m:r>
          <m:rPr/>
          <m:t>(2)</m:t>
        </m:r>
      </m:oMath>
      <w:r>
        <w:t>一个质量为</w:t>
      </w:r>
      <m:oMath>
        <m:r>
          <m:rPr>
            <m:nor/>
            <m:sty m:val="p"/>
          </m:rPr>
          <m:t>50kg</m:t>
        </m:r>
      </m:oMath>
      <w:r>
        <w:t>的人散失热量</w:t>
      </w:r>
      <m:oMath>
        <m:r>
          <m:rPr/>
          <m:t>4.2</m:t>
        </m:r>
        <m:r>
          <m:rPr>
            <m:nor/>
            <m:sty m:val="p"/>
          </m:rPr>
          <m:t>×1</m:t>
        </m:r>
        <m:sSup>
          <m:sSupPr/>
          <m:e>
            <m:r>
              <m:rPr/>
              <m:t>0</m:t>
            </m:r>
          </m:e>
          <m:sup>
            <m:r>
              <m:rPr/>
              <m:t>5</m:t>
            </m:r>
          </m:sup>
        </m:sSup>
        <m:r>
          <m:rPr/>
          <m:t>J</m:t>
        </m:r>
      </m:oMath>
      <w:r>
        <w:t>，如果人体没有产生相应的热量，则体温将下降______</w:t>
      </w:r>
      <m:oMath>
        <m:r>
          <m:rPr/>
          <m:t>℃.[</m:t>
        </m:r>
      </m:oMath>
      <w:r>
        <w:t>人体的比热容取</w:t>
      </w:r>
      <m:oMath>
        <m:r>
          <m:rPr/>
          <m:t>4.2</m:t>
        </m:r>
        <m:r>
          <m:rPr>
            <m:nor/>
            <m:sty m:val="p"/>
          </m:rPr>
          <m:t>×1</m:t>
        </m:r>
        <m:sSup>
          <m:sSupPr/>
          <m:e>
            <m:r>
              <m:rPr/>
              <m:t>0</m:t>
            </m:r>
          </m:e>
          <m:sup>
            <m:r>
              <m:rPr/>
              <m:t>3</m:t>
            </m:r>
          </m:sup>
        </m:sSup>
        <m:f>
          <m:fPr/>
          <m:num>
            <m:r>
              <m:rPr/>
              <m:t>J</m:t>
            </m:r>
          </m:num>
          <m:den>
            <m:r>
              <m:rPr/>
              <m:t>(</m:t>
            </m:r>
          </m:den>
        </m:f>
        <m:r>
          <m:rPr>
            <m:nor/>
            <m:sty m:val="p"/>
          </m:rPr>
          <m:t>kg</m:t>
        </m:r>
        <m:r>
          <m:rPr/>
          <m:t>⋅℃)]</m:t>
        </m:r>
      </m:oMath>
      <w:r>
        <w:t> </w:t>
      </w:r>
      <w:r>
        <w:br w:type="textWrapping"/>
      </w:r>
      <m:oMath>
        <m:r>
          <m:rPr/>
          <m:t>(3)</m:t>
        </m:r>
      </m:oMath>
      <w:r>
        <w:t>利用表格给出的数据作出风寒温度风速图象。 </w:t>
      </w:r>
      <w:r>
        <w:br w:type="textWrapping"/>
      </w:r>
      <m:oMath>
        <m:r>
          <m:rPr/>
          <m:t>(4)</m:t>
        </m:r>
      </m:oMath>
      <w:r>
        <w:t>当气温为</w:t>
      </w:r>
      <m:oMath>
        <m:r>
          <m:rPr>
            <m:nor/>
            <m:sty m:val="p"/>
          </m:rPr>
          <m:t>5℃</m:t>
        </m:r>
      </m:oMath>
      <w:r>
        <w:t>，风速为</w:t>
      </w:r>
      <m:oMath>
        <m:f>
          <m:fPr/>
          <m:num>
            <m:r>
              <m:rPr>
                <m:nor/>
                <m:sty m:val="p"/>
              </m:rPr>
              <m:t>35km</m:t>
            </m:r>
          </m:num>
          <m:den>
            <m:r>
              <m:rPr/>
              <m:t>ℎ</m:t>
            </m:r>
          </m:den>
        </m:f>
      </m:oMath>
      <w:r>
        <w:t>时，地面的水会结冰吗？答：______。 </w:t>
      </w:r>
      <w:r>
        <w:br w:type="textWrapping"/>
      </w:r>
      <m:oMath>
        <m:r>
          <m:rPr/>
          <m:t>(5)</m:t>
        </m:r>
      </m:oMath>
      <w:r>
        <w:t>根据所给数据，用</w:t>
      </w:r>
      <m:oMath>
        <m:r>
          <m:rPr/>
          <m:t>T</m:t>
        </m:r>
      </m:oMath>
      <w:r>
        <w:t>表示风寒温度，</w:t>
      </w:r>
      <m:oMath>
        <m:r>
          <m:rPr/>
          <m:t>t</m:t>
        </m:r>
      </m:oMath>
      <w:r>
        <w:t>表示气温，</w:t>
      </w:r>
      <m:oMath>
        <m:r>
          <m:rPr/>
          <m:t>v</m:t>
        </m:r>
      </m:oMath>
      <w:r>
        <w:t>表示风速，请你写出三者关系的表达式：______。</w:t>
      </w:r>
      <w:r>
        <w:br w:type="textWrapping"/>
      </w:r>
      <w:r>
        <w:drawing>
          <wp:inline distT="0" distB="0" distL="114300" distR="114300">
            <wp:extent cx="2653030" cy="1501140"/>
            <wp:effectExtent l="0" t="0" r="1397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2653200" cy="1501200"/>
                    </a:xfrm>
                    <a:prstGeom prst="rect">
                      <a:avLst/>
                    </a:prstGeom>
                  </pic:spPr>
                </pic:pic>
              </a:graphicData>
            </a:graphic>
          </wp:inline>
        </w:drawing>
      </w:r>
    </w:p>
    <w:p>
      <w:r>
        <w:rPr>
          <w:rStyle w:val="164"/>
        </w:rPr>
        <w:t>五 、简答题（本大题共1小题，共6分）</w:t>
      </w:r>
    </w:p>
    <w:p>
      <w:r>
        <w:t>24.（6分）阅读短文，回答问题。 </w:t>
      </w:r>
      <w:r>
        <w:br w:type="textWrapping"/>
      </w:r>
      <w:r>
        <w:t>客机</w:t>
      </w:r>
      <m:oMath>
        <m:r>
          <m:rPr>
            <m:nor/>
            <m:sty m:val="p"/>
          </m:rPr>
          <m:t>C919</m:t>
        </m:r>
      </m:oMath>
      <w:r>
        <w:t>如图甲，我国研制的大客机</w:t>
      </w:r>
      <m:oMath>
        <m:r>
          <m:rPr>
            <m:nor/>
            <m:sty m:val="p"/>
          </m:rPr>
          <m:t>C919</m:t>
        </m:r>
      </m:oMath>
      <w:r>
        <w:t>于</w:t>
      </w:r>
      <m:oMath>
        <m:r>
          <m:rPr/>
          <m:t>5</m:t>
        </m:r>
      </m:oMath>
      <w:r>
        <w:t>月</w:t>
      </w:r>
      <m:oMath>
        <m:r>
          <m:rPr/>
          <m:t>5</m:t>
        </m:r>
      </m:oMath>
      <w:r>
        <w:t>日首飞成功。</w:t>
      </w:r>
      <m:oMath>
        <m:r>
          <m:rPr>
            <m:nor/>
            <m:sty m:val="p"/>
          </m:rPr>
          <m:t>C919</m:t>
        </m:r>
      </m:oMath>
      <w:r>
        <w:t>机舱内覆有一层高孔率“超细航空级玻璃棉”，能很好地保温与吸收噪音，其单丝纤维直径只有</w:t>
      </w:r>
      <m:oMath>
        <m:r>
          <m:rPr>
            <m:nor/>
            <m:sty m:val="p"/>
          </m:rPr>
          <m:t>3～5μm</m:t>
        </m:r>
      </m:oMath>
      <w:r>
        <w:t>，</w:t>
      </w:r>
      <m:oMath>
        <m:r>
          <m:rPr/>
          <m:t>1</m:t>
        </m:r>
        <m:sSup>
          <m:sSupPr/>
          <m:e>
            <m:r>
              <m:rPr/>
              <m:t>m</m:t>
            </m:r>
          </m:e>
          <m:sup>
            <m:r>
              <m:rPr/>
              <m:t>3</m:t>
            </m:r>
          </m:sup>
        </m:sSup>
      </m:oMath>
      <w:r>
        <w:t>的质量为</w:t>
      </w:r>
      <m:oMath>
        <m:r>
          <m:rPr>
            <m:nor/>
            <m:sty m:val="p"/>
          </m:rPr>
          <m:t>5kg</m:t>
        </m:r>
      </m:oMath>
      <w:r>
        <w:t>。 </w:t>
      </w:r>
      <w:r>
        <w:br w:type="textWrapping"/>
      </w:r>
      <w:r>
        <w:t>机舱内先进的“呼吸系统”，使飞机在气压只有</w:t>
      </w:r>
      <m:oMath>
        <m:r>
          <m:rPr/>
          <m:t>2.5×1</m:t>
        </m:r>
        <m:sSup>
          <m:sSupPr/>
          <m:e>
            <m:r>
              <m:rPr/>
              <m:t>0</m:t>
            </m:r>
          </m:e>
          <m:sup>
            <m:r>
              <m:rPr/>
              <m:t>4</m:t>
            </m:r>
          </m:sup>
        </m:sSup>
        <m:r>
          <m:rPr>
            <m:nor/>
            <m:sty m:val="p"/>
          </m:rPr>
          <m:t>Pa</m:t>
        </m:r>
      </m:oMath>
      <w:r>
        <w:t>左右的万米高空时，能将机外</w:t>
      </w:r>
      <m:oMath>
        <m:r>
          <m:rPr/>
          <m:t>−</m:t>
        </m:r>
        <m:r>
          <m:rPr>
            <m:nor/>
            <m:sty m:val="p"/>
          </m:rPr>
          <m:t>50℃</m:t>
        </m:r>
      </m:oMath>
      <w:r>
        <w:t>以下的冷空气不断压缩，导致送入舱内的空气温度达到</w:t>
      </w:r>
      <m:oMath>
        <m:r>
          <m:rPr>
            <m:nor/>
            <m:sty m:val="p"/>
          </m:rPr>
          <m:t>50℃</m:t>
        </m:r>
      </m:oMath>
      <w:r>
        <w:t>以上，同时系统依靠传感器的自动控制，使舱内气压和温度达到舒适值。 </w:t>
      </w:r>
      <w:r>
        <w:br w:type="textWrapping"/>
      </w:r>
      <w:r>
        <w:t>该机有较大的翼载，翼载指飞机的最大起飞质量与机翼面积的比值；机上搭载的新一代涡扇发动机的热效率和推进效率比一般客机高，所谓热效率是指发动机获得的机械能与燃料完全燃烧产生的内能之比，而推进效率则是指发动机传递给飞机的推进功</w:t>
      </w:r>
      <m:oMath>
        <m:r>
          <m:rPr/>
          <m:t>(</m:t>
        </m:r>
      </m:oMath>
      <w:r>
        <w:t>推力所做的功</w:t>
      </w:r>
      <m:oMath>
        <m:r>
          <m:rPr/>
          <m:t>)</m:t>
        </m:r>
      </m:oMath>
      <w:r>
        <w:t>与其获得的机械能之比，下表是飞机的部分技术参数。</w:t>
      </w:r>
    </w:p>
    <w:tbl>
      <w:tblPr>
        <w:tblStyle w:val="33"/>
        <w:tblW w:w="0" w:type="auto"/>
        <w:tblInd w:w="4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6"/>
        <w:gridCol w:w="963"/>
        <w:gridCol w:w="1686"/>
        <w:gridCol w:w="11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pPr>
              <w:spacing w:line="240" w:lineRule="auto"/>
              <w:jc w:val="left"/>
            </w:pPr>
            <w:r>
              <w:t>最大起飞质量</w:t>
            </w:r>
          </w:p>
        </w:tc>
        <w:tc>
          <w:tcPr>
            <w:tcW w:w="0" w:type="auto"/>
            <w:vAlign w:val="center"/>
          </w:tcPr>
          <w:p>
            <w:pPr>
              <w:spacing w:line="240" w:lineRule="auto"/>
              <w:jc w:val="left"/>
            </w:pPr>
            <m:oMathPara>
              <m:oMath>
                <m:r>
                  <m:rPr/>
                  <m:t>72.</m:t>
                </m:r>
                <m:r>
                  <m:rPr>
                    <m:nor/>
                    <m:sty m:val="p"/>
                  </m:rPr>
                  <m:t>5t</m:t>
                </m:r>
              </m:oMath>
            </m:oMathPara>
          </w:p>
        </w:tc>
        <w:tc>
          <w:tcPr>
            <w:tcW w:w="0" w:type="auto"/>
            <w:vAlign w:val="center"/>
          </w:tcPr>
          <w:p>
            <w:pPr>
              <w:spacing w:line="240" w:lineRule="auto"/>
              <w:jc w:val="left"/>
            </w:pPr>
            <w:r>
              <w:t>客舱内气压</w:t>
            </w:r>
          </w:p>
        </w:tc>
        <w:tc>
          <w:tcPr>
            <w:tcW w:w="0" w:type="auto"/>
            <w:vAlign w:val="center"/>
          </w:tcPr>
          <w:p>
            <w:pPr>
              <w:spacing w:line="240" w:lineRule="auto"/>
              <w:jc w:val="left"/>
            </w:pPr>
            <m:oMathPara>
              <m:oMath>
                <m:r>
                  <m:rPr/>
                  <m:t>8.0×1</m:t>
                </m:r>
                <m:sSup>
                  <m:sSupPr/>
                  <m:e>
                    <m:r>
                      <m:rPr/>
                      <m:t>0</m:t>
                    </m:r>
                  </m:e>
                  <m:sup>
                    <m:r>
                      <m:rPr/>
                      <m:t>4</m:t>
                    </m:r>
                  </m:sup>
                </m:sSup>
                <m:r>
                  <m:rPr>
                    <m:nor/>
                    <m:sty m:val="p"/>
                  </m:rPr>
                  <m:t>Pa</m:t>
                </m:r>
              </m:oMath>
            </m:oMathPara>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pPr>
              <w:spacing w:line="240" w:lineRule="auto"/>
              <w:jc w:val="left"/>
            </w:pPr>
            <w:r>
              <w:t>巡航速度</w:t>
            </w:r>
          </w:p>
        </w:tc>
        <w:tc>
          <w:tcPr>
            <w:tcW w:w="0" w:type="auto"/>
            <w:vAlign w:val="center"/>
          </w:tcPr>
          <w:p>
            <w:pPr>
              <w:spacing w:line="240" w:lineRule="auto"/>
              <w:jc w:val="left"/>
            </w:pPr>
            <m:oMathPara>
              <m:oMath>
                <m:r>
                  <m:rPr>
                    <m:nor/>
                    <m:sty m:val="p"/>
                  </m:rPr>
                  <m:t>920km/h</m:t>
                </m:r>
              </m:oMath>
            </m:oMathPara>
          </w:p>
        </w:tc>
        <w:tc>
          <w:tcPr>
            <w:tcW w:w="0" w:type="auto"/>
            <w:vAlign w:val="center"/>
          </w:tcPr>
          <w:p>
            <w:pPr>
              <w:spacing w:line="240" w:lineRule="auto"/>
              <w:jc w:val="left"/>
            </w:pPr>
            <w:r>
              <w:t>发动机巡航推力</w:t>
            </w:r>
          </w:p>
        </w:tc>
        <w:tc>
          <w:tcPr>
            <w:tcW w:w="0" w:type="auto"/>
            <w:vAlign w:val="center"/>
          </w:tcPr>
          <w:p>
            <w:pPr>
              <w:spacing w:line="240" w:lineRule="auto"/>
              <w:jc w:val="left"/>
            </w:pPr>
            <m:oMathPara>
              <m:oMath>
                <m:r>
                  <m:rPr/>
                  <m:t>3.6×1</m:t>
                </m:r>
                <m:sSup>
                  <m:sSupPr/>
                  <m:e>
                    <m:r>
                      <m:rPr/>
                      <m:t>0</m:t>
                    </m:r>
                  </m:e>
                  <m:sup>
                    <m:r>
                      <m:rPr/>
                      <m:t>4</m:t>
                    </m:r>
                  </m:sup>
                </m:sSup>
                <m:r>
                  <m:rPr/>
                  <m:t>N</m:t>
                </m:r>
              </m:oMath>
            </m:oMathPara>
          </w:p>
        </w:tc>
      </w:tr>
    </w:tbl>
    <w:p>
      <w:pPr>
        <w:ind w:left="420"/>
      </w:pPr>
      <m:oMath>
        <m:r>
          <m:rPr/>
          <m:t>(1)</m:t>
        </m:r>
      </m:oMath>
      <w:r>
        <w:t>阳光下，飞机尾翼呈现绿色，是因为尾翼 ______ 绿光；若飞机的翼载是</w:t>
      </w:r>
      <m:oMath>
        <m:r>
          <m:rPr>
            <m:nor/>
            <m:sty m:val="p"/>
          </m:rPr>
          <m:t>500kg/</m:t>
        </m:r>
        <m:sSup>
          <m:sSupPr/>
          <m:e>
            <m:r>
              <m:rPr/>
              <m:t>m</m:t>
            </m:r>
          </m:e>
          <m:sup>
            <m:r>
              <m:rPr/>
              <m:t>2</m:t>
            </m:r>
          </m:sup>
        </m:sSup>
      </m:oMath>
      <w:r>
        <w:t xml:space="preserve">，则机翼面积为 ______ </w:t>
      </w:r>
      <m:oMath>
        <m:sSup>
          <m:sSupPr/>
          <m:e>
            <m:r>
              <m:rPr/>
              <m:t>m</m:t>
            </m:r>
          </m:e>
          <m:sup>
            <m:r>
              <m:rPr/>
              <m:t>2</m:t>
            </m:r>
          </m:sup>
        </m:sSup>
      </m:oMath>
      <w:r>
        <w:t>。 </w:t>
      </w:r>
      <w:r>
        <w:br w:type="textWrapping"/>
      </w:r>
      <m:oMath>
        <m:r>
          <m:rPr/>
          <m:t>(2)</m:t>
        </m:r>
      </m:oMath>
      <w:r>
        <w:t>下列关于”超细航空级玻璃棉“性质的描述中，不正确的是 ______ 。 </w:t>
      </w:r>
      <w:r>
        <w:br w:type="textWrapping"/>
      </w:r>
      <w:r>
        <w:t>A.单丝纤维比头发细 </w:t>
      </w:r>
      <w:r>
        <w:br w:type="textWrapping"/>
      </w:r>
      <w:r>
        <w:t>B.密度与玻璃差不多 </w:t>
      </w:r>
      <w:r>
        <w:br w:type="textWrapping"/>
      </w:r>
      <w:r>
        <w:t>C.隔音性能相对较好 </w:t>
      </w:r>
      <w:r>
        <w:br w:type="textWrapping"/>
      </w:r>
      <w:r>
        <w:t>D.导热能力相对较弱 </w:t>
      </w:r>
      <w:r>
        <w:br w:type="textWrapping"/>
      </w:r>
      <m:oMath>
        <m:r>
          <m:rPr/>
          <m:t>(3)</m:t>
        </m:r>
      </m:oMath>
      <w:r>
        <w:t>在万米高空，机体</w:t>
      </w:r>
      <m:oMath>
        <m:r>
          <m:rPr/>
          <m:t>1</m:t>
        </m:r>
        <m:sSup>
          <m:sSupPr/>
          <m:e>
            <m:r>
              <m:rPr/>
              <m:t>m</m:t>
            </m:r>
          </m:e>
          <m:sup>
            <m:r>
              <m:rPr/>
              <m:t>2</m:t>
            </m:r>
          </m:sup>
        </m:sSup>
      </m:oMath>
      <w:r>
        <w:t xml:space="preserve">面积上承受内外气压的压力差约为 ______ </w:t>
      </w:r>
      <m:oMath>
        <m:r>
          <m:rPr/>
          <m:t>N</m:t>
        </m:r>
      </m:oMath>
      <w:r>
        <w:t xml:space="preserve">；为确保机舱内的温度维持体感舒适值，机上空调需要不断 ______ </w:t>
      </w:r>
      <m:oMath>
        <m:r>
          <m:rPr/>
          <m:t>(</m:t>
        </m:r>
      </m:oMath>
      <w:r>
        <w:t>选填“加热”或“制冷”</w:t>
      </w:r>
      <m:oMath>
        <m:r>
          <m:rPr/>
          <m:t>)</m:t>
        </m:r>
      </m:oMath>
      <w:r>
        <w:t>。 </w:t>
      </w:r>
      <w:r>
        <w:br w:type="textWrapping"/>
      </w:r>
      <m:oMath>
        <m:r>
          <m:rPr/>
          <m:t>(4)</m:t>
        </m:r>
      </m:oMath>
      <w:r>
        <w:t xml:space="preserve">飞机水平匀速巡航时，受到的阻力为 ______ </w:t>
      </w:r>
      <m:oMath>
        <m:r>
          <m:rPr/>
          <m:t>N</m:t>
        </m:r>
      </m:oMath>
      <w:r>
        <w:t>；若飞机以巡航速度飞行</w:t>
      </w:r>
      <m:oMath>
        <m:r>
          <m:rPr/>
          <m:t>0.</m:t>
        </m:r>
        <m:r>
          <m:rPr>
            <m:nor/>
            <m:sty m:val="p"/>
          </m:rPr>
          <m:t>5h</m:t>
        </m:r>
      </m:oMath>
      <w:r>
        <w:t>的过程中，耗油</w:t>
      </w:r>
      <m:oMath>
        <m:r>
          <m:rPr>
            <m:nor/>
            <m:sty m:val="p"/>
          </m:rPr>
          <m:t>1500kg</m:t>
        </m:r>
      </m:oMath>
      <w:r>
        <w:t>，发动机的热效率为</w:t>
      </w:r>
      <m:oMath>
        <m:r>
          <m:rPr>
            <m:nor/>
            <m:sty m:val="p"/>
          </m:rPr>
          <m:t>40％</m:t>
        </m:r>
      </m:oMath>
      <w:r>
        <w:t xml:space="preserve">，则此过程中发动机的推进效率为 ______ </w:t>
      </w:r>
      <m:oMath>
        <m:r>
          <m:rPr/>
          <m:t>％</m:t>
        </m:r>
      </m:oMath>
      <w:r>
        <w:t>。</w:t>
      </w:r>
      <m:oMath>
        <m:r>
          <m:rPr/>
          <m:t>(</m:t>
        </m:r>
      </m:oMath>
      <w:r>
        <w:t>燃油热值</w:t>
      </w:r>
      <m:oMath>
        <m:r>
          <m:rPr/>
          <m:t>q</m:t>
        </m:r>
      </m:oMath>
      <w:r>
        <w:t>取</w:t>
      </w:r>
      <m:oMath>
        <m:r>
          <m:rPr/>
          <m:t>4.6×1</m:t>
        </m:r>
        <m:sSup>
          <m:sSupPr/>
          <m:e>
            <m:r>
              <m:rPr/>
              <m:t>0</m:t>
            </m:r>
          </m:e>
          <m:sup>
            <m:r>
              <m:rPr/>
              <m:t>7</m:t>
            </m:r>
          </m:sup>
        </m:sSup>
        <m:r>
          <m:rPr>
            <m:nor/>
            <m:sty m:val="p"/>
          </m:rPr>
          <m:t>J/kg</m:t>
        </m:r>
        <m:r>
          <m:rPr/>
          <m:t>)</m:t>
        </m:r>
      </m:oMath>
      <w:r>
        <w:t> </w:t>
      </w:r>
      <w:r>
        <w:br w:type="textWrapping"/>
      </w:r>
      <m:oMath>
        <m:r>
          <m:rPr/>
          <m:t>(5)</m:t>
        </m:r>
      </m:oMath>
      <w:r>
        <w:t>如图乙是模拟空调温控装置原理的简化电路，电源电压为</w:t>
      </w:r>
      <m:oMath>
        <m:r>
          <m:rPr>
            <m:nor/>
            <m:sty m:val="p"/>
          </m:rPr>
          <m:t>6V</m:t>
        </m:r>
      </m:oMath>
      <w:r>
        <w:t>，</w:t>
      </w:r>
      <m:oMath>
        <m:sSub>
          <m:sSubPr/>
          <m:e>
            <m:r>
              <m:rPr/>
              <m:t>R</m:t>
            </m:r>
          </m:e>
          <m:sub>
            <m:r>
              <m:rPr/>
              <m:t>1</m:t>
            </m:r>
          </m:sub>
        </m:sSub>
      </m:oMath>
      <w:r>
        <w:t>为电阻箱，</w:t>
      </w:r>
      <m:oMath>
        <m:r>
          <m:rPr/>
          <m:t>L</m:t>
        </m:r>
      </m:oMath>
      <w:r>
        <w:t>为阻值不计的线圈，</w:t>
      </w:r>
      <m:oMath>
        <m:sSub>
          <m:sSubPr/>
          <m:e>
            <m:r>
              <m:rPr/>
              <m:t>R</m:t>
            </m:r>
          </m:e>
          <m:sub>
            <m:r>
              <m:rPr/>
              <m:t>2</m:t>
            </m:r>
          </m:sub>
        </m:sSub>
      </m:oMath>
      <w:r>
        <w:t>是热敏电阻，其阻值随温度的升高而减小，当控制电路中的电流大于等于某一值时，接通受控电路使空调工作。 </w:t>
      </w:r>
      <w:r>
        <w:br w:type="textWrapping"/>
      </w:r>
      <w:r>
        <w:t>①若要在较低温度下接通受控电路，应将</w:t>
      </w:r>
      <m:oMath>
        <m:sSub>
          <m:sSubPr/>
          <m:e>
            <m:r>
              <m:rPr/>
              <m:t>R</m:t>
            </m:r>
          </m:e>
          <m:sub>
            <m:r>
              <m:rPr/>
              <m:t>1</m:t>
            </m:r>
          </m:sub>
        </m:sSub>
      </m:oMath>
      <w:r>
        <w:t xml:space="preserve">的阻值适当 ______ </w:t>
      </w:r>
      <m:oMath>
        <m:r>
          <m:rPr/>
          <m:t>(</m:t>
        </m:r>
      </m:oMath>
      <w:r>
        <w:t>选填“增大”或“减小”</w:t>
      </w:r>
      <m:oMath>
        <m:r>
          <m:rPr/>
          <m:t>)</m:t>
        </m:r>
      </m:oMath>
      <w:r>
        <w:t> </w:t>
      </w:r>
      <w:r>
        <w:br w:type="textWrapping"/>
      </w:r>
      <w:r>
        <w:t>②当电阻</w:t>
      </w:r>
      <m:oMath>
        <m:sSub>
          <m:sSubPr/>
          <m:e>
            <m:r>
              <m:rPr/>
              <m:t>R</m:t>
            </m:r>
          </m:e>
          <m:sub>
            <m:r>
              <m:rPr/>
              <m:t>1</m:t>
            </m:r>
          </m:sub>
        </m:sSub>
      </m:oMath>
      <w:r>
        <w:t>调到</w:t>
      </w:r>
      <m:oMath>
        <m:r>
          <m:rPr>
            <m:nor/>
            <m:sty m:val="p"/>
          </m:rPr>
          <m:t>1kΩ</m:t>
        </m:r>
      </m:oMath>
      <w:r>
        <w:t>时，能接通受控电路。已知热敏电阻的电流随电压变化的</w:t>
      </w:r>
      <m:oMath>
        <m:r>
          <m:rPr/>
          <m:t>I−U</m:t>
        </m:r>
      </m:oMath>
      <w:r>
        <w:t xml:space="preserve">图象如图丙，则此时控制电路中的电流为 ______ </w:t>
      </w:r>
      <m:oMath>
        <m:r>
          <m:rPr>
            <m:nor/>
            <m:sty m:val="p"/>
          </m:rPr>
          <m:t>mA</m:t>
        </m:r>
      </m:oMath>
      <w:r>
        <w:t>。 </w:t>
      </w:r>
      <w:r>
        <w:br w:type="textWrapping"/>
      </w:r>
      <w:r>
        <w:drawing>
          <wp:inline distT="0" distB="0" distL="114300" distR="114300">
            <wp:extent cx="4427855" cy="2202815"/>
            <wp:effectExtent l="0" t="0" r="10795"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4428000" cy="2203200"/>
                    </a:xfrm>
                    <a:prstGeom prst="rect">
                      <a:avLst/>
                    </a:prstGeom>
                  </pic:spPr>
                </pic:pic>
              </a:graphicData>
            </a:graphic>
          </wp:inline>
        </w:drawing>
      </w:r>
    </w:p>
    <w:p>
      <w:r>
        <w:br w:type="page"/>
      </w:r>
    </w:p>
    <w:p>
      <w:pPr>
        <w:jc w:val="center"/>
      </w:pPr>
      <w:r>
        <w:rPr>
          <w:b/>
          <w:sz w:val="32"/>
        </w:rPr>
        <w:t>答案和解析</w:t>
      </w:r>
    </w:p>
    <w:p>
      <w:r>
        <w:rPr>
          <w:color w:val="3333FF"/>
        </w:rPr>
        <w:t>1.【答案】</w:t>
      </w:r>
      <w:r>
        <w:t>A;</w:t>
      </w:r>
    </w:p>
    <w:p>
      <w:r>
        <w:rPr>
          <w:color w:val="3333FF"/>
        </w:rPr>
        <w:t>【解析】</w:t>
      </w:r>
      <w:r>
        <w:t>解：为了纪念牛顿在物理学上的突出贡献，以他的名字命名了力的单位，故</w:t>
      </w:r>
      <m:oMath>
        <m:r>
          <m:rPr/>
          <m:t>A</m:t>
        </m:r>
      </m:oMath>
      <w:r>
        <w:t>正确。 </w:t>
      </w:r>
      <w:r>
        <w:br w:type="textWrapping"/>
      </w:r>
      <w:r>
        <w:t>故选：</w:t>
      </w:r>
      <m:oMath>
        <m:r>
          <m:rPr/>
          <m:t>A</m:t>
        </m:r>
      </m:oMath>
      <w:r>
        <w:t>。 </w:t>
      </w:r>
      <w:r>
        <w:br w:type="textWrapping"/>
      </w:r>
      <w:r>
        <w:t>力的单位是牛顿，简称牛，符号是</w:t>
      </w:r>
      <m:oMath>
        <m:r>
          <m:rPr/>
          <m:t>N</m:t>
        </m:r>
      </m:oMath>
      <w:r>
        <w:t>。 </w:t>
      </w:r>
      <w:r>
        <w:br w:type="textWrapping"/>
      </w:r>
      <w:r>
        <w:t>在国际单位制中，为了纪念科学家在物理学研究中的杰出贡献，好多单位以他们的名字来命名的，例如：电压——伏特、电流——安培、电阻——欧姆、功和能量——焦耳、功率——瓦特、力——牛顿、压强——帕斯卡等。</w:t>
      </w:r>
      <w:r>
        <w:br w:type="textWrapping"/>
      </w:r>
    </w:p>
    <w:p>
      <w:r>
        <w:rPr>
          <w:color w:val="3333FF"/>
        </w:rPr>
        <w:t>2.【答案】</w:t>
      </w:r>
      <w:r>
        <w:t>C;</w:t>
      </w:r>
    </w:p>
    <w:p>
      <w:r>
        <w:rPr>
          <w:color w:val="3333FF"/>
        </w:rPr>
        <w:t>【解析】</w:t>
      </w:r>
      <w:r>
        <w:t>解：</w:t>
      </w:r>
      <m:oMath>
        <m:r>
          <m:rPr/>
          <m:t>A</m:t>
        </m:r>
      </m:oMath>
      <w:r>
        <w:t>、发生热传递时，传递的是热量而不是温度，故</w:t>
      </w:r>
      <m:oMath>
        <m:r>
          <m:rPr/>
          <m:t>A</m:t>
        </m:r>
      </m:oMath>
      <w:r>
        <w:t>错误； </w:t>
      </w:r>
      <w:r>
        <w:br w:type="textWrapping"/>
      </w:r>
      <m:oMath>
        <m:r>
          <m:rPr/>
          <m:t>B</m:t>
        </m:r>
      </m:oMath>
      <w:r>
        <w:t>、一块</w:t>
      </w:r>
      <m:oMath>
        <m:r>
          <m:rPr>
            <m:nor/>
            <m:sty m:val="p"/>
          </m:rPr>
          <m:t>0℃</m:t>
        </m:r>
      </m:oMath>
      <w:r>
        <w:t>的冰熔化成</w:t>
      </w:r>
      <m:oMath>
        <m:r>
          <m:rPr>
            <m:nor/>
            <m:sty m:val="p"/>
          </m:rPr>
          <m:t>0℃</m:t>
        </m:r>
      </m:oMath>
      <w:r>
        <w:t>的水后，吸收热量，温度不变，内能增加，故</w:t>
      </w:r>
      <m:oMath>
        <m:r>
          <m:rPr/>
          <m:t>B</m:t>
        </m:r>
      </m:oMath>
      <w:r>
        <w:t>错误； </w:t>
      </w:r>
      <w:r>
        <w:br w:type="textWrapping"/>
      </w:r>
      <m:oMath>
        <m:r>
          <m:rPr/>
          <m:t>C</m:t>
        </m:r>
      </m:oMath>
      <w:r>
        <w:t>、内燃机的压缩冲程，活塞压缩气缸内物质做功，机械能转化为内能，是通过做功改变物体的内能，故</w:t>
      </w:r>
      <m:oMath>
        <m:r>
          <m:rPr/>
          <m:t>C</m:t>
        </m:r>
      </m:oMath>
      <w:r>
        <w:t>正确； </w:t>
      </w:r>
      <w:r>
        <w:br w:type="textWrapping"/>
      </w:r>
      <m:oMath>
        <m:r>
          <m:rPr/>
          <m:t>D</m:t>
        </m:r>
      </m:oMath>
      <w:r>
        <w:t>、夏天在室内洒水，水汽化</w:t>
      </w:r>
      <m:oMath>
        <m:r>
          <m:rPr/>
          <m:t>(</m:t>
        </m:r>
      </m:oMath>
      <w:r>
        <w:t>蒸发</w:t>
      </w:r>
      <m:oMath>
        <m:r>
          <m:rPr/>
          <m:t>)</m:t>
        </m:r>
      </m:oMath>
      <w:r>
        <w:t>吸收热量，起到降温的作用，不是利用了水的比热容较大的性质，故</w:t>
      </w:r>
      <m:oMath>
        <m:r>
          <m:rPr/>
          <m:t>D</m:t>
        </m:r>
      </m:oMath>
      <w:r>
        <w:t>错误。 </w:t>
      </w:r>
      <w:r>
        <w:br w:type="textWrapping"/>
      </w:r>
      <w:r>
        <w:t>故选：</w:t>
      </w:r>
      <m:oMath>
        <m:r>
          <m:rPr/>
          <m:t>C</m:t>
        </m:r>
      </m:oMath>
      <w:r>
        <w:t>。 </w:t>
      </w:r>
      <w:r>
        <w:br w:type="textWrapping"/>
      </w:r>
      <m:oMath>
        <m:r>
          <m:rPr/>
          <m:t>(1)</m:t>
        </m:r>
      </m:oMath>
      <w:r>
        <w:t>热传递的条件是两个物体之间存在温度差，热量从高温物体传给低温物体或者从物体的高温部分传向低温部分。 </w:t>
      </w:r>
      <w:r>
        <w:br w:type="textWrapping"/>
      </w:r>
      <m:oMath>
        <m:r>
          <m:rPr/>
          <m:t>(2)</m:t>
        </m:r>
      </m:oMath>
      <w:r>
        <w:t>内能的大小跟质量、温度、状态有关；晶体熔化过程吸收热量，温度不变，内能增大； </w:t>
      </w:r>
      <w:r>
        <w:br w:type="textWrapping"/>
      </w:r>
      <m:oMath>
        <m:r>
          <m:rPr/>
          <m:t>(3)</m:t>
        </m:r>
      </m:oMath>
      <w:r>
        <w:t>改变物体内能的方式有做功和热传递，做功属于能量的转化，热传递属于能量的转移； </w:t>
      </w:r>
      <w:r>
        <w:br w:type="textWrapping"/>
      </w:r>
      <m:oMath>
        <m:r>
          <m:rPr/>
          <m:t>(4)</m:t>
        </m:r>
      </m:oMath>
      <w:r>
        <w:t>物体由液态变为气态的过程叫汽化，汽化吸收热量。 </w:t>
      </w:r>
      <w:r>
        <w:br w:type="textWrapping"/>
      </w:r>
      <w:r>
        <w:t>本题综合考查了热传递的条件、晶体熔化的特点、物体内能的改变方法、汽化吸热等有关知识，是一道综合题。</w:t>
      </w:r>
      <w:r>
        <w:br w:type="textWrapping"/>
      </w:r>
    </w:p>
    <w:p>
      <w:r>
        <w:rPr>
          <w:color w:val="3333FF"/>
        </w:rPr>
        <w:t>3.【答案】</w:t>
      </w:r>
      <w:r>
        <w:t>C;</w:t>
      </w:r>
    </w:p>
    <w:p>
      <w:r>
        <w:rPr>
          <w:color w:val="3333FF"/>
        </w:rPr>
        <w:t>【解析】</w:t>
      </w:r>
      <w:r>
        <w:t>解：  </w:t>
      </w:r>
      <w:r>
        <w:br w:type="textWrapping"/>
      </w:r>
      <m:oMath>
        <m:r>
          <m:rPr>
            <m:nor/>
            <m:sty m:val="p"/>
          </m:rPr>
          <m:t>AB</m:t>
        </m:r>
      </m:oMath>
      <w:r>
        <w:t>、燃料的热值只与燃料的种类有关，与放出热量的多少、燃料的质量和燃料的燃烧程度无关，故A、B错误；  </w:t>
      </w:r>
      <w:r>
        <w:br w:type="textWrapping"/>
      </w:r>
      <w:r>
        <w:t>C、相同质量的不同燃料完全燃烧时，放出热量越大的燃料，其热值越大，故C正确；  </w:t>
      </w:r>
      <w:r>
        <w:br w:type="textWrapping"/>
      </w:r>
      <w:r>
        <w:t>D、不同的燃料完全燃烧，放出相同热量，所用燃料的质量越少，热值越大，故D错误。  </w:t>
      </w:r>
      <w:r>
        <w:br w:type="textWrapping"/>
      </w:r>
      <w:r>
        <w:t>故选：</w:t>
      </w:r>
      <m:oMath>
        <m:r>
          <m:rPr/>
          <m:t>C</m:t>
        </m:r>
      </m:oMath>
      <w:r>
        <w:t>。 </w:t>
      </w:r>
      <w:r>
        <w:br w:type="textWrapping"/>
      </w:r>
      <m:oMath>
        <m:r>
          <m:rPr>
            <m:nor/>
            <m:sty m:val="p"/>
          </m:rPr>
          <m:t>1kg</m:t>
        </m:r>
      </m:oMath>
      <w:r>
        <w:t>某种燃料完全燃烧放出的能量，叫做这种燃料的热值。热值是燃料的一种特性，它只与燃料的种类有关，与燃料的质量、燃烧程度等均无关。据此分析判断。 </w:t>
      </w:r>
      <w:r>
        <w:br w:type="textWrapping"/>
      </w:r>
      <w:r>
        <w:t>该题考查了学生对热值概念的了解与掌握，明确热值是燃料的一种特性</w:t>
      </w:r>
      <m:oMath>
        <m:r>
          <m:rPr/>
          <m:t>(</m:t>
        </m:r>
      </m:oMath>
      <w:r>
        <w:t>只与燃料的种类有关，与燃料的质量、燃烧程度等无关</w:t>
      </w:r>
      <m:oMath>
        <m:r>
          <m:rPr/>
          <m:t>)</m:t>
        </m:r>
      </m:oMath>
      <w:r>
        <w:t>是本题的关键。</w:t>
      </w:r>
      <w:r>
        <w:br w:type="textWrapping"/>
      </w:r>
    </w:p>
    <w:p>
      <w:r>
        <w:rPr>
          <w:color w:val="3333FF"/>
        </w:rPr>
        <w:t>4.【答案】</w:t>
      </w:r>
      <w:r>
        <w:t>C;</w:t>
      </w:r>
    </w:p>
    <w:p>
      <w:r>
        <w:rPr>
          <w:color w:val="3333FF"/>
        </w:rPr>
        <w:t>【解析】</w:t>
      </w:r>
      <w:r>
        <w:t>解：</w:t>
      </w:r>
      <m:oMath>
        <m:r>
          <m:rPr/>
          <m:t>①</m:t>
        </m:r>
      </m:oMath>
      <w:r>
        <w:t>汽车轮胎上刻有凹凸不平的花纹，这是在压力一定时，通过增大接触面的粗糙程度来增大摩擦力，故</w:t>
      </w:r>
      <m:oMath>
        <m:r>
          <m:rPr/>
          <m:t>①</m:t>
        </m:r>
      </m:oMath>
      <w:r>
        <w:t>正确。  </w:t>
      </w:r>
      <w:r>
        <w:br w:type="textWrapping"/>
      </w:r>
      <m:oMath>
        <m:r>
          <m:rPr/>
          <m:t>②</m:t>
        </m:r>
      </m:oMath>
      <w:r>
        <w:t>汽车的座椅设计得既宽又大，是在压力一定时，通过增大受力面积减小压强，让司机坐上去觉得舒服，故</w:t>
      </w:r>
      <m:oMath>
        <m:r>
          <m:rPr/>
          <m:t>②</m:t>
        </m:r>
      </m:oMath>
      <w:r>
        <w:t>正确。  </w:t>
      </w:r>
      <w:r>
        <w:br w:type="textWrapping"/>
      </w:r>
      <m:oMath>
        <m:r>
          <m:rPr/>
          <m:t>③</m:t>
        </m:r>
      </m:oMath>
      <w:r>
        <w:t>汽车配备安全带和安全气囊的目的是为了在紧急刹车时防止惯性带来危害，不能减小惯性，故</w:t>
      </w:r>
      <m:oMath>
        <m:r>
          <m:rPr/>
          <m:t>③</m:t>
        </m:r>
      </m:oMath>
      <w:r>
        <w:t>错误。  </w:t>
      </w:r>
      <w:r>
        <w:br w:type="textWrapping"/>
      </w:r>
      <m:oMath>
        <m:r>
          <m:rPr/>
          <m:t>④</m:t>
        </m:r>
      </m:oMath>
      <w:r>
        <w:t>汽车发动机工作时产生大量的热，这些热如果不迅速转移，就可能损害发动机，因此利用水的比热容大的特点</w:t>
      </w:r>
      <m:oMath>
        <m:r>
          <m:rPr/>
          <m:t>(</m:t>
        </m:r>
      </m:oMath>
      <w:r>
        <w:t>相同质量的水和其它物质比较，升高相同的温度，水吸收的热量多</w:t>
      </w:r>
      <m:oMath>
        <m:r>
          <m:rPr/>
          <m:t>)</m:t>
        </m:r>
      </m:oMath>
      <w:r>
        <w:t>把这些热迅速吸收，使发动机的温度不致升得太高，故</w:t>
      </w:r>
      <m:oMath>
        <m:r>
          <m:rPr/>
          <m:t>④</m:t>
        </m:r>
      </m:oMath>
      <w:r>
        <w:t>正确；  </w:t>
      </w:r>
      <w:r>
        <w:br w:type="textWrapping"/>
      </w:r>
      <m:oMath>
        <m:r>
          <m:rPr/>
          <m:t>⑤</m:t>
        </m:r>
      </m:oMath>
      <w:r>
        <w:t>汽车行驶过程中，驾驶员相对于座椅的位置并未改变，是静止的；故</w:t>
      </w:r>
      <m:oMath>
        <m:r>
          <m:rPr/>
          <m:t>⑤</m:t>
        </m:r>
      </m:oMath>
      <w:r>
        <w:t>错误。  </w:t>
      </w:r>
      <w:r>
        <w:br w:type="textWrapping"/>
      </w:r>
      <w:r>
        <w:t>综上分析，正确的是</w:t>
      </w:r>
      <m:oMath>
        <m:r>
          <m:rPr>
            <m:nor/>
            <m:sty m:val="p"/>
          </m:rPr>
          <m:t>①②④</m:t>
        </m:r>
      </m:oMath>
      <w:r>
        <w:t>。  </w:t>
      </w:r>
      <w:r>
        <w:br w:type="textWrapping"/>
      </w:r>
      <w:r>
        <w:t>故选：</w:t>
      </w:r>
      <m:oMath>
        <m:r>
          <m:rPr/>
          <m:t>C</m:t>
        </m:r>
      </m:oMath>
      <w:r>
        <w:t>。 </w:t>
      </w:r>
      <w:r>
        <w:br w:type="textWrapping"/>
      </w:r>
      <m:oMath>
        <m:r>
          <m:rPr/>
          <m:t>①</m:t>
        </m:r>
      </m:oMath>
      <w:r>
        <w:t>增大摩擦力的方法：在接触面粗糙程度一定时，通过增大压力来增大摩擦力；在压力一定时，通过增大接触面的粗糙程度来增大摩擦力。  </w:t>
      </w:r>
      <w:r>
        <w:br w:type="textWrapping"/>
      </w:r>
      <m:oMath>
        <m:r>
          <m:rPr/>
          <m:t>②</m:t>
        </m:r>
      </m:oMath>
      <w:r>
        <w:t>压强与压力大小和受力面积的大小有关。减小压强的方法：减小压力、增大受力面积；  </w:t>
      </w:r>
      <w:r>
        <w:br w:type="textWrapping"/>
      </w:r>
      <m:oMath>
        <m:r>
          <m:rPr/>
          <m:t>③</m:t>
        </m:r>
      </m:oMath>
      <w:r>
        <w:t>物体具有保持原来运动状态不变的性质叫做惯性，惯性是物体本身的性质，任何物体都有惯性；  </w:t>
      </w:r>
      <w:r>
        <w:br w:type="textWrapping"/>
      </w:r>
      <m:oMath>
        <m:r>
          <m:rPr/>
          <m:t>④</m:t>
        </m:r>
      </m:oMath>
      <w:r>
        <w:t>水的比热容大，相同质量的水和其它物质比较，升高或降低相同的温度，水吸收或放出的热量多；吸收或放出相同的热量，水升高或降低的温度少；  </w:t>
      </w:r>
      <w:r>
        <w:br w:type="textWrapping"/>
      </w:r>
      <m:oMath>
        <m:r>
          <m:rPr/>
          <m:t>⑤</m:t>
        </m:r>
      </m:oMath>
      <w:r>
        <w:t>物体的运动与静止是相对于参照物来说的，关键是看相对于参照物的位置是否发生了改变；当物体受平衡力的作用时，其运动状态不会改变。 </w:t>
      </w:r>
      <w:r>
        <w:br w:type="textWrapping"/>
      </w:r>
      <w:r>
        <w:t>该题考查惯性，以及增大和减小摩擦的方法，减小压强的方法、水的比热容的特点及应用等多个知识点，是一道综合性较强的题目。</w:t>
      </w:r>
      <w:r>
        <w:br w:type="textWrapping"/>
      </w:r>
    </w:p>
    <w:p>
      <w:r>
        <w:rPr>
          <w:color w:val="3333FF"/>
        </w:rPr>
        <w:t>5.【答案】</w:t>
      </w:r>
      <w:r>
        <w:t>A;</w:t>
      </w:r>
    </w:p>
    <w:p>
      <w:r>
        <w:rPr>
          <w:color w:val="3333FF"/>
        </w:rPr>
        <w:t>【解析】</w:t>
      </w:r>
      <w:r>
        <w:t>解：因为沙子的比热容比海水的比热容小，吸收相同热量，相同质量的沙子比海水温度上升得快，所以小梅在烈日当空的海边玩耍，感到沙子烫脚，海水却凉凉的；所以解释这一现象要用到的最主要的物理概念是比热容；故A正确，BCD错误。 </w:t>
      </w:r>
      <w:r>
        <w:br w:type="textWrapping"/>
      </w:r>
      <w:r>
        <w:t>故选A。 </w:t>
      </w:r>
      <w:r>
        <w:br w:type="textWrapping"/>
      </w:r>
      <w:r>
        <w:t>水的比热容较大，相同质量的水和沙子比较，吸收相同的热量，水的温度升高的少，所以沙子滚烫，而海水依旧凉爽。 </w:t>
      </w:r>
      <w:r>
        <w:br w:type="textWrapping"/>
      </w:r>
      <w:r>
        <w:t>这道题主要考查学生对比热容和“水的比热容大”的了解和掌握，是一道基础题。</w:t>
      </w:r>
      <w:r>
        <w:br w:type="textWrapping"/>
      </w:r>
    </w:p>
    <w:p>
      <w:r>
        <w:rPr>
          <w:color w:val="3333FF"/>
        </w:rPr>
        <w:t>6.【答案】</w:t>
      </w:r>
      <w:r>
        <w:t>C;</w:t>
      </w:r>
    </w:p>
    <w:p>
      <w:r>
        <w:rPr>
          <w:color w:val="3333FF"/>
        </w:rPr>
        <w:t>【解析】</w:t>
      </w:r>
      <w:r>
        <w:t>解：</w:t>
      </w:r>
      <m:oMath>
        <m:r>
          <m:rPr/>
          <m:t>A</m:t>
        </m:r>
      </m:oMath>
      <w:r>
        <w:t>、内燃机的活塞在燃气推动下运动，内能转化为机械能．不符合题意． </w:t>
      </w:r>
      <w:r>
        <w:br w:type="textWrapping"/>
      </w:r>
      <m:oMath>
        <m:r>
          <m:rPr/>
          <m:t>B</m:t>
        </m:r>
      </m:oMath>
      <w:r>
        <w:t>、点燃的火箭飞向太空，燃料燃烧放出的内能转化为机械能．不符合题意． </w:t>
      </w:r>
      <w:r>
        <w:br w:type="textWrapping"/>
      </w:r>
      <m:oMath>
        <m:r>
          <m:rPr/>
          <m:t>C</m:t>
        </m:r>
      </m:oMath>
      <w:r>
        <w:t>、陨石坠入地球大气层成为流星，是陨石和空气摩擦生热的过程，是机械能转化为内能的过程．符合题意． </w:t>
      </w:r>
      <w:r>
        <w:br w:type="textWrapping"/>
      </w:r>
      <m:oMath>
        <m:r>
          <m:rPr/>
          <m:t>D</m:t>
        </m:r>
      </m:oMath>
      <w:r>
        <w:t>、石凳被晒得发烫，是内能的一种转移．不符合题意． </w:t>
      </w:r>
      <w:r>
        <w:br w:type="textWrapping"/>
      </w:r>
      <w:r>
        <w:t>故选</w:t>
      </w:r>
      <m:oMath>
        <m:r>
          <m:rPr/>
          <m:t>C</m:t>
        </m:r>
      </m:oMath>
      <w:r>
        <w:t> </w:t>
      </w:r>
      <w:r>
        <w:br w:type="textWrapping"/>
      </w:r>
      <w:r>
        <w:t> </w:t>
      </w:r>
      <w:r>
        <w:br w:type="textWrapping"/>
      </w:r>
      <m:oMath>
        <m:r>
          <m:rPr/>
          <m:t>(1)</m:t>
        </m:r>
      </m:oMath>
      <w:r>
        <w:t>自然界的能量之间都是可以相互转化的，物体间的能量也是可以转移的，在转移或转化的过程中，能的总量是不变的． </w:t>
      </w:r>
      <w:r>
        <w:br w:type="textWrapping"/>
      </w:r>
      <m:oMath>
        <m:r>
          <m:rPr/>
          <m:t>(2)</m:t>
        </m:r>
      </m:oMath>
      <w:r>
        <w:t>内能的增加有两种方式：做功、热传递． </w:t>
      </w:r>
      <w:r>
        <w:br w:type="textWrapping"/>
      </w:r>
      <m:oMath>
        <m:r>
          <m:rPr/>
          <m:t>(3)</m:t>
        </m:r>
      </m:oMath>
      <w:r>
        <w:t>内燃机的四个冲程：吸气冲程、压缩冲程、做功冲程、排气冲程，及压缩和做功冲程中的能的转化．</w:t>
      </w:r>
      <w:r>
        <w:br w:type="textWrapping"/>
      </w:r>
    </w:p>
    <w:p>
      <w:r>
        <w:rPr>
          <w:color w:val="3333FF"/>
        </w:rPr>
        <w:t>7.【答案】</w:t>
      </w:r>
      <w:r>
        <w:t>D;</w:t>
      </w:r>
    </w:p>
    <w:p>
      <w:r>
        <w:rPr>
          <w:color w:val="3333FF"/>
        </w:rPr>
        <w:t>【解析】</w:t>
      </w:r>
      <w:r>
        <w:t>解：</w:t>
      </w:r>
      <m:oMath>
        <m:r>
          <m:rPr/>
          <m:t>A</m:t>
        </m:r>
      </m:oMath>
      <w:r>
        <w:t>、柴油机在做功冲程中，将内能转化为机械能，故</w:t>
      </w:r>
      <m:oMath>
        <m:r>
          <m:rPr/>
          <m:t>A</m:t>
        </m:r>
      </m:oMath>
      <w:r>
        <w:t>错误； </w:t>
      </w:r>
      <w:r>
        <w:br w:type="textWrapping"/>
      </w:r>
      <m:oMath>
        <m:r>
          <m:rPr/>
          <m:t>B</m:t>
        </m:r>
      </m:oMath>
      <w:r>
        <w:t>、在给手机电池充电的过程中，将电能转化为电池的化学能，故</w:t>
      </w:r>
      <m:oMath>
        <m:r>
          <m:rPr/>
          <m:t>B</m:t>
        </m:r>
      </m:oMath>
      <w:r>
        <w:t>错误； </w:t>
      </w:r>
      <w:r>
        <w:br w:type="textWrapping"/>
      </w:r>
      <m:oMath>
        <m:r>
          <m:rPr/>
          <m:t>B</m:t>
        </m:r>
      </m:oMath>
      <w:r>
        <w:t>、风力发电机发电时，将风的机械能转化为电能，故</w:t>
      </w:r>
      <m:oMath>
        <m:r>
          <m:rPr/>
          <m:t>C</m:t>
        </m:r>
      </m:oMath>
      <w:r>
        <w:t>错误； </w:t>
      </w:r>
      <w:r>
        <w:br w:type="textWrapping"/>
      </w:r>
      <m:oMath>
        <m:r>
          <m:rPr/>
          <m:t>D</m:t>
        </m:r>
      </m:oMath>
      <w:r>
        <w:t>、燃料燃烧时发热，将燃料的化学能转化为内能，故</w:t>
      </w:r>
      <m:oMath>
        <m:r>
          <m:rPr/>
          <m:t>D</m:t>
        </m:r>
      </m:oMath>
      <w:r>
        <w:t>正确。 </w:t>
      </w:r>
      <w:r>
        <w:br w:type="textWrapping"/>
      </w:r>
      <w:r>
        <w:t>故选：</w:t>
      </w:r>
      <m:oMath>
        <m:r>
          <m:rPr/>
          <m:t>D</m:t>
        </m:r>
      </m:oMath>
      <w:r>
        <w:t>。 </w:t>
      </w:r>
      <w:r>
        <w:br w:type="textWrapping"/>
      </w:r>
      <w:r>
        <w:t>能量可以从某一种形式转化为另一种形式，或从一个物体转移到另一个物体，在转化或转移的过程中能量的总量保持不变；分析转化前后能量的形式，然后答题。 </w:t>
      </w:r>
      <w:r>
        <w:br w:type="textWrapping"/>
      </w:r>
      <w:r>
        <w:t>在自然界中，能量转化的现象很多，并且能量的转化也是有规律可循的，例如用电器都是将电能转化成了其它形式的能。在日常的学习中我们要注意总结归纳。</w:t>
      </w:r>
      <w:r>
        <w:br w:type="textWrapping"/>
      </w:r>
    </w:p>
    <w:p>
      <w:r>
        <w:rPr>
          <w:color w:val="3333FF"/>
        </w:rPr>
        <w:t>8.【答案】</w:t>
      </w:r>
      <w:r>
        <w:t>B;</w:t>
      </w:r>
    </w:p>
    <w:p>
      <w:r>
        <w:rPr>
          <w:color w:val="3333FF"/>
        </w:rPr>
        <w:t>【解析】</w:t>
      </w:r>
      <w:r>
        <w:t>解：</w:t>
      </w:r>
      <m:oMath>
        <m:r>
          <m:rPr/>
          <m:t>A</m:t>
        </m:r>
      </m:oMath>
      <w:r>
        <w:t>、晒萝卜时，萝卜吸收热量、内能增加、温度升高，加快水的蒸发，利用了热传递改变内能，没有利用太阳能来做功，故</w:t>
      </w:r>
      <m:oMath>
        <m:r>
          <m:rPr/>
          <m:t>A</m:t>
        </m:r>
      </m:oMath>
      <w:r>
        <w:t>错误； </w:t>
      </w:r>
      <w:r>
        <w:br w:type="textWrapping"/>
      </w:r>
      <m:oMath>
        <m:r>
          <m:rPr/>
          <m:t>B</m:t>
        </m:r>
      </m:oMath>
      <w:r>
        <w:t>、腌制萝卜时，辣椒分子、盐分子进入到萝卜中，使萝卜变辣、变咸，说明分子在不停地做无规则运动，故</w:t>
      </w:r>
      <m:oMath>
        <m:r>
          <m:rPr/>
          <m:t>B</m:t>
        </m:r>
      </m:oMath>
      <w:r>
        <w:t>正确； </w:t>
      </w:r>
      <w:r>
        <w:br w:type="textWrapping"/>
      </w:r>
      <m:oMath>
        <m:r>
          <m:rPr/>
          <m:t>C</m:t>
        </m:r>
      </m:oMath>
      <w:r>
        <w:t>、一切物体的分子都在不停地做无规则运动，一切物体都具有内能，萝卜干也具有内能，故</w:t>
      </w:r>
      <m:oMath>
        <m:r>
          <m:rPr/>
          <m:t>C</m:t>
        </m:r>
      </m:oMath>
      <w:r>
        <w:t>错误； </w:t>
      </w:r>
      <w:r>
        <w:br w:type="textWrapping"/>
      </w:r>
      <m:oMath>
        <m:r>
          <m:rPr/>
          <m:t>D</m:t>
        </m:r>
      </m:oMath>
      <w:r>
        <w:t>、萝卜条变干是因为萝卜内的水蒸发</w:t>
      </w:r>
      <m:oMath>
        <m:r>
          <m:rPr/>
          <m:t>(</m:t>
        </m:r>
      </m:oMath>
      <w:r>
        <w:t>汽化</w:t>
      </w:r>
      <m:oMath>
        <m:r>
          <m:rPr/>
          <m:t>)</m:t>
        </m:r>
      </m:oMath>
      <w:r>
        <w:t>了，故</w:t>
      </w:r>
      <m:oMath>
        <m:r>
          <m:rPr/>
          <m:t>D</m:t>
        </m:r>
      </m:oMath>
      <w:r>
        <w:t>错误。 </w:t>
      </w:r>
      <w:r>
        <w:br w:type="textWrapping"/>
      </w:r>
      <w:r>
        <w:t>故选：</w:t>
      </w:r>
      <m:oMath>
        <m:r>
          <m:rPr/>
          <m:t>B</m:t>
        </m:r>
      </m:oMath>
      <w:r>
        <w:t>。 </w:t>
      </w:r>
      <w:r>
        <w:br w:type="textWrapping"/>
      </w:r>
      <m:oMath>
        <m:r>
          <m:rPr/>
          <m:t>(1)</m:t>
        </m:r>
      </m:oMath>
      <w:r>
        <w:t>改变物体内能的方法：做功和热传递； </w:t>
      </w:r>
      <w:r>
        <w:br w:type="textWrapping"/>
      </w:r>
      <m:oMath>
        <m:r>
          <m:rPr/>
          <m:t>(2)</m:t>
        </m:r>
      </m:oMath>
      <w:r>
        <w:t>不同物质接触时，分子彼此进入对方的现象叫扩散，扩散现象说明分子在永不停息地做无规则运动； </w:t>
      </w:r>
      <w:r>
        <w:br w:type="textWrapping"/>
      </w:r>
      <m:oMath>
        <m:r>
          <m:rPr/>
          <m:t>(3)</m:t>
        </m:r>
      </m:oMath>
      <w:r>
        <w:t>物体内所有分子做无规则运动具有的动能和分子势能的总和叫内能，一切物体都具有内能； </w:t>
      </w:r>
      <w:r>
        <w:br w:type="textWrapping"/>
      </w:r>
      <m:oMath>
        <m:r>
          <m:rPr/>
          <m:t>(4)</m:t>
        </m:r>
      </m:oMath>
      <w:r>
        <w:t>物质由液态变为气态叫汽化，由固态直接变为气态叫升华。 </w:t>
      </w:r>
      <w:r>
        <w:br w:type="textWrapping"/>
      </w:r>
      <w:r>
        <w:t>此题主要考查了改变物体内能的方法、分子的无规则运动、内能的概念、汽化的应用，属于基础题目。</w:t>
      </w:r>
      <w:r>
        <w:br w:type="textWrapping"/>
      </w:r>
    </w:p>
    <w:p>
      <w:r>
        <w:rPr>
          <w:color w:val="3333FF"/>
        </w:rPr>
        <w:t>9.【答案】</w:t>
      </w:r>
      <w:r>
        <w:t>C;</w:t>
      </w:r>
    </w:p>
    <w:p>
      <w:r>
        <w:rPr>
          <w:color w:val="3333FF"/>
        </w:rPr>
        <w:t>【解析】</w:t>
      </w:r>
      <w:r>
        <w:t>解：</w:t>
      </w:r>
      <m:oMath>
        <m:r>
          <m:rPr/>
          <m:t>(1)</m:t>
        </m:r>
      </m:oMath>
      <w:r>
        <w:t>用两个完全相同的电加热器分别给</w:t>
      </w:r>
      <m:oMath>
        <m:r>
          <m:rPr/>
          <m:t>A</m:t>
        </m:r>
      </m:oMath>
      <w:r>
        <w:t>、</w:t>
      </w:r>
      <m:oMath>
        <m:r>
          <m:rPr/>
          <m:t>B</m:t>
        </m:r>
      </m:oMath>
      <w:r>
        <w:t>两种液体加热，则两液体吸收热量相同； </w:t>
      </w:r>
      <w:r>
        <w:br w:type="textWrapping"/>
      </w:r>
      <m:oMath>
        <m:r>
          <m:rPr/>
          <m:t>(2)</m:t>
        </m:r>
      </m:oMath>
      <w:r>
        <w:t>由图象可以看出，加热相同的时间</w:t>
      </w:r>
      <m:oMath>
        <m:r>
          <m:rPr/>
          <m:t>(</m:t>
        </m:r>
      </m:oMath>
      <w:r>
        <w:t>吸收热量相同</w:t>
      </w:r>
      <m:oMath>
        <m:r>
          <m:rPr/>
          <m:t>)</m:t>
        </m:r>
      </m:oMath>
      <w:r>
        <w:t>，</w:t>
      </w:r>
      <m:oMath>
        <m:r>
          <m:rPr/>
          <m:t>B</m:t>
        </m:r>
      </m:oMath>
      <w:r>
        <w:t>的温度升高得少一些</w:t>
      </w:r>
      <m:oMath>
        <m:r>
          <m:rPr/>
          <m:t>(B</m:t>
        </m:r>
      </m:oMath>
      <w:r>
        <w:t>的温度变化小</w:t>
      </w:r>
      <m:oMath>
        <m:r>
          <m:rPr/>
          <m:t>)</m:t>
        </m:r>
      </m:oMath>
      <w:r>
        <w:t>，根据</w:t>
      </w:r>
      <m:oMath>
        <m:r>
          <m:rPr/>
          <m:t>c=</m:t>
        </m:r>
        <m:f>
          <m:fPr/>
          <m:num>
            <m:r>
              <m:rPr/>
              <m:t>Q</m:t>
            </m:r>
          </m:num>
          <m:den>
            <m:r>
              <m:rPr/>
              <m:t>mΔt</m:t>
            </m:r>
          </m:den>
        </m:f>
      </m:oMath>
      <w:r>
        <w:t>可知，</w:t>
      </w:r>
      <m:oMath>
        <m:r>
          <m:rPr/>
          <m:t>B</m:t>
        </m:r>
      </m:oMath>
      <w:r>
        <w:t>液体的比热容较大。 </w:t>
      </w:r>
      <w:r>
        <w:br w:type="textWrapping"/>
      </w:r>
      <w:r>
        <w:t>故选：</w:t>
      </w:r>
      <m:oMath>
        <m:r>
          <m:rPr/>
          <m:t>C</m:t>
        </m:r>
      </m:oMath>
      <w:r>
        <w:t>。 </w:t>
      </w:r>
      <w:r>
        <w:br w:type="textWrapping"/>
      </w:r>
      <m:oMath>
        <m:r>
          <m:rPr/>
          <m:t>(1)</m:t>
        </m:r>
      </m:oMath>
      <w:r>
        <w:t>用两个完全相同的电加热器分别给</w:t>
      </w:r>
      <m:oMath>
        <m:r>
          <m:rPr/>
          <m:t>A</m:t>
        </m:r>
      </m:oMath>
      <w:r>
        <w:t>、</w:t>
      </w:r>
      <m:oMath>
        <m:r>
          <m:rPr/>
          <m:t>B</m:t>
        </m:r>
      </m:oMath>
      <w:r>
        <w:t>两种液体加热，则吸收热量相同； </w:t>
      </w:r>
      <w:r>
        <w:br w:type="textWrapping"/>
      </w:r>
      <m:oMath>
        <m:r>
          <m:rPr/>
          <m:t>(2)</m:t>
        </m:r>
      </m:oMath>
      <w:r>
        <w:t>根据吸热公式</w:t>
      </w:r>
      <m:oMath>
        <m:r>
          <m:rPr/>
          <m:t>Q=</m:t>
        </m:r>
        <m:r>
          <m:rPr>
            <m:nor/>
            <m:sty m:val="p"/>
          </m:rPr>
          <m:t>cm</m:t>
        </m:r>
        <m:r>
          <m:rPr/>
          <m:t>Δt</m:t>
        </m:r>
      </m:oMath>
      <w:r>
        <w:t>可知，如果</w:t>
      </w:r>
      <m:oMath>
        <m:r>
          <m:rPr/>
          <m:t>A</m:t>
        </m:r>
      </m:oMath>
      <w:r>
        <w:t>、</w:t>
      </w:r>
      <m:oMath>
        <m:r>
          <m:rPr/>
          <m:t>B</m:t>
        </m:r>
      </m:oMath>
      <w:r>
        <w:t>两种液体的质量相同，温度变化小的比热容大。 </w:t>
      </w:r>
      <w:r>
        <w:br w:type="textWrapping"/>
      </w:r>
      <w:r>
        <w:t>此题主要考查了学生对比热容了解与掌握，注意要学会看图形</w:t>
      </w:r>
      <m:oMath>
        <m:r>
          <m:rPr/>
          <m:t>(</m:t>
        </m:r>
      </m:oMath>
      <w:r>
        <w:t>取相同的时间比较甲乙温度变化的高低</w:t>
      </w:r>
      <m:oMath>
        <m:r>
          <m:rPr/>
          <m:t>)</m:t>
        </m:r>
      </m:oMath>
      <w:r>
        <w:t>。</w:t>
      </w:r>
      <w:r>
        <w:br w:type="textWrapping"/>
      </w:r>
    </w:p>
    <w:p>
      <w:r>
        <w:rPr>
          <w:color w:val="3333FF"/>
        </w:rPr>
        <w:t>10.【答案】</w:t>
      </w:r>
      <w:r>
        <w:t>C;</w:t>
      </w:r>
    </w:p>
    <w:p>
      <w:r>
        <w:rPr>
          <w:color w:val="3333FF"/>
        </w:rPr>
        <w:t>【解析】</w:t>
      </w:r>
      <w:r>
        <w:t>解：</w:t>
      </w:r>
      <m:oMath>
        <m:r>
          <m:rPr/>
          <m:t>A</m:t>
        </m:r>
      </m:oMath>
      <w:r>
        <w:t>、甲同学匀速向上爬杆，质量不变，速度不变，动能不变，高度增大，重力势能增大，所以不是动能转化为重力势能，故</w:t>
      </w:r>
      <m:oMath>
        <m:r>
          <m:rPr/>
          <m:t>A</m:t>
        </m:r>
      </m:oMath>
      <w:r>
        <w:t>错误； </w:t>
      </w:r>
      <w:r>
        <w:br w:type="textWrapping"/>
      </w:r>
      <m:oMath>
        <m:r>
          <m:rPr/>
          <m:t>B</m:t>
        </m:r>
      </m:oMath>
      <w:r>
        <w:t>、由图可知，甲和乙如果都爬到顶端，上升的高度相同，根据</w:t>
      </w:r>
      <m:oMath>
        <m:r>
          <m:rPr/>
          <m:t>W=</m:t>
        </m:r>
        <m:r>
          <m:rPr>
            <m:nor/>
            <m:sty m:val="p"/>
          </m:rPr>
          <m:t>Gh</m:t>
        </m:r>
      </m:oMath>
      <w:r>
        <w:t>可知，克服重力做功多少由高度和重力决定，根据</w:t>
      </w:r>
      <m:oMath>
        <m:r>
          <m:rPr/>
          <m:t>P=</m:t>
        </m:r>
        <m:f>
          <m:fPr/>
          <m:num>
            <m:r>
              <m:rPr/>
              <m:t>W</m:t>
            </m:r>
          </m:num>
          <m:den>
            <m:r>
              <m:rPr/>
              <m:t>t</m:t>
            </m:r>
          </m:den>
        </m:f>
        <m:r>
          <m:rPr/>
          <m:t>=</m:t>
        </m:r>
        <m:f>
          <m:fPr/>
          <m:num>
            <m:r>
              <m:rPr>
                <m:nor/>
                <m:sty m:val="p"/>
              </m:rPr>
              <m:t>Gh</m:t>
            </m:r>
          </m:num>
          <m:den>
            <m:r>
              <m:rPr/>
              <m:t>t</m:t>
            </m:r>
          </m:den>
        </m:f>
        <m:r>
          <m:rPr/>
          <m:t>=</m:t>
        </m:r>
        <m:r>
          <m:rPr>
            <m:nor/>
            <m:sty m:val="p"/>
          </m:rPr>
          <m:t>Gv</m:t>
        </m:r>
      </m:oMath>
      <w:r>
        <w:t>可知，克服重力做功的功率的大小由重力和速度决定，甲和乙重力大小关系未知，所以无法判断谁做功多和谁的功率大，故</w:t>
      </w:r>
      <m:oMath>
        <m:r>
          <m:rPr/>
          <m:t>B</m:t>
        </m:r>
      </m:oMath>
      <w:r>
        <w:t>错误； </w:t>
      </w:r>
      <w:r>
        <w:br w:type="textWrapping"/>
      </w:r>
      <m:oMath>
        <m:r>
          <m:rPr/>
          <m:t>C</m:t>
        </m:r>
      </m:oMath>
      <w:r>
        <w:t>、两人上爬时，竖直方向上重力大小等于摩擦力大小，重力方向竖直向下，摩擦力方向竖直向上；两人下滑时，此时受到的摩擦力为滑动摩擦力，和人相对运动方向相反，此时摩擦力还是竖直向上，所以两人上爬和下滑时，所受摩擦力的方向一定相同，故</w:t>
      </w:r>
      <m:oMath>
        <m:r>
          <m:rPr/>
          <m:t>C</m:t>
        </m:r>
      </m:oMath>
      <w:r>
        <w:t>正确； </w:t>
      </w:r>
      <w:r>
        <w:br w:type="textWrapping"/>
      </w:r>
      <m:oMath>
        <m:r>
          <m:rPr/>
          <m:t>D</m:t>
        </m:r>
      </m:oMath>
      <w:r>
        <w:t>、甲、乙两位同学分别进行爬竿和爬绳训练，两人都匀速上爬，竖直方向上摩擦力和重力是一对平衡力，所以摩擦力大小等于重力大小，两人重力大小关系未知，所以无法比较摩擦力的大小，故</w:t>
      </w:r>
      <m:oMath>
        <m:r>
          <m:rPr/>
          <m:t>D</m:t>
        </m:r>
      </m:oMath>
      <w:r>
        <w:t>错误。 </w:t>
      </w:r>
      <w:r>
        <w:br w:type="textWrapping"/>
      </w:r>
      <w:r>
        <w:t>故选：</w:t>
      </w:r>
      <m:oMath>
        <m:r>
          <m:rPr/>
          <m:t>C</m:t>
        </m:r>
      </m:oMath>
      <w:r>
        <w:t>。 </w:t>
      </w:r>
      <w:r>
        <w:br w:type="textWrapping"/>
      </w:r>
      <m:oMath>
        <m:r>
          <m:rPr/>
          <m:t>(1)</m:t>
        </m:r>
      </m:oMath>
      <w:r>
        <w:t>甲同学匀速向上爬杆，质量不变，速度不变，动能不变，高度增大，重力势能增大； </w:t>
      </w:r>
      <w:r>
        <w:br w:type="textWrapping"/>
      </w:r>
      <m:oMath>
        <m:r>
          <m:rPr/>
          <m:t>(2)</m:t>
        </m:r>
      </m:oMath>
      <w:r>
        <w:t>由图可知，甲和乙如果都爬到顶端，上升的高度相同，根据</w:t>
      </w:r>
      <m:oMath>
        <m:r>
          <m:rPr/>
          <m:t>W=</m:t>
        </m:r>
        <m:r>
          <m:rPr>
            <m:nor/>
            <m:sty m:val="p"/>
          </m:rPr>
          <m:t>Gh</m:t>
        </m:r>
      </m:oMath>
      <w:r>
        <w:t>判断两人做功的多少，根据</w:t>
      </w:r>
      <m:oMath>
        <m:r>
          <m:rPr/>
          <m:t>P=</m:t>
        </m:r>
        <m:f>
          <m:fPr/>
          <m:num>
            <m:r>
              <m:rPr/>
              <m:t>W</m:t>
            </m:r>
          </m:num>
          <m:den>
            <m:r>
              <m:rPr/>
              <m:t>t</m:t>
            </m:r>
          </m:den>
        </m:f>
        <m:r>
          <m:rPr/>
          <m:t>=</m:t>
        </m:r>
        <m:f>
          <m:fPr/>
          <m:num>
            <m:r>
              <m:rPr>
                <m:nor/>
                <m:sty m:val="p"/>
              </m:rPr>
              <m:t>Gh</m:t>
            </m:r>
          </m:num>
          <m:den>
            <m:r>
              <m:rPr/>
              <m:t>t</m:t>
            </m:r>
          </m:den>
        </m:f>
        <m:r>
          <m:rPr/>
          <m:t>=</m:t>
        </m:r>
        <m:r>
          <m:rPr>
            <m:nor/>
            <m:sty m:val="p"/>
          </m:rPr>
          <m:t>Gv</m:t>
        </m:r>
      </m:oMath>
      <w:r>
        <w:t>判断功率的大小； </w:t>
      </w:r>
      <w:r>
        <w:br w:type="textWrapping"/>
      </w:r>
      <m:oMath>
        <m:r>
          <m:rPr/>
          <m:t>(3)</m:t>
        </m:r>
      </m:oMath>
      <w:r>
        <w:t>两人上爬时，竖直方向上重力大小等于摩擦力大小，重力方向竖直向下，摩擦力方向竖直向上；两人下滑时，此时受到的摩擦力为滑动摩擦力，和人相对运动方向相反，此时摩擦力还是竖直向上； </w:t>
      </w:r>
      <w:r>
        <w:br w:type="textWrapping"/>
      </w:r>
      <m:oMath>
        <m:r>
          <m:rPr/>
          <m:t>(4)</m:t>
        </m:r>
      </m:oMath>
      <w:r>
        <w:t>甲、乙两位同学分别进行爬竿和爬绳训练，两人都匀速上爬，竖直方向上摩擦力和重力是一对平衡力，所以摩擦力大小等于重力大小。 </w:t>
      </w:r>
      <w:r>
        <w:br w:type="textWrapping"/>
      </w:r>
      <w:r>
        <w:t>此题主要考查了摩擦力、功和功率的计算以及能量之间的转化，是一道好题。</w:t>
      </w:r>
      <w:r>
        <w:br w:type="textWrapping"/>
      </w:r>
    </w:p>
    <w:p>
      <w:r>
        <w:rPr>
          <w:color w:val="3333FF"/>
        </w:rPr>
        <w:t>11.【答案】</w:t>
      </w:r>
      <w:r>
        <w:t>B;</w:t>
      </w:r>
    </w:p>
    <w:p>
      <w:r>
        <w:rPr>
          <w:color w:val="3333FF"/>
        </w:rPr>
        <w:t>【解析】</w:t>
      </w:r>
      <w:r>
        <w:t>解：</w:t>
      </w:r>
      <m:oMath>
        <m:r>
          <m:rPr/>
          <m:t>A</m:t>
        </m:r>
      </m:oMath>
      <w:r>
        <w:t>、火箭上升过程中速度增大，质量不变，动能增大，重力势能增大，机械能增大，故</w:t>
      </w:r>
      <m:oMath>
        <m:r>
          <m:rPr/>
          <m:t>A</m:t>
        </m:r>
      </m:oMath>
      <w:r>
        <w:t>正确； </w:t>
      </w:r>
      <w:r>
        <w:br w:type="textWrapping"/>
      </w:r>
      <m:oMath>
        <m:r>
          <m:rPr/>
          <m:t>B</m:t>
        </m:r>
      </m:oMath>
      <w:r>
        <w:t>、火箭加速升空时，其运动状态发生了变化，受力不平衡，此时火箭的推力大于重力，故</w:t>
      </w:r>
      <m:oMath>
        <m:r>
          <m:rPr/>
          <m:t>B</m:t>
        </m:r>
      </m:oMath>
      <w:r>
        <w:t>错误； </w:t>
      </w:r>
      <w:r>
        <w:br w:type="textWrapping"/>
      </w:r>
      <m:oMath>
        <m:r>
          <m:rPr/>
          <m:t>C</m:t>
        </m:r>
      </m:oMath>
      <w:r>
        <w:t>、火箭入轨后做圆周运动，运动状态不断改变，故受的力不是平衡力，故</w:t>
      </w:r>
      <m:oMath>
        <m:r>
          <m:rPr/>
          <m:t>C</m:t>
        </m:r>
      </m:oMath>
      <w:r>
        <w:t>正确； </w:t>
      </w:r>
      <w:r>
        <w:br w:type="textWrapping"/>
      </w:r>
      <m:oMath>
        <m:r>
          <m:rPr/>
          <m:t>D</m:t>
        </m:r>
      </m:oMath>
      <w:r>
        <w:t>、入轨后的卫星从近地点向远地点运动时，高度增大，质量不变，重力势能变大，速度变小，动能变小，由于不存在摩擦，所以机械能守恒，故</w:t>
      </w:r>
      <m:oMath>
        <m:r>
          <m:rPr/>
          <m:t>D</m:t>
        </m:r>
      </m:oMath>
      <w:r>
        <w:t>正确； </w:t>
      </w:r>
      <w:r>
        <w:br w:type="textWrapping"/>
      </w:r>
      <w:r>
        <w:t>故选：</w:t>
      </w:r>
      <m:oMath>
        <m:r>
          <m:rPr/>
          <m:t>B</m:t>
        </m:r>
      </m:oMath>
      <w:r>
        <w:t>。 </w:t>
      </w:r>
      <w:r>
        <w:br w:type="textWrapping"/>
      </w:r>
      <m:oMath>
        <m:r>
          <m:rPr/>
          <m:t>(1)(4)</m:t>
        </m:r>
      </m:oMath>
      <w:r>
        <w:t>物体由于运动而具有的能叫动能，质量越大，速度越大，动能就越大；物体由于被举高而具有的能叫重力势能，质量越大，高度越高，重力势能就越大； </w:t>
      </w:r>
      <w:r>
        <w:br w:type="textWrapping"/>
      </w:r>
      <m:oMath>
        <m:r>
          <m:rPr/>
          <m:t>(2)</m:t>
        </m:r>
      </m:oMath>
      <w:r>
        <w:t>根据火箭的运动状态判定推力和重力的大小； </w:t>
      </w:r>
      <w:r>
        <w:br w:type="textWrapping"/>
      </w:r>
      <m:oMath>
        <m:r>
          <m:rPr/>
          <m:t>(3)</m:t>
        </m:r>
      </m:oMath>
      <w:r>
        <w:t>物体受平衡力的作用处于平衡状态。 </w:t>
      </w:r>
      <w:r>
        <w:br w:type="textWrapping"/>
      </w:r>
      <w:r>
        <w:t>本题通过火箭发射考查蕴含的物理知识，注重知识应用的考查，相对比较简单。</w:t>
      </w:r>
      <w:r>
        <w:br w:type="textWrapping"/>
      </w:r>
    </w:p>
    <w:p>
      <w:r>
        <w:rPr>
          <w:color w:val="3333FF"/>
        </w:rPr>
        <w:t>12.【答案】</w:t>
      </w:r>
      <w:r>
        <w:t>C;</w:t>
      </w:r>
    </w:p>
    <w:p>
      <w:r>
        <w:rPr>
          <w:color w:val="3333FF"/>
        </w:rPr>
        <w:t>【解析】</w:t>
      </w:r>
      <w:r>
        <w:t>解：</w:t>
      </w:r>
      <m:oMath>
        <m:r>
          <m:rPr/>
          <m:t>A</m:t>
        </m:r>
      </m:oMath>
      <w:r>
        <w:t>、用打气筒给自行车打气时，活塞压缩空气做功，空气内能增加，温度升高，机械能转化为内能；故A错误；  </w:t>
      </w:r>
      <w:r>
        <w:br w:type="textWrapping"/>
      </w:r>
      <w:r>
        <w:t>B、两手相互搓一搓，手心变热是摩擦生热，也就是做功的方式使内能增加，是把机械能转化为内能；故B错误；  </w:t>
      </w:r>
      <w:r>
        <w:br w:type="textWrapping"/>
      </w:r>
      <w:r>
        <w:t>C、烧水时蒸气把壶盖顶起，是水蒸气的内能转化为壶盖的机械能；故C正确；  </w:t>
      </w:r>
      <w:r>
        <w:br w:type="textWrapping"/>
      </w:r>
      <w:r>
        <w:t>D、流星与空气摩擦，温度升高，发光发热，是机械能转化为内能；故D错误。  </w:t>
      </w:r>
      <w:r>
        <w:br w:type="textWrapping"/>
      </w:r>
      <w:r>
        <w:t>故选：</w:t>
      </w:r>
      <m:oMath>
        <m:r>
          <m:rPr/>
          <m:t>C</m:t>
        </m:r>
      </m:oMath>
      <w:r>
        <w:t>。 </w:t>
      </w:r>
      <w:r>
        <w:br w:type="textWrapping"/>
      </w:r>
      <m:oMath>
        <m:r>
          <m:rPr/>
          <m:t>(1)</m:t>
        </m:r>
      </m:oMath>
      <w:r>
        <w:t>自然界的能量既不会消失，也不会创生，只会从一种形式转化为另一种形式，或从一个物体转移到另一个物体上。  </w:t>
      </w:r>
      <w:r>
        <w:br w:type="textWrapping"/>
      </w:r>
      <m:oMath>
        <m:r>
          <m:rPr/>
          <m:t>(2)</m:t>
        </m:r>
      </m:oMath>
      <w:r>
        <w:t>生活中存在很多机械能和其他形式能的转化的现象。内燃机是内能转化为机械能；发电机是机械能转化为电能；电动机是电能转化为机械能；摩擦生热是机械能转化为内能等等。 </w:t>
      </w:r>
      <w:r>
        <w:br w:type="textWrapping"/>
      </w:r>
      <w:r>
        <w:t>注意内能转化为机械能主要是通过物体膨胀对外做功来实现的。</w:t>
      </w:r>
      <w:r>
        <w:br w:type="textWrapping"/>
      </w:r>
    </w:p>
    <w:p>
      <w:r>
        <w:rPr>
          <w:color w:val="3333FF"/>
        </w:rPr>
        <w:t>13.【答案】</w:t>
      </w:r>
      <w:r>
        <w:t>秒表  低于  ＞;</w:t>
      </w:r>
    </w:p>
    <w:p>
      <w:r>
        <w:rPr>
          <w:color w:val="3333FF"/>
        </w:rPr>
        <w:t>【解析】</w:t>
      </w:r>
      <w:r>
        <w:t>解： </w:t>
      </w:r>
      <w:r>
        <w:br w:type="textWrapping"/>
      </w:r>
      <m:oMath>
        <m:r>
          <m:rPr/>
          <m:t>(1)</m:t>
        </m:r>
      </m:oMath>
      <w:r>
        <w:t>实验时还需要记录不同时刻的温度值，因此，需要测量时间的秒表； </w:t>
      </w:r>
      <w:r>
        <w:br w:type="textWrapping"/>
      </w:r>
      <m:oMath>
        <m:r>
          <m:rPr/>
          <m:t>(2)</m:t>
        </m:r>
      </m:oMath>
      <w:r>
        <w:t>水沸腾时吸热，但温度保持不变，不变的温度即为水的沸点，是</w:t>
      </w:r>
      <m:oMath>
        <m:r>
          <m:rPr/>
          <m:t>98℃</m:t>
        </m:r>
      </m:oMath>
      <w:r>
        <w:t>，</w:t>
      </w:r>
      <m:oMath>
        <m:r>
          <m:rPr/>
          <m:t>1</m:t>
        </m:r>
      </m:oMath>
      <w:r>
        <w:t>标准大气压下，沸水的温度是</w:t>
      </w:r>
      <m:oMath>
        <m:r>
          <m:rPr/>
          <m:t>100℃</m:t>
        </m:r>
      </m:oMath>
      <w:r>
        <w:t>，液体沸点随气压的升高而升高，所以当地大气压低于标准大气压； </w:t>
      </w:r>
      <w:r>
        <w:br w:type="textWrapping"/>
      </w:r>
      <m:oMath>
        <m:r>
          <m:rPr/>
          <m:t>(3)</m:t>
        </m:r>
      </m:oMath>
      <w:r>
        <w:t>由图乙知</w:t>
      </w:r>
      <m:oMath>
        <m:r>
          <m:rPr/>
          <m:t>a</m:t>
        </m:r>
      </m:oMath>
      <w:r>
        <w:t>的初温比</w:t>
      </w:r>
      <m:oMath>
        <m:r>
          <m:rPr/>
          <m:t>b</m:t>
        </m:r>
      </m:oMath>
      <w:r>
        <w:t>的初温高，</w:t>
      </w:r>
      <m:oMath>
        <m:r>
          <m:rPr/>
          <m:t>a</m:t>
        </m:r>
      </m:oMath>
      <w:r>
        <w:t>、</w:t>
      </w:r>
      <m:oMath>
        <m:r>
          <m:rPr/>
          <m:t>b</m:t>
        </m:r>
      </m:oMath>
      <w:r>
        <w:t>同时沸腾，说明吸收的热量相同，</w:t>
      </w:r>
      <m:oMath>
        <m:r>
          <m:rPr/>
          <m:t>a</m:t>
        </m:r>
      </m:oMath>
      <w:r>
        <w:t>升高的温度低，根据</w:t>
      </w:r>
      <m:oMath>
        <m:r>
          <m:rPr/>
          <m:t>Q=cmΔt</m:t>
        </m:r>
      </m:oMath>
      <w:r>
        <w:t>知，说明</w:t>
      </w:r>
      <m:oMath>
        <m:r>
          <m:rPr/>
          <m:t>a</m:t>
        </m:r>
      </m:oMath>
      <w:r>
        <w:t>的质量大。 </w:t>
      </w:r>
      <w:r>
        <w:br w:type="textWrapping"/>
      </w:r>
      <w:r>
        <w:t>故答案为：</w:t>
      </w:r>
      <m:oMath>
        <m:r>
          <m:rPr/>
          <m:t>(1)</m:t>
        </m:r>
      </m:oMath>
      <w:r>
        <w:t>秒表；</w:t>
      </w:r>
      <m:oMath>
        <m:r>
          <m:rPr/>
          <m:t>(2)</m:t>
        </m:r>
      </m:oMath>
      <w:r>
        <w:t>低于；</w:t>
      </w:r>
      <m:oMath>
        <m:r>
          <m:rPr/>
          <m:t>(3)&gt;</m:t>
        </m:r>
      </m:oMath>
      <w:r>
        <w:t>。 </w:t>
      </w:r>
      <w:r>
        <w:br w:type="textWrapping"/>
      </w:r>
      <m:oMath>
        <m:r>
          <m:rPr/>
          <m:t>(1)</m:t>
        </m:r>
      </m:oMath>
      <w:r>
        <w:t>实验时还需要记录时间，所以需要钟表； </w:t>
      </w:r>
      <w:r>
        <w:br w:type="textWrapping"/>
      </w:r>
      <m:oMath>
        <m:r>
          <m:rPr/>
          <m:t>(2)</m:t>
        </m:r>
      </m:oMath>
      <w:r>
        <w:t>水沸腾时吸热温度不变，不变的温度即为沸点，液体沸点随气压的升高而升高； </w:t>
      </w:r>
      <w:r>
        <w:br w:type="textWrapping"/>
      </w:r>
      <m:oMath>
        <m:r>
          <m:rPr/>
          <m:t>(3)</m:t>
        </m:r>
      </m:oMath>
      <w:r>
        <w:t>影响水沸腾时间长短的原因：水量的多少，水的初始温度等。 </w:t>
      </w:r>
      <w:r>
        <w:br w:type="textWrapping"/>
      </w:r>
      <w:r>
        <w:t>水的沸腾实验是初中热学中重要的实验，一般考查水沸腾前后气泡的变化、沸点、沸点和气压的关系、沸腾的条件、沸腾的特点、加热时间比较长的原因、器材、水沸腾的图象、温度计的正确使用和读数等。</w:t>
      </w:r>
      <w:r>
        <w:br w:type="textWrapping"/>
      </w:r>
    </w:p>
    <w:p>
      <w:r>
        <w:rPr>
          <w:color w:val="3333FF"/>
        </w:rPr>
        <w:t>14.【答案】</w:t>
      </w:r>
      <w:r>
        <w:t>4.2×10</w:t>
      </w:r>
      <w:r>
        <w:rPr>
          <w:vertAlign w:val="superscript"/>
        </w:rPr>
        <w:t>6</w:t>
      </w:r>
      <w:r>
        <w:t>; 50%;</w:t>
      </w:r>
    </w:p>
    <w:p>
      <w:r>
        <w:rPr>
          <w:color w:val="3333FF"/>
        </w:rPr>
        <w:t>【解析】</w:t>
      </w:r>
      <w:r>
        <w:t>解： </w:t>
      </w:r>
      <w:r>
        <w:br w:type="textWrapping"/>
      </w:r>
      <m:oMath>
        <m:r>
          <m:rPr/>
          <m:t>(1)</m:t>
        </m:r>
      </m:oMath>
      <w:r>
        <w:t>水吸收的热量： </w:t>
      </w:r>
      <w:r>
        <w:br w:type="textWrapping"/>
      </w:r>
      <m:oMath>
        <m:sSub>
          <m:sSubPr/>
          <m:e>
            <m:r>
              <m:rPr/>
              <m:t>Q</m:t>
            </m:r>
          </m:e>
          <m:sub>
            <m:r>
              <m:rPr/>
              <m:t>吸</m:t>
            </m:r>
          </m:sub>
        </m:sSub>
        <m:r>
          <m:rPr/>
          <m:t>=</m:t>
        </m:r>
        <m:r>
          <m:rPr>
            <m:nor/>
            <m:sty m:val="p"/>
          </m:rPr>
          <m:t>cm</m:t>
        </m:r>
        <m:r>
          <m:rPr/>
          <m:t>(t−</m:t>
        </m:r>
        <m:sSub>
          <m:sSubPr/>
          <m:e>
            <m:r>
              <m:rPr/>
              <m:t>t</m:t>
            </m:r>
          </m:e>
          <m:sub>
            <m:r>
              <m:rPr/>
              <m:t>0</m:t>
            </m:r>
          </m:sub>
        </m:sSub>
        <m:r>
          <m:rPr/>
          <m:t>)=4.2</m:t>
        </m:r>
        <m:r>
          <m:rPr>
            <m:nor/>
            <m:sty m:val="p"/>
          </m:rPr>
          <m:t>×1</m:t>
        </m:r>
        <m:sSup>
          <m:sSupPr/>
          <m:e>
            <m:r>
              <m:rPr/>
              <m:t>0</m:t>
            </m:r>
          </m:e>
          <m:sup>
            <m:r>
              <m:rPr/>
              <m:t>3</m:t>
            </m:r>
          </m:sup>
        </m:sSup>
        <m:f>
          <m:fPr/>
          <m:num>
            <m:r>
              <m:rPr/>
              <m:t>J</m:t>
            </m:r>
          </m:num>
          <m:den>
            <m:r>
              <m:rPr/>
              <m:t>(</m:t>
            </m:r>
          </m:den>
        </m:f>
        <m:r>
          <m:rPr>
            <m:nor/>
            <m:sty m:val="p"/>
          </m:rPr>
          <m:t>kg</m:t>
        </m:r>
        <m:r>
          <m:rPr/>
          <m:t>⋅℃)</m:t>
        </m:r>
        <m:r>
          <m:rPr>
            <m:nor/>
            <m:sty m:val="p"/>
          </m:rPr>
          <m:t>×20kg×</m:t>
        </m:r>
        <m:r>
          <m:rPr/>
          <m:t>(</m:t>
        </m:r>
        <m:r>
          <m:rPr>
            <m:nor/>
            <m:sty m:val="p"/>
          </m:rPr>
          <m:t>60℃</m:t>
        </m:r>
        <m:r>
          <m:rPr/>
          <m:t>−</m:t>
        </m:r>
        <m:r>
          <m:rPr>
            <m:nor/>
            <m:sty m:val="p"/>
          </m:rPr>
          <m:t>10℃</m:t>
        </m:r>
        <m:r>
          <m:rPr/>
          <m:t>)=4.2</m:t>
        </m:r>
        <m:r>
          <m:rPr>
            <m:nor/>
            <m:sty m:val="p"/>
          </m:rPr>
          <m:t>×1</m:t>
        </m:r>
        <m:sSup>
          <m:sSupPr/>
          <m:e>
            <m:r>
              <m:rPr/>
              <m:t>0</m:t>
            </m:r>
          </m:e>
          <m:sup>
            <m:r>
              <m:rPr/>
              <m:t>6</m:t>
            </m:r>
          </m:sup>
        </m:sSup>
        <m:r>
          <m:rPr/>
          <m:t>J</m:t>
        </m:r>
      </m:oMath>
      <w:r>
        <w:t>； </w:t>
      </w:r>
      <w:r>
        <w:br w:type="textWrapping"/>
      </w:r>
      <m:oMath>
        <m:r>
          <m:rPr/>
          <m:t>(2)</m:t>
        </m:r>
      </m:oMath>
      <w:r>
        <w:t>这些煤气完全燃烧放出的热量： </w:t>
      </w:r>
      <w:r>
        <w:br w:type="textWrapping"/>
      </w:r>
      <m:oMath>
        <m:sSub>
          <m:sSubPr/>
          <m:e>
            <m:r>
              <m:rPr/>
              <m:t>Q</m:t>
            </m:r>
          </m:e>
          <m:sub>
            <m:r>
              <m:rPr/>
              <m:t>放</m:t>
            </m:r>
          </m:sub>
        </m:sSub>
        <m:r>
          <m:rPr/>
          <m:t>=</m:t>
        </m:r>
        <m:r>
          <m:rPr>
            <m:nor/>
            <m:sty m:val="p"/>
          </m:rPr>
          <m:t>qV</m:t>
        </m:r>
        <m:r>
          <m:rPr/>
          <m:t>=4</m:t>
        </m:r>
        <m:r>
          <m:rPr>
            <m:nor/>
            <m:sty m:val="p"/>
          </m:rPr>
          <m:t>×1</m:t>
        </m:r>
        <m:sSup>
          <m:sSupPr/>
          <m:e>
            <m:r>
              <m:rPr/>
              <m:t>0</m:t>
            </m:r>
          </m:e>
          <m:sup>
            <m:r>
              <m:rPr/>
              <m:t>7</m:t>
            </m:r>
          </m:sup>
        </m:sSup>
        <m:f>
          <m:fPr/>
          <m:num>
            <m:r>
              <m:rPr/>
              <m:t>J</m:t>
            </m:r>
          </m:num>
          <m:den>
            <m:sSup>
              <m:sSupPr/>
              <m:e>
                <m:r>
                  <m:rPr/>
                  <m:t>m</m:t>
                </m:r>
              </m:e>
              <m:sup>
                <m:r>
                  <m:rPr/>
                  <m:t>3</m:t>
                </m:r>
              </m:sup>
            </m:sSup>
          </m:den>
        </m:f>
        <m:r>
          <m:rPr>
            <m:nor/>
            <m:sty m:val="p"/>
          </m:rPr>
          <m:t>×0</m:t>
        </m:r>
        <m:r>
          <m:rPr/>
          <m:t>.21</m:t>
        </m:r>
        <m:sSup>
          <m:sSupPr/>
          <m:e>
            <m:r>
              <m:rPr/>
              <m:t>m</m:t>
            </m:r>
          </m:e>
          <m:sup>
            <m:r>
              <m:rPr/>
              <m:t>3</m:t>
            </m:r>
          </m:sup>
        </m:sSup>
        <m:r>
          <m:rPr/>
          <m:t>=8.4</m:t>
        </m:r>
        <m:r>
          <m:rPr>
            <m:nor/>
            <m:sty m:val="p"/>
          </m:rPr>
          <m:t>×1</m:t>
        </m:r>
        <m:sSup>
          <m:sSupPr/>
          <m:e>
            <m:r>
              <m:rPr/>
              <m:t>0</m:t>
            </m:r>
          </m:e>
          <m:sup>
            <m:r>
              <m:rPr/>
              <m:t>6</m:t>
            </m:r>
          </m:sup>
        </m:sSup>
        <m:r>
          <m:rPr/>
          <m:t>J</m:t>
        </m:r>
      </m:oMath>
      <w:r>
        <w:t>， </w:t>
      </w:r>
      <w:r>
        <w:br w:type="textWrapping"/>
      </w:r>
      <w:r>
        <w:t>热水器烧水的效率： </w:t>
      </w:r>
      <w:r>
        <w:br w:type="textWrapping"/>
      </w:r>
      <m:oMath>
        <m:r>
          <m:rPr>
            <m:nor/>
            <m:sty m:val="p"/>
          </m:rPr>
          <m:t>W</m:t>
        </m:r>
        <m:r>
          <m:rPr/>
          <m:t>=</m:t>
        </m:r>
        <m:f>
          <m:fPr/>
          <m:num>
            <m:sSub>
              <m:sSubPr/>
              <m:e>
                <m:r>
                  <m:rPr/>
                  <m:t>Q</m:t>
                </m:r>
              </m:e>
              <m:sub>
                <m:r>
                  <m:rPr>
                    <m:nor/>
                    <m:sty m:val="p"/>
                  </m:rPr>
                  <m:t>吸</m:t>
                </m:r>
              </m:sub>
            </m:sSub>
          </m:num>
          <m:den>
            <m:sSub>
              <m:sSubPr/>
              <m:e>
                <m:r>
                  <m:rPr/>
                  <m:t>Q</m:t>
                </m:r>
              </m:e>
              <m:sub>
                <m:r>
                  <m:rPr>
                    <m:nor/>
                    <m:sty m:val="p"/>
                  </m:rPr>
                  <m:t>放</m:t>
                </m:r>
              </m:sub>
            </m:sSub>
          </m:den>
        </m:f>
        <m:r>
          <m:rPr/>
          <m:t>=</m:t>
        </m:r>
        <m:f>
          <m:fPr/>
          <m:num>
            <m:r>
              <m:rPr/>
              <m:t>4.2</m:t>
            </m:r>
            <m:r>
              <m:rPr>
                <m:nor/>
                <m:sty m:val="p"/>
              </m:rPr>
              <m:t>×1</m:t>
            </m:r>
            <m:sSup>
              <m:sSupPr/>
              <m:e>
                <m:r>
                  <m:rPr/>
                  <m:t>0</m:t>
                </m:r>
              </m:e>
              <m:sup>
                <m:r>
                  <m:rPr/>
                  <m:t>6</m:t>
                </m:r>
              </m:sup>
            </m:sSup>
            <m:r>
              <m:rPr/>
              <m:t>J</m:t>
            </m:r>
          </m:num>
          <m:den>
            <m:r>
              <m:rPr/>
              <m:t>8.4×1</m:t>
            </m:r>
            <m:sSup>
              <m:sSupPr/>
              <m:e>
                <m:r>
                  <m:rPr/>
                  <m:t>0</m:t>
                </m:r>
              </m:e>
              <m:sup>
                <m:r>
                  <m:rPr/>
                  <m:t>6</m:t>
                </m:r>
              </m:sup>
            </m:sSup>
            <m:r>
              <m:rPr/>
              <m:t>J</m:t>
            </m:r>
          </m:den>
        </m:f>
        <m:r>
          <m:rPr>
            <m:nor/>
            <m:sty m:val="p"/>
          </m:rPr>
          <m:t>×100</m:t>
        </m:r>
        <m:r>
          <m:rPr/>
          <m:t>%=50%</m:t>
        </m:r>
      </m:oMath>
      <w:r>
        <w:t>。 </w:t>
      </w:r>
      <w:r>
        <w:br w:type="textWrapping"/>
      </w:r>
      <w:r>
        <w:t>故答案为：</w:t>
      </w:r>
      <m:oMath>
        <m:r>
          <m:rPr/>
          <m:t>4.2</m:t>
        </m:r>
        <m:r>
          <m:rPr>
            <m:nor/>
            <m:sty m:val="p"/>
          </m:rPr>
          <m:t>×1</m:t>
        </m:r>
        <m:sSup>
          <m:sSupPr/>
          <m:e>
            <m:r>
              <m:rPr/>
              <m:t>0</m:t>
            </m:r>
          </m:e>
          <m:sup>
            <m:r>
              <m:rPr/>
              <m:t>6</m:t>
            </m:r>
          </m:sup>
        </m:sSup>
      </m:oMath>
      <w:r>
        <w:t>；</w:t>
      </w:r>
      <m:oMath>
        <m:r>
          <m:rPr/>
          <m:t>50%</m:t>
        </m:r>
      </m:oMath>
      <w:r>
        <w:t>。 </w:t>
      </w:r>
      <w:r>
        <w:br w:type="textWrapping"/>
      </w:r>
      <m:oMath>
        <m:r>
          <m:rPr/>
          <m:t>(1)</m:t>
        </m:r>
      </m:oMath>
      <w:r>
        <w:t>知道水的质量、水的初温和末温、水的比热容，利用吸热公式</w:t>
      </w:r>
      <m:oMath>
        <m:sSub>
          <m:sSubPr/>
          <m:e>
            <m:r>
              <m:rPr/>
              <m:t>Q</m:t>
            </m:r>
          </m:e>
          <m:sub>
            <m:r>
              <m:rPr/>
              <m:t>吸</m:t>
            </m:r>
          </m:sub>
        </m:sSub>
        <m:r>
          <m:rPr/>
          <m:t>=</m:t>
        </m:r>
        <m:r>
          <m:rPr>
            <m:nor/>
            <m:sty m:val="p"/>
          </m:rPr>
          <m:t>cm</m:t>
        </m:r>
        <m:r>
          <m:rPr/>
          <m:t>(t−</m:t>
        </m:r>
        <m:sSub>
          <m:sSubPr/>
          <m:e>
            <m:r>
              <m:rPr/>
              <m:t>t</m:t>
            </m:r>
          </m:e>
          <m:sub>
            <m:r>
              <m:rPr/>
              <m:t>0</m:t>
            </m:r>
          </m:sub>
        </m:sSub>
        <m:r>
          <m:rPr/>
          <m:t>)</m:t>
        </m:r>
      </m:oMath>
      <w:r>
        <w:t>求水吸收的热量</w:t>
      </w:r>
      <m:oMath>
        <m:r>
          <m:rPr/>
          <m:t>(</m:t>
        </m:r>
      </m:oMath>
      <w:r>
        <w:t>有用能量</w:t>
      </w:r>
      <m:oMath>
        <m:r>
          <m:rPr/>
          <m:t>)</m:t>
        </m:r>
      </m:oMath>
      <w:r>
        <w:t>； </w:t>
      </w:r>
      <w:r>
        <w:br w:type="textWrapping"/>
      </w:r>
      <m:oMath>
        <m:r>
          <m:rPr/>
          <m:t>(2)</m:t>
        </m:r>
      </m:oMath>
      <w:r>
        <w:t>知道使用煤气的体积、煤气的热值，利用</w:t>
      </w:r>
      <m:oMath>
        <m:sSub>
          <m:sSubPr/>
          <m:e>
            <m:r>
              <m:rPr/>
              <m:t>Q</m:t>
            </m:r>
          </m:e>
          <m:sub>
            <m:r>
              <m:rPr/>
              <m:t>放</m:t>
            </m:r>
          </m:sub>
        </m:sSub>
        <m:r>
          <m:rPr/>
          <m:t>=</m:t>
        </m:r>
        <m:r>
          <m:rPr>
            <m:nor/>
            <m:sty m:val="p"/>
          </m:rPr>
          <m:t>qV</m:t>
        </m:r>
      </m:oMath>
      <w:r>
        <w:t>求煤气完全燃烧放出的热量</w:t>
      </w:r>
      <m:oMath>
        <m:r>
          <m:rPr/>
          <m:t>(</m:t>
        </m:r>
      </m:oMath>
      <w:r>
        <w:t>总能量</w:t>
      </w:r>
      <m:oMath>
        <m:r>
          <m:rPr/>
          <m:t>)</m:t>
        </m:r>
      </m:oMath>
      <w:r>
        <w:t>；热水器烧水的效率等于水吸收的热量与煤气完全燃烧放出的热量之比。 </w:t>
      </w:r>
      <w:r>
        <w:br w:type="textWrapping"/>
      </w:r>
      <w:r>
        <w:t>此题主要考查了吸热公式、燃料完全燃烧放热公式、效率公式的应用，是一道较简单的应用题。</w:t>
      </w:r>
      <w:r>
        <w:br w:type="textWrapping"/>
      </w:r>
    </w:p>
    <w:p>
      <w:r>
        <w:rPr>
          <w:color w:val="3333FF"/>
        </w:rPr>
        <w:t>15.【答案】</w:t>
      </w:r>
      <m:oMath>
        <m:r>
          <m:rPr/>
          <m:t>1.32×</m:t>
        </m:r>
        <m:sSup>
          <m:sSupPr/>
          <m:e>
            <m:r>
              <m:rPr/>
              <m:t>10</m:t>
            </m:r>
          </m:e>
          <m:sup>
            <m:r>
              <m:rPr/>
              <m:t>5</m:t>
            </m:r>
          </m:sup>
        </m:sSup>
      </m:oMath>
      <w:r>
        <w:t>;</w:t>
      </w:r>
    </w:p>
    <w:p>
      <w:r>
        <w:rPr>
          <w:color w:val="3333FF"/>
        </w:rPr>
        <w:t>【解析】</w:t>
      </w:r>
      <m:oMath>
        <m:sSub>
          <m:sSubPr/>
          <m:e>
            <m:r>
              <m:rPr/>
              <m:t>Q</m:t>
            </m:r>
          </m:e>
          <m:sub>
            <m:r>
              <m:rPr>
                <m:sty m:val="p"/>
              </m:rPr>
              <m:t>放</m:t>
            </m:r>
          </m:sub>
        </m:sSub>
        <m:r>
          <m:rPr/>
          <m:t>=cm</m:t>
        </m:r>
        <m:d>
          <m:dPr/>
          <m:e>
            <m:sSub>
              <m:sSubPr/>
              <m:e>
                <m:r>
                  <m:rPr/>
                  <m:t>t</m:t>
                </m:r>
              </m:e>
              <m:sub>
                <m:r>
                  <m:rPr/>
                  <m:t>0</m:t>
                </m:r>
              </m:sub>
            </m:sSub>
            <m:r>
              <m:rPr/>
              <m:t>−t</m:t>
            </m:r>
          </m:e>
        </m:d>
        <m:r>
          <m:rPr/>
          <m:t>=0.88×</m:t>
        </m:r>
        <m:sSup>
          <m:sSupPr/>
          <m:e>
            <m:r>
              <m:rPr/>
              <m:t>10</m:t>
            </m:r>
          </m:e>
          <m:sup>
            <m:r>
              <m:rPr/>
              <m:t>3</m:t>
            </m:r>
          </m:sup>
        </m:sSup>
        <m:r>
          <m:rPr>
            <m:sty m:val="p"/>
          </m:rPr>
          <m:t>J</m:t>
        </m:r>
        <m:r>
          <m:rPr/>
          <m:t>/</m:t>
        </m:r>
        <m:d>
          <m:dPr/>
          <m:e>
            <m:r>
              <m:rPr>
                <m:sty m:val="p"/>
              </m:rPr>
              <m:t>kg</m:t>
            </m:r>
            <m:r>
              <m:rPr>
                <m:nor/>
                <m:sty m:val="p"/>
              </m:rPr>
              <m:t>·</m:t>
            </m:r>
            <m:r>
              <m:rPr>
                <m:sty m:val="p"/>
              </m:rPr>
              <m:t>℃</m:t>
            </m:r>
          </m:e>
        </m:d>
        <m:r>
          <m:rPr/>
          <m:t>×2</m:t>
        </m:r>
        <m:r>
          <m:rPr>
            <m:sty m:val="p"/>
          </m:rPr>
          <m:t>kg</m:t>
        </m:r>
        <m:r>
          <m:rPr/>
          <m:t>×</m:t>
        </m:r>
        <m:d>
          <m:dPr/>
          <m:e>
            <m:r>
              <m:rPr/>
              <m:t>100℃−25℃</m:t>
            </m:r>
          </m:e>
        </m:d>
        <m:r>
          <m:rPr/>
          <m:t>=1.32×</m:t>
        </m:r>
        <m:sSup>
          <m:sSupPr/>
          <m:e>
            <m:r>
              <m:rPr/>
              <m:t>10</m:t>
            </m:r>
          </m:e>
          <m:sup>
            <m:r>
              <m:rPr/>
              <m:t>5</m:t>
            </m:r>
          </m:sup>
        </m:sSup>
        <m:r>
          <m:rPr/>
          <m:t>J</m:t>
        </m:r>
      </m:oMath>
      <w:r>
        <w:t>.</w:t>
      </w:r>
      <w:r>
        <w:br w:type="textWrapping"/>
      </w:r>
    </w:p>
    <w:p>
      <w:r>
        <w:rPr>
          <w:color w:val="3333FF"/>
        </w:rPr>
        <w:t>16.【答案】</w:t>
      </w:r>
      <w:r>
        <w:t>废气  减小  提高;</w:t>
      </w:r>
    </w:p>
    <w:p>
      <w:r>
        <w:rPr>
          <w:color w:val="3333FF"/>
        </w:rPr>
        <w:t>【解析】</w:t>
      </w:r>
      <w:r>
        <w:t>解：</w:t>
      </w:r>
      <m:oMath>
        <m:r>
          <m:rPr/>
          <m:t>(1)</m:t>
        </m:r>
      </m:oMath>
      <w:r>
        <w:t>从内燃机的能流图中获知燃气内能的流向，能量损失最多的是废气内能； </w:t>
      </w:r>
      <w:r>
        <w:br w:type="textWrapping"/>
      </w:r>
      <m:oMath>
        <m:r>
          <m:rPr/>
          <m:t>(2)</m:t>
        </m:r>
      </m:oMath>
      <w:r>
        <w:t>在热机的能量损失中，废气带走了大部分的热量，所以“涡轮增压”利用热机排出的废气带动涡轮旋转，充分利用了废气带走的热量，提高了热机的效率。 </w:t>
      </w:r>
      <w:r>
        <w:br w:type="textWrapping"/>
      </w:r>
      <w:r>
        <w:t>故答案为：废气；减小；提高。 </w:t>
      </w:r>
      <w:r>
        <w:br w:type="textWrapping"/>
      </w:r>
      <m:oMath>
        <m:r>
          <m:rPr/>
          <m:t>(1)</m:t>
        </m:r>
      </m:oMath>
      <w:r>
        <w:t>了解热机的各种能量损失，知道在这些损失中，废气的温度很高，带走的能量最多； </w:t>
      </w:r>
      <w:r>
        <w:br w:type="textWrapping"/>
      </w:r>
      <m:oMath>
        <m:r>
          <m:rPr/>
          <m:t>(2)</m:t>
        </m:r>
      </m:oMath>
      <w:r>
        <w:t>要解决此题，需要掌握热机效率的概念，即用来做有用功的能量与燃料完全燃烧放出的能量之比，减少能量的损失可以提高热机的效率。 </w:t>
      </w:r>
      <w:r>
        <w:br w:type="textWrapping"/>
      </w:r>
      <w:r>
        <w:t>此题主要考查热机能量损失的主要原因、热机的效率，通过“涡轮增压”考查了提高热机效率的途径，具有实际意义。</w:t>
      </w:r>
      <w:r>
        <w:br w:type="textWrapping"/>
      </w:r>
    </w:p>
    <w:p>
      <w:r>
        <w:rPr>
          <w:color w:val="3333FF"/>
        </w:rPr>
        <w:t>17.【答案】</w:t>
      </w:r>
      <w:r>
        <w:t>压缩  做功  吸气冲程、压缩冲程和排气冲程;</w:t>
      </w:r>
    </w:p>
    <w:p>
      <w:r>
        <w:rPr>
          <w:color w:val="3333FF"/>
        </w:rPr>
        <w:t>【解析】</w:t>
      </w:r>
      <w:r>
        <w:t>解：在四冲程汽油机中，将机械能转化为内能的冲程是压缩冲程； </w:t>
      </w:r>
      <w:r>
        <w:br w:type="textWrapping"/>
      </w:r>
      <w:r>
        <w:t>根据图示可知，进气门和排气门关闭，火花塞点火，活塞向下运动，气缸容积增大，因此是做功冲程．四个冲程中，对外提供内能的冲程只有做功冲程，其它三个冲程都是依靠惯性完成的，因此利用飞轮惯性工作的冲程有：吸气冲程、压缩冲程和排气冲程。 </w:t>
      </w:r>
      <w:r>
        <w:br w:type="textWrapping"/>
      </w:r>
      <w:r>
        <w:t>故答案为：压缩；做功；吸气冲程、压缩冲程和排气冲程。 </w:t>
      </w:r>
      <w:r>
        <w:br w:type="textWrapping"/>
      </w:r>
      <w:r>
        <w:t>内燃机的四个冲程有吸气冲程、压缩冲程、做功冲程、排气冲程，将机械能转化为内能的是压缩冲程，将内能转化为机械能的是做功冲程；对外提供内能的冲程只有做功冲程，其它三个冲程都是依靠惯性完成的。 </w:t>
      </w:r>
      <w:r>
        <w:br w:type="textWrapping"/>
      </w:r>
      <w:r>
        <w:t>此题主要考查对热机一个工作循环中各冲程情况的了解以及工作的实质，并掌握涉及能量转化的两个冲程。</w:t>
      </w:r>
      <w:r>
        <w:br w:type="textWrapping"/>
      </w:r>
    </w:p>
    <w:p>
      <w:r>
        <w:rPr>
          <w:color w:val="3333FF"/>
        </w:rPr>
        <w:t>18.【答案】</w:t>
      </w:r>
      <w:r>
        <w:t>吸气  机械  内;</w:t>
      </w:r>
    </w:p>
    <w:p>
      <w:r>
        <w:rPr>
          <w:color w:val="3333FF"/>
        </w:rPr>
        <w:t>【解析】</w:t>
      </w:r>
      <w:r>
        <w:t>解： </w:t>
      </w:r>
      <w:r>
        <w:br w:type="textWrapping"/>
      </w:r>
      <w:r>
        <w:t>由图甲可知，进气门打开，排气门关闭，活塞下行，所以是吸气冲程； </w:t>
      </w:r>
      <w:r>
        <w:br w:type="textWrapping"/>
      </w:r>
      <w:r>
        <w:t>乙图中进气门、排气门都关闭，活塞上行，所以是压缩冲程，在该冲程中将机械能转化为内能。 </w:t>
      </w:r>
      <w:r>
        <w:br w:type="textWrapping"/>
      </w:r>
      <w:r>
        <w:t>故答案为：吸气；机械；内。 </w:t>
      </w:r>
      <w:r>
        <w:br w:type="textWrapping"/>
      </w:r>
      <w:r>
        <w:t>汽油机的一个工作循环由四个冲程组成：吸气冲程、压缩冲程、做功冲程、排气冲程。 </w:t>
      </w:r>
      <w:r>
        <w:br w:type="textWrapping"/>
      </w:r>
      <w:r>
        <w:t>内燃机的四个冲程中有两个冲程发生能量转化，一是压缩冲程中机械能转化为内能；二是做功冲程中内能转化为机械能，判断出是哪个冲程，再判断能量是怎样转化的。 </w:t>
      </w:r>
      <w:r>
        <w:br w:type="textWrapping"/>
      </w:r>
      <w:r>
        <w:t>解决此类问题关键是看气门的开关情况和活塞运动情况，结合规律总结进行判断内燃机的冲程；并熟练掌握做功冲程和压缩冲程中的能量转化。</w:t>
      </w:r>
      <w:r>
        <w:br w:type="textWrapping"/>
      </w:r>
    </w:p>
    <w:p>
      <w:r>
        <w:rPr>
          <w:color w:val="3333FF"/>
        </w:rPr>
        <w:t>19.【答案】</w:t>
      </w:r>
      <w:r>
        <w:t>null;</w:t>
      </w:r>
    </w:p>
    <w:p>
      <w:r>
        <w:rPr>
          <w:color w:val="3333FF"/>
        </w:rPr>
        <w:t>【解析】</w:t>
      </w:r>
      <w:r>
        <w:t>解：</w:t>
      </w:r>
      <m:oMath>
        <m:r>
          <m:rPr/>
          <m:t>(1)</m:t>
        </m:r>
      </m:oMath>
      <w:r>
        <w:t>减少水的质量</w:t>
      </w:r>
      <m:oMath>
        <m:r>
          <m:rPr/>
          <m:t>(</m:t>
        </m:r>
      </m:oMath>
      <w:r>
        <w:t>或提高水的初温</w:t>
      </w:r>
      <m:oMath>
        <m:r>
          <m:rPr/>
          <m:t>)</m:t>
        </m:r>
      </m:oMath>
      <w:r>
        <w:t>做沸腾实验，这样可以使水更快的沸腾，是为了缩短实验时间； </w:t>
      </w:r>
      <w:r>
        <w:br w:type="textWrapping"/>
      </w:r>
      <w:r>
        <w:t>水的沸点大约为</w:t>
      </w:r>
      <m:oMath>
        <m:r>
          <m:rPr/>
          <m:t>100℃</m:t>
        </m:r>
      </m:oMath>
      <w:r>
        <w:t>，高于酒精的沸点，所以应选择煤油温度计来测量； </w:t>
      </w:r>
      <w:r>
        <w:br w:type="textWrapping"/>
      </w:r>
      <w:r>
        <w:t>倒入热水时，热的水蒸气遇冷的温度计壁液化成小水珠，沾在温度计壁上，造成很难看清示数； </w:t>
      </w:r>
      <w:r>
        <w:br w:type="textWrapping"/>
      </w:r>
      <m:oMath>
        <m:r>
          <m:rPr/>
          <m:t>(2)</m:t>
        </m:r>
      </m:oMath>
      <w:r>
        <w:t>①零刻度在温度计的下方，液柱远离零刻度，是零上，每一个大格代表</w:t>
      </w:r>
      <m:oMath>
        <m:r>
          <m:rPr/>
          <m:t>10℃</m:t>
        </m:r>
      </m:oMath>
      <w:r>
        <w:t>，每一个小格代表</w:t>
      </w:r>
      <m:oMath>
        <m:r>
          <m:rPr/>
          <m:t>1℃</m:t>
        </m:r>
      </m:oMath>
      <w:r>
        <w:t>，示数是</w:t>
      </w:r>
      <m:oMath>
        <m:r>
          <m:rPr/>
          <m:t>98℃</m:t>
        </m:r>
      </m:oMath>
      <w:r>
        <w:t>。 </w:t>
      </w:r>
      <w:r>
        <w:br w:type="textWrapping"/>
      </w:r>
      <w:r>
        <w:t>水沸腾时，整个容器中水温相同，水内部不停地汽化，产生大量的水蒸气进入气泡，气泡变大。现象</w:t>
      </w:r>
      <m:oMath>
        <m:r>
          <m:rPr/>
          <m:t>A</m:t>
        </m:r>
      </m:oMath>
      <w:r>
        <w:t>符合水沸腾时的现象。 </w:t>
      </w:r>
      <w:r>
        <w:br w:type="textWrapping"/>
      </w:r>
      <w:r>
        <w:t>②有图象可知，水沸腾时，不断吸收热量，温度保持</w:t>
      </w:r>
      <m:oMath>
        <m:r>
          <m:rPr/>
          <m:t>98℃</m:t>
        </m:r>
      </m:oMath>
      <w:r>
        <w:t>不变，所以此时水的沸点是</w:t>
      </w:r>
      <m:oMath>
        <m:r>
          <m:rPr/>
          <m:t>98℃</m:t>
        </m:r>
      </m:oMath>
      <w:r>
        <w:t>。 </w:t>
      </w:r>
      <w:r>
        <w:br w:type="textWrapping"/>
      </w:r>
      <w:r>
        <w:t>③水沸腾的特点：水沸腾时，不断吸收热量，温度保持不变。 </w:t>
      </w:r>
      <w:r>
        <w:br w:type="textWrapping"/>
      </w:r>
      <w:r>
        <w:t>④“白气”是杯中汽化成的水蒸气遇冷的空气液化形成的。 </w:t>
      </w:r>
      <w:r>
        <w:br w:type="textWrapping"/>
      </w:r>
      <m:oMath>
        <m:r>
          <m:rPr/>
          <m:t>(3)</m:t>
        </m:r>
      </m:oMath>
      <w:r>
        <w:t>①在图象上描出</w:t>
      </w:r>
      <m:oMath>
        <m:r>
          <m:rPr/>
          <m:t>(0,98)(5,70)(10,55)(15,45)(25,35)(35,28)(45,24)(55,22)(65,22)(75,22)</m:t>
        </m:r>
      </m:oMath>
      <w:r>
        <w:t>各点，用光滑的曲线连接各点。如图所示： </w:t>
      </w:r>
      <w:r>
        <w:br w:type="textWrapping"/>
      </w:r>
      <w:r>
        <w:drawing>
          <wp:inline distT="0" distB="0" distL="114300" distR="114300">
            <wp:extent cx="3668395" cy="1965325"/>
            <wp:effectExtent l="0" t="0" r="8255" b="158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3668400" cy="1965600"/>
                    </a:xfrm>
                    <a:prstGeom prst="rect">
                      <a:avLst/>
                    </a:prstGeom>
                  </pic:spPr>
                </pic:pic>
              </a:graphicData>
            </a:graphic>
          </wp:inline>
        </w:drawing>
      </w:r>
      <w:r>
        <w:t> </w:t>
      </w:r>
      <w:r>
        <w:br w:type="textWrapping"/>
      </w:r>
      <w:r>
        <w:t> </w:t>
      </w:r>
      <w:r>
        <w:br w:type="textWrapping"/>
      </w:r>
      <w:r>
        <w:t>②根据表中的数据可推知，当水的温度为</w:t>
      </w:r>
      <m:oMath>
        <m:r>
          <m:rPr/>
          <m:t>22℃</m:t>
        </m:r>
      </m:oMath>
      <w:r>
        <w:t>时，水的温度保持不变，可以判断环境的温度是</w:t>
      </w:r>
      <m:oMath>
        <m:r>
          <m:rPr/>
          <m:t>22℃</m:t>
        </m:r>
      </m:oMath>
      <w:r>
        <w:t>。 </w:t>
      </w:r>
      <w:r>
        <w:br w:type="textWrapping"/>
      </w:r>
      <w:r>
        <w:t>③根据描画出的水温随时间变化的曲线判断，水和环境的温度差越大，水放出热量越快，水和环境的温度差越小，水放出热量越慢。 </w:t>
      </w:r>
      <w:r>
        <w:br w:type="textWrapping"/>
      </w:r>
      <w:r>
        <w:t>故答案为： </w:t>
      </w:r>
      <w:r>
        <w:br w:type="textWrapping"/>
      </w:r>
      <m:oMath>
        <m:r>
          <m:rPr/>
          <m:t>(1)</m:t>
        </m:r>
      </m:oMath>
      <w:r>
        <w:t>减少水的质量；煤油；水蒸气液化； </w:t>
      </w:r>
      <w:r>
        <w:br w:type="textWrapping"/>
      </w:r>
      <m:oMath>
        <m:r>
          <m:rPr/>
          <m:t>(2)98℃</m:t>
        </m:r>
      </m:oMath>
      <w:r>
        <w:t>；</w:t>
      </w:r>
      <m:oMath>
        <m:r>
          <m:rPr/>
          <m:t>A</m:t>
        </m:r>
      </m:oMath>
      <w:r>
        <w:t>；</w:t>
      </w:r>
      <m:oMath>
        <m:r>
          <m:rPr/>
          <m:t>98℃</m:t>
        </m:r>
      </m:oMath>
      <w:r>
        <w:t>；水沸腾时继续吸热，温度不变；液化； </w:t>
      </w:r>
      <w:r>
        <w:br w:type="textWrapping"/>
      </w:r>
      <m:oMath>
        <m:r>
          <m:rPr/>
          <m:t>(3)</m:t>
        </m:r>
      </m:oMath>
      <w:r>
        <w:t>如上图；</w:t>
      </w:r>
      <m:oMath>
        <m:r>
          <m:rPr/>
          <m:t>22℃</m:t>
        </m:r>
      </m:oMath>
      <w:r>
        <w:t>；温度降低先快后慢。 </w:t>
      </w:r>
      <w:r>
        <w:br w:type="textWrapping"/>
      </w:r>
      <m:oMath>
        <m:r>
          <m:rPr/>
          <m:t>(1)</m:t>
        </m:r>
      </m:oMath>
      <w:r>
        <w:t>要缩短完成实验的时间，也就是缩短沸腾前的加热时间，可以采用的方法有：盖纸盖、装的水少一些、装初温较高的水、加大火焰等。被测液体的沸点不能高于温度计内液体的沸点；物质由气态变为液态的过程是液化； </w:t>
      </w:r>
      <w:r>
        <w:br w:type="textWrapping"/>
      </w:r>
      <m:oMath>
        <m:r>
          <m:rPr/>
          <m:t>(2)</m:t>
        </m:r>
      </m:oMath>
      <w:r>
        <w:t>温度计的读数：首先确定零上还是零下，确定每一个大格和每一个小格各代表的示数，从小数字读向大数字。 </w:t>
      </w:r>
      <w:r>
        <w:br w:type="textWrapping"/>
      </w:r>
      <w:r>
        <w:t>水沸腾之前，水下层的温度高于上层的水温，气泡上升过程中，气泡中的水蒸气遇冷液化成水，气泡变小；水沸腾时，整个容器中水温相同，水内部不停地汽化，产生大量的水蒸气进入气泡，气泡变大。 </w:t>
      </w:r>
      <w:r>
        <w:br w:type="textWrapping"/>
      </w:r>
      <w:r>
        <w:t>液体沸腾时，不断吸收热量，温度保持不变，这个不变的温度是液体的沸点。 </w:t>
      </w:r>
      <w:r>
        <w:br w:type="textWrapping"/>
      </w:r>
      <w:r>
        <w:t>液体沸腾的特点：液体沸腾时不断吸收热量，温度保持不变。 </w:t>
      </w:r>
      <w:r>
        <w:br w:type="textWrapping"/>
      </w:r>
      <w:r>
        <w:t>生活中看到的白气，是水蒸气遇冷液化形成的。 </w:t>
      </w:r>
      <w:r>
        <w:br w:type="textWrapping"/>
      </w:r>
      <m:oMath>
        <m:r>
          <m:rPr/>
          <m:t>(3)</m:t>
        </m:r>
      </m:oMath>
      <w:r>
        <w:t>在图象上描绘时间和温度的对应点，然后用光滑的曲线连接起来。 </w:t>
      </w:r>
      <w:r>
        <w:br w:type="textWrapping"/>
      </w:r>
      <w:r>
        <w:t>物体和环境温度相同时，就不再发生热传递。通过温度可以判断环境的温度。 </w:t>
      </w:r>
      <w:r>
        <w:br w:type="textWrapping"/>
      </w:r>
      <w:r>
        <w:t>由图象判断：水和环境的温度差越大，水放出热量越快。 </w:t>
      </w:r>
      <w:r>
        <w:br w:type="textWrapping"/>
      </w:r>
      <w:r>
        <w:t>水沸腾实验是初中热学重要的实验，通过水沸腾实验考查了热量计算公式、温度计的读数、水沸腾前后气泡上升时大小的变化、沸腾的特点、沸点、液化、热传递规律等等，综合性很强，一定要熟练掌握此题。</w:t>
      </w:r>
      <w:r>
        <w:br w:type="textWrapping"/>
      </w:r>
    </w:p>
    <w:p>
      <w:r>
        <w:rPr>
          <w:color w:val="3333FF"/>
        </w:rPr>
        <w:t>20.【答案】</w:t>
      </w:r>
      <w:r>
        <w:t>null;</w:t>
      </w:r>
    </w:p>
    <w:p>
      <w:r>
        <w:rPr>
          <w:color w:val="3333FF"/>
        </w:rPr>
        <w:t>【解析】</w:t>
      </w:r>
      <w:r>
        <w:t>解：</w:t>
      </w:r>
      <m:oMath>
        <m:r>
          <m:rPr/>
          <m:t>(1)</m:t>
        </m:r>
      </m:oMath>
      <w:r>
        <w:t>温度计使用时，温度计的液泡要完全进入被测物质中，且不能碰到容器底部或侧壁。所以图</w:t>
      </w:r>
      <m:oMath>
        <m:r>
          <m:rPr/>
          <m:t>1</m:t>
        </m:r>
      </m:oMath>
      <w:r>
        <w:t>中装置中错误的地方是温度计液泡碰到烧杯底部； </w:t>
      </w:r>
      <w:r>
        <w:br w:type="textWrapping"/>
      </w:r>
      <m:oMath>
        <m:r>
          <m:rPr/>
          <m:t>(2)</m:t>
        </m:r>
      </m:oMath>
      <w:r>
        <w:t>温度计读数时，视线要与液柱上表面齐平，俯视会使结果偏大、仰视会使结果偏小。所以正确的读数方式是</w:t>
      </w:r>
      <m:oMath>
        <m:r>
          <m:rPr/>
          <m:t>b</m:t>
        </m:r>
      </m:oMath>
      <w:r>
        <w:t>； </w:t>
      </w:r>
      <w:r>
        <w:br w:type="textWrapping"/>
      </w:r>
      <m:oMath>
        <m:r>
          <m:rPr/>
          <m:t>(3)</m:t>
        </m:r>
      </m:oMath>
      <w:r>
        <w:t>水沸腾前产生的气泡在上升过程中会因为温度降低，气泡里面的水蒸气液化进入水中，使气泡逐渐变小。水沸腾后不断有水汽化为水蒸气进入气泡，气泡上升时体积逐渐变大，到水面破裂开来。所以水沸腾时的是图甲； </w:t>
      </w:r>
      <w:r>
        <w:br w:type="textWrapping"/>
      </w:r>
      <m:oMath>
        <m:r>
          <m:rPr/>
          <m:t>(4)</m:t>
        </m:r>
      </m:oMath>
      <w:r>
        <w:t>根据表中数据作图：</w:t>
      </w:r>
      <w:r>
        <w:drawing>
          <wp:inline distT="0" distB="0" distL="114300" distR="114300">
            <wp:extent cx="2073275" cy="1385570"/>
            <wp:effectExtent l="0" t="0" r="3175"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2"/>
                    <a:stretch>
                      <a:fillRect/>
                    </a:stretch>
                  </pic:blipFill>
                  <pic:spPr>
                    <a:xfrm>
                      <a:off x="0" y="0"/>
                      <a:ext cx="2073600" cy="1386000"/>
                    </a:xfrm>
                    <a:prstGeom prst="rect">
                      <a:avLst/>
                    </a:prstGeom>
                  </pic:spPr>
                </pic:pic>
              </a:graphicData>
            </a:graphic>
          </wp:inline>
        </w:drawing>
      </w:r>
      <w:r>
        <w:t>； </w:t>
      </w:r>
      <w:r>
        <w:br w:type="textWrapping"/>
      </w:r>
      <m:oMath>
        <m:r>
          <m:rPr/>
          <m:t>(5)</m:t>
        </m:r>
      </m:oMath>
      <w:r>
        <w:t>水沸腾时的特点是吸收热量但温度不变。 </w:t>
      </w:r>
      <w:r>
        <w:br w:type="textWrapping"/>
      </w:r>
      <w:r>
        <w:t>故答案为：</w:t>
      </w:r>
      <m:oMath>
        <m:r>
          <m:rPr/>
          <m:t>(1)</m:t>
        </m:r>
      </m:oMath>
      <w:r>
        <w:t>温度计液泡碰到烧杯底部；</w:t>
      </w:r>
      <m:oMath>
        <m:r>
          <m:rPr/>
          <m:t>(2)b</m:t>
        </m:r>
      </m:oMath>
      <w:r>
        <w:t>；</w:t>
      </w:r>
      <m:oMath>
        <m:r>
          <m:rPr/>
          <m:t>(3)</m:t>
        </m:r>
      </m:oMath>
      <w:r>
        <w:t>甲；</w:t>
      </w:r>
      <m:oMath>
        <m:r>
          <m:rPr/>
          <m:t>(4)</m:t>
        </m:r>
      </m:oMath>
      <w:r>
        <w:drawing>
          <wp:inline distT="0" distB="0" distL="114300" distR="114300">
            <wp:extent cx="2073275" cy="1385570"/>
            <wp:effectExtent l="0" t="0" r="3175"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2"/>
                    <a:stretch>
                      <a:fillRect/>
                    </a:stretch>
                  </pic:blipFill>
                  <pic:spPr>
                    <a:xfrm>
                      <a:off x="0" y="0"/>
                      <a:ext cx="2073600" cy="1386000"/>
                    </a:xfrm>
                    <a:prstGeom prst="rect">
                      <a:avLst/>
                    </a:prstGeom>
                  </pic:spPr>
                </pic:pic>
              </a:graphicData>
            </a:graphic>
          </wp:inline>
        </w:drawing>
      </w:r>
      <w:r>
        <w:t>；</w:t>
      </w:r>
      <m:oMath>
        <m:r>
          <m:rPr/>
          <m:t>(5)</m:t>
        </m:r>
      </m:oMath>
      <w:r>
        <w:t>吸收热量但温度不变。 </w:t>
      </w:r>
      <w:r>
        <w:br w:type="textWrapping"/>
      </w:r>
      <m:oMath>
        <m:r>
          <m:rPr/>
          <m:t>(1)</m:t>
        </m:r>
      </m:oMath>
      <w:r>
        <w:t>温度计使用时，温度计的液泡要完全进入被测物质中，且不能碰到容器底部或侧壁； </w:t>
      </w:r>
      <w:r>
        <w:br w:type="textWrapping"/>
      </w:r>
      <m:oMath>
        <m:r>
          <m:rPr/>
          <m:t>(2)</m:t>
        </m:r>
      </m:oMath>
      <w:r>
        <w:t>温度计读数时，视线要与液柱上表面齐平，俯视会使结果偏大、仰视会使结果偏小； </w:t>
      </w:r>
      <w:r>
        <w:br w:type="textWrapping"/>
      </w:r>
      <m:oMath>
        <m:r>
          <m:rPr/>
          <m:t>(3)</m:t>
        </m:r>
      </m:oMath>
      <w:r>
        <w:t>水沸腾前产生的气泡在上升过程中会因为温度降低，气泡里面的水蒸气液化进入水中，使气泡逐渐变小。水沸腾后不断有水汽化为水蒸气进入气泡，气泡上升时体积逐渐变大，到水面破裂开来； </w:t>
      </w:r>
      <w:r>
        <w:br w:type="textWrapping"/>
      </w:r>
      <m:oMath>
        <m:r>
          <m:rPr/>
          <m:t>(4)</m:t>
        </m:r>
      </m:oMath>
      <w:r>
        <w:t>根据表中数据作图即可； </w:t>
      </w:r>
      <w:r>
        <w:br w:type="textWrapping"/>
      </w:r>
      <m:oMath>
        <m:r>
          <m:rPr/>
          <m:t>(5)</m:t>
        </m:r>
      </m:oMath>
      <w:r>
        <w:t>水沸腾时的特点是吸收热量但温度不变。 </w:t>
      </w:r>
      <w:r>
        <w:br w:type="textWrapping"/>
      </w:r>
      <w:r>
        <w:t>此题主要考查温度的正确使用、正确读数、水沸腾前后气泡的区别、作图、水沸腾时的特点，属于综合题目。</w:t>
      </w:r>
      <w:r>
        <w:br w:type="textWrapping"/>
      </w:r>
    </w:p>
    <w:p>
      <w:r>
        <w:rPr>
          <w:color w:val="3333FF"/>
        </w:rPr>
        <w:t>21.【答案】</w:t>
      </w:r>
      <w:r>
        <w:t>解：</w:t>
      </w:r>
      <m:oMath>
        <m:sSub>
          <m:sSubPr/>
          <m:e>
            <m:r>
              <m:rPr/>
              <m:t>Q</m:t>
            </m:r>
          </m:e>
          <m:sub>
            <m:r>
              <m:rPr/>
              <m:t>放</m:t>
            </m:r>
          </m:sub>
        </m:sSub>
        <m:r>
          <m:rPr/>
          <m:t>=mg=3×</m:t>
        </m:r>
        <m:sSup>
          <m:sSupPr/>
          <m:e>
            <m:r>
              <m:rPr/>
              <m:t>10</m:t>
            </m:r>
          </m:e>
          <m:sup>
            <m:r>
              <m:rPr/>
              <m:t>7</m:t>
            </m:r>
          </m:sup>
        </m:sSup>
        <m:r>
          <m:rPr/>
          <m:t>J/kg×0.14g=4.2×</m:t>
        </m:r>
        <m:sSup>
          <m:sSupPr/>
          <m:e>
            <m:r>
              <m:rPr/>
              <m:t>10</m:t>
            </m:r>
          </m:e>
          <m:sup>
            <m:r>
              <m:rPr/>
              <m:t>6</m:t>
            </m:r>
          </m:sup>
        </m:sSup>
        <m:r>
          <m:rPr/>
          <m:t>J</m:t>
        </m:r>
      </m:oMath>
      <w:r>
        <w:t> </w:t>
      </w:r>
      <w:r>
        <w:br w:type="textWrapping"/>
      </w:r>
      <m:oMath>
        <m:sSub>
          <m:sSubPr/>
          <m:e>
            <m:r>
              <m:rPr/>
              <m:t>m</m:t>
            </m:r>
          </m:e>
          <m:sub>
            <m:r>
              <m:rPr/>
              <m:t>水</m:t>
            </m:r>
          </m:sub>
        </m:sSub>
        <m:r>
          <m:rPr/>
          <m:t>=</m:t>
        </m:r>
        <m:f>
          <m:fPr/>
          <m:num>
            <m:sSub>
              <m:sSubPr/>
              <m:e>
                <m:r>
                  <m:rPr/>
                  <m:t>Q</m:t>
                </m:r>
              </m:e>
              <m:sub>
                <m:r>
                  <m:rPr/>
                  <m:t>额</m:t>
                </m:r>
              </m:sub>
            </m:sSub>
          </m:num>
          <m:den>
            <m:sSub>
              <m:sSubPr/>
              <m:e>
                <m:r>
                  <m:rPr/>
                  <m:t>c</m:t>
                </m:r>
              </m:e>
              <m:sub>
                <m:r>
                  <m:rPr/>
                  <m:t>水</m:t>
                </m:r>
              </m:sub>
            </m:sSub>
            <m:r>
              <m:rPr/>
              <m:t>.Δt</m:t>
            </m:r>
          </m:den>
        </m:f>
        <m:r>
          <m:rPr/>
          <m:t>=</m:t>
        </m:r>
        <m:f>
          <m:fPr/>
          <m:num>
            <m:r>
              <m:rPr/>
              <m:t>4.2×</m:t>
            </m:r>
            <m:sSup>
              <m:sSupPr/>
              <m:e>
                <m:r>
                  <m:rPr/>
                  <m:t>10</m:t>
                </m:r>
              </m:e>
              <m:sup>
                <m:r>
                  <m:rPr/>
                  <m:t>6</m:t>
                </m:r>
              </m:sup>
            </m:sSup>
            <m:r>
              <m:rPr/>
              <m:t>J×25％</m:t>
            </m:r>
          </m:num>
          <m:den>
            <m:r>
              <m:rPr/>
              <m:t>4.2×</m:t>
            </m:r>
            <m:sSup>
              <m:sSupPr/>
              <m:e>
                <m:r>
                  <m:rPr/>
                  <m:t>10</m:t>
                </m:r>
              </m:e>
              <m:sup>
                <m:r>
                  <m:rPr/>
                  <m:t>3</m:t>
                </m:r>
              </m:sup>
            </m:sSup>
            <m:r>
              <m:rPr/>
              <m:t>J/(kg</m:t>
            </m:r>
            <m:sSup>
              <m:sSupPr/>
              <m:e>
                <m:r>
                  <m:rPr/>
                  <m:t>.</m:t>
                </m:r>
              </m:e>
              <m:sup>
                <m:r>
                  <m:rPr/>
                  <m:t>∘</m:t>
                </m:r>
              </m:sup>
            </m:sSup>
            <m:r>
              <m:rPr/>
              <m:t>C）×(</m:t>
            </m:r>
            <m:sSup>
              <m:sSupPr/>
              <m:e>
                <m:r>
                  <m:rPr/>
                  <m:t>75</m:t>
                </m:r>
              </m:e>
              <m:sup>
                <m:r>
                  <m:rPr/>
                  <m:t>∘</m:t>
                </m:r>
              </m:sup>
            </m:sSup>
            <m:r>
              <m:rPr/>
              <m:t>C−</m:t>
            </m:r>
            <m:sSup>
              <m:sSupPr/>
              <m:e>
                <m:r>
                  <m:rPr/>
                  <m:t>25</m:t>
                </m:r>
              </m:e>
              <m:sup>
                <m:r>
                  <m:rPr/>
                  <m:t>∘</m:t>
                </m:r>
              </m:sup>
            </m:sSup>
            <m:r>
              <m:rPr/>
              <m:t>C)</m:t>
            </m:r>
          </m:den>
        </m:f>
        <m:r>
          <m:rPr/>
          <m:t>=5kg</m:t>
        </m:r>
      </m:oMath>
      <w:r>
        <w:t>。;</w:t>
      </w:r>
    </w:p>
    <w:p>
      <w:r>
        <w:rPr>
          <w:color w:val="3333FF"/>
        </w:rPr>
        <w:t>【解析】</w:t>
      </w:r>
      <w:r>
        <w:t>略</w:t>
      </w:r>
      <w:r>
        <w:br w:type="textWrapping"/>
      </w:r>
    </w:p>
    <w:p>
      <w:r>
        <w:rPr>
          <w:color w:val="3333FF"/>
        </w:rPr>
        <w:t>22.【答案】</w:t>
      </w:r>
      <w:r>
        <w:t>解：（1）巴铁的平均速度：  </w:t>
      </w:r>
      <w:r>
        <w:br w:type="textWrapping"/>
      </w:r>
      <w:r>
        <w:t>v=</w:t>
      </w:r>
      <m:oMath>
        <m:f>
          <m:fPr/>
          <m:num>
            <m:r>
              <m:rPr/>
              <m:t>s</m:t>
            </m:r>
          </m:num>
          <m:den>
            <m:r>
              <m:rPr/>
              <m:t>t</m:t>
            </m:r>
          </m:den>
        </m:f>
      </m:oMath>
      <w:r>
        <w:t>=</w:t>
      </w:r>
      <m:oMath>
        <m:f>
          <m:fPr/>
          <m:num>
            <m:r>
              <m:rPr>
                <m:nor/>
                <m:sty m:val="p"/>
              </m:rPr>
              <m:t>1500m</m:t>
            </m:r>
          </m:num>
          <m:den>
            <m:r>
              <m:rPr>
                <m:nor/>
                <m:sty m:val="p"/>
              </m:rPr>
              <m:t>100s</m:t>
            </m:r>
          </m:den>
        </m:f>
      </m:oMath>
      <w:r>
        <w:t>=15m/s；  </w:t>
      </w:r>
      <w:r>
        <w:br w:type="textWrapping"/>
      </w:r>
      <w:r>
        <w:t>（2）根据P=</w:t>
      </w:r>
      <m:oMath>
        <m:f>
          <m:fPr/>
          <m:num>
            <m:r>
              <m:rPr/>
              <m:t>W</m:t>
            </m:r>
          </m:num>
          <m:den>
            <m:r>
              <m:rPr/>
              <m:t>t</m:t>
            </m:r>
          </m:den>
        </m:f>
      </m:oMath>
      <w:r>
        <w:t>可得，发动机做的功：  </w:t>
      </w:r>
      <w:r>
        <w:br w:type="textWrapping"/>
      </w:r>
      <w:r>
        <w:t>W=Pt=60×10</w:t>
      </w:r>
      <w:r>
        <w:rPr>
          <w:vertAlign w:val="superscript"/>
        </w:rPr>
        <w:t>3</w:t>
      </w:r>
      <w:r>
        <w:t>W×10×3600s=2.16×10</w:t>
      </w:r>
      <w:r>
        <w:rPr>
          <w:vertAlign w:val="superscript"/>
        </w:rPr>
        <w:t>9</w:t>
      </w:r>
      <w:r>
        <w:t>J，  </w:t>
      </w:r>
      <w:r>
        <w:br w:type="textWrapping"/>
      </w:r>
      <w:r>
        <w:t>根据η=</w:t>
      </w:r>
      <m:oMath>
        <m:f>
          <m:fPr/>
          <m:num>
            <m:r>
              <m:rPr/>
              <m:t>W</m:t>
            </m:r>
          </m:num>
          <m:den>
            <m:r>
              <m:rPr/>
              <m:t>Q</m:t>
            </m:r>
          </m:den>
        </m:f>
      </m:oMath>
      <w:r>
        <w:t>可得，放出的热量：  </w:t>
      </w:r>
      <w:r>
        <w:br w:type="textWrapping"/>
      </w:r>
      <w:r>
        <w:t>Q=</w:t>
      </w:r>
      <m:oMath>
        <m:f>
          <m:fPr/>
          <m:num>
            <m:r>
              <m:rPr/>
              <m:t>W</m:t>
            </m:r>
          </m:num>
          <m:den>
            <m:r>
              <m:rPr>
                <m:nor/>
                <m:sty m:val="p"/>
              </m:rPr>
              <m:t>W</m:t>
            </m:r>
          </m:den>
        </m:f>
      </m:oMath>
      <w:r>
        <w:t>=</w:t>
      </w:r>
      <m:oMath>
        <m:f>
          <m:fPr/>
          <m:num>
            <m:r>
              <m:rPr/>
              <m:t>2.16×1</m:t>
            </m:r>
            <m:sSup>
              <m:sSupPr/>
              <m:e>
                <m:r>
                  <m:rPr/>
                  <m:t>0</m:t>
                </m:r>
              </m:e>
              <m:sup>
                <m:r>
                  <m:rPr/>
                  <m:t>9</m:t>
                </m:r>
              </m:sup>
            </m:sSup>
            <m:r>
              <m:rPr/>
              <m:t>J</m:t>
            </m:r>
          </m:num>
          <m:den>
            <m:r>
              <m:rPr/>
              <m:t>30%</m:t>
            </m:r>
          </m:den>
        </m:f>
      </m:oMath>
      <w:r>
        <w:t>=7.2×10</w:t>
      </w:r>
      <w:r>
        <w:rPr>
          <w:vertAlign w:val="superscript"/>
        </w:rPr>
        <w:t>9</w:t>
      </w:r>
      <w:r>
        <w:t>J，  </w:t>
      </w:r>
      <w:r>
        <w:br w:type="textWrapping"/>
      </w:r>
      <w:r>
        <w:t>根据Q=mq可得，燃油的质量：  </w:t>
      </w:r>
      <w:r>
        <w:br w:type="textWrapping"/>
      </w:r>
      <w:r>
        <w:t>m=</w:t>
      </w:r>
      <m:oMath>
        <m:f>
          <m:fPr/>
          <m:num>
            <m:r>
              <m:rPr/>
              <m:t>Q</m:t>
            </m:r>
          </m:num>
          <m:den>
            <m:r>
              <m:rPr/>
              <m:t>q</m:t>
            </m:r>
          </m:den>
        </m:f>
      </m:oMath>
      <w:r>
        <w:t>=</w:t>
      </w:r>
      <m:oMath>
        <m:f>
          <m:fPr/>
          <m:num>
            <m:r>
              <m:rPr/>
              <m:t>7.2×1</m:t>
            </m:r>
            <m:sSup>
              <m:sSupPr/>
              <m:e>
                <m:r>
                  <m:rPr/>
                  <m:t>0</m:t>
                </m:r>
              </m:e>
              <m:sup>
                <m:r>
                  <m:rPr/>
                  <m:t>9</m:t>
                </m:r>
              </m:sup>
            </m:sSup>
            <m:r>
              <m:rPr/>
              <m:t>J</m:t>
            </m:r>
          </m:num>
          <m:den>
            <m:r>
              <m:rPr/>
              <m:t>4.0×1</m:t>
            </m:r>
            <m:sSup>
              <m:sSupPr/>
              <m:e>
                <m:r>
                  <m:rPr/>
                  <m:t>0</m:t>
                </m:r>
              </m:e>
              <m:sup>
                <m:r>
                  <m:rPr/>
                  <m:t>7</m:t>
                </m:r>
              </m:sup>
            </m:sSup>
            <m:r>
              <m:rPr>
                <m:nor/>
                <m:sty m:val="p"/>
              </m:rPr>
              <m:t>J/kg</m:t>
            </m:r>
          </m:den>
        </m:f>
      </m:oMath>
      <w:r>
        <w:t>=180kg，  </w:t>
      </w:r>
      <w:r>
        <w:br w:type="textWrapping"/>
      </w:r>
      <w:r>
        <w:t>减少的二氧化碳排放量：  </w:t>
      </w:r>
      <w:r>
        <w:br w:type="textWrapping"/>
      </w:r>
      <w:r>
        <w:t>m′=（180×40×3）kg=21600kg；  </w:t>
      </w:r>
      <w:r>
        <w:br w:type="textWrapping"/>
      </w:r>
      <w:r>
        <w:t>（3）根据η=</w:t>
      </w:r>
      <m:oMath>
        <m:f>
          <m:fPr/>
          <m:num>
            <m:sSub>
              <m:sSubPr/>
              <m:e>
                <m:r>
                  <m:rPr/>
                  <m:t>E</m:t>
                </m:r>
              </m:e>
              <m:sub>
                <m:r>
                  <m:rPr>
                    <m:nor/>
                    <m:sty m:val="p"/>
                  </m:rPr>
                  <m:t>电</m:t>
                </m:r>
              </m:sub>
            </m:sSub>
          </m:num>
          <m:den>
            <m:sSub>
              <m:sSubPr/>
              <m:e>
                <m:r>
                  <m:rPr/>
                  <m:t>E</m:t>
                </m:r>
              </m:e>
              <m:sub>
                <m:r>
                  <m:rPr>
                    <m:nor/>
                    <m:sty m:val="p"/>
                  </m:rPr>
                  <m:t>光</m:t>
                </m:r>
              </m:sub>
            </m:sSub>
          </m:den>
        </m:f>
      </m:oMath>
      <w:r>
        <w:t>可得，接收的太阳能：  </w:t>
      </w:r>
      <w:r>
        <w:br w:type="textWrapping"/>
      </w:r>
      <w:r>
        <w:t>E</w:t>
      </w:r>
      <w:r>
        <w:rPr>
          <w:vertAlign w:val="subscript"/>
        </w:rPr>
        <w:t>光</w:t>
      </w:r>
      <w:r>
        <w:t>=</w:t>
      </w:r>
      <m:oMath>
        <m:f>
          <m:fPr/>
          <m:num>
            <m:sSub>
              <m:sSubPr/>
              <m:e>
                <m:r>
                  <m:rPr/>
                  <m:t>E</m:t>
                </m:r>
              </m:e>
              <m:sub>
                <m:r>
                  <m:rPr>
                    <m:nor/>
                    <m:sty m:val="p"/>
                  </m:rPr>
                  <m:t>电</m:t>
                </m:r>
              </m:sub>
            </m:sSub>
          </m:num>
          <m:den>
            <m:r>
              <m:rPr>
                <m:nor/>
                <m:sty m:val="p"/>
              </m:rPr>
              <m:t>W</m:t>
            </m:r>
          </m:den>
        </m:f>
      </m:oMath>
      <w:r>
        <w:t>=</w:t>
      </w:r>
      <m:oMath>
        <m:f>
          <m:fPr/>
          <m:num>
            <m:r>
              <m:rPr>
                <m:nor/>
                <m:sty m:val="p"/>
              </m:rPr>
              <m:t>60kW</m:t>
            </m:r>
            <m:r>
              <m:rPr/>
              <m:t>.ℎ</m:t>
            </m:r>
          </m:num>
          <m:den>
            <m:r>
              <m:rPr/>
              <m:t>20%</m:t>
            </m:r>
          </m:den>
        </m:f>
      </m:oMath>
      <w:r>
        <w:t>=300kW•h，  </w:t>
      </w:r>
      <w:r>
        <w:br w:type="textWrapping"/>
      </w:r>
      <w:r>
        <w:t>接收光的功率P</w:t>
      </w:r>
      <w:r>
        <w:rPr>
          <w:vertAlign w:val="subscript"/>
        </w:rPr>
        <w:t>光</w:t>
      </w:r>
      <w:r>
        <w:t>=</w:t>
      </w:r>
      <m:oMath>
        <m:f>
          <m:fPr/>
          <m:num>
            <m:sSub>
              <m:sSubPr/>
              <m:e>
                <m:r>
                  <m:rPr/>
                  <m:t>E</m:t>
                </m:r>
              </m:e>
              <m:sub>
                <m:r>
                  <m:rPr>
                    <m:nor/>
                    <m:sty m:val="p"/>
                  </m:rPr>
                  <m:t>光</m:t>
                </m:r>
              </m:sub>
            </m:sSub>
          </m:num>
          <m:den>
            <m:r>
              <m:rPr/>
              <m:t>t</m:t>
            </m:r>
          </m:den>
        </m:f>
        <m:f>
          <m:fPr/>
          <m:num>
            <m:r>
              <m:rPr>
                <m:nor/>
                <m:sty m:val="p"/>
              </m:rPr>
              <m:t>300kW</m:t>
            </m:r>
            <m:r>
              <m:rPr/>
              <m:t>.ℎ</m:t>
            </m:r>
          </m:num>
          <m:den>
            <m:r>
              <m:rPr>
                <m:nor/>
                <m:sty m:val="p"/>
              </m:rPr>
              <m:t>6h</m:t>
            </m:r>
          </m:den>
        </m:f>
      </m:oMath>
      <w:r>
        <w:t>=50kW，  </w:t>
      </w:r>
      <w:r>
        <w:br w:type="textWrapping"/>
      </w:r>
      <w:r>
        <w:t>已知该太阳能电池板1</w:t>
      </w:r>
      <m:oMath>
        <m:sSup>
          <m:sSupPr/>
          <m:e>
            <m:r>
              <m:rPr/>
              <m:t>m</m:t>
            </m:r>
          </m:e>
          <m:sup>
            <m:r>
              <m:rPr/>
              <m:t>2</m:t>
            </m:r>
          </m:sup>
        </m:sSup>
      </m:oMath>
      <w:r>
        <w:t>面积上接收到的太阳平均辐射功率为1kW  </w:t>
      </w:r>
      <w:r>
        <w:br w:type="textWrapping"/>
      </w:r>
      <w:r>
        <w:t>则电池板的面积S=50kW×1kW•h/</w:t>
      </w:r>
      <m:oMath>
        <m:sSup>
          <m:sSupPr/>
          <m:e>
            <m:r>
              <m:rPr/>
              <m:t>m</m:t>
            </m:r>
          </m:e>
          <m:sup>
            <m:r>
              <m:rPr/>
              <m:t>2</m:t>
            </m:r>
          </m:sup>
        </m:sSup>
      </m:oMath>
      <w:r>
        <w:t>=50</w:t>
      </w:r>
      <m:oMath>
        <m:sSup>
          <m:sSupPr/>
          <m:e>
            <m:r>
              <m:rPr/>
              <m:t>m</m:t>
            </m:r>
          </m:e>
          <m:sup>
            <m:r>
              <m:rPr/>
              <m:t>2</m:t>
            </m:r>
          </m:sup>
        </m:sSup>
      </m:oMath>
      <w:r>
        <w:t>．  </w:t>
      </w:r>
      <w:r>
        <w:br w:type="textWrapping"/>
      </w:r>
      <w:r>
        <w:t>答：（1）这段时间内巴铁的平均速度为15m/s；  </w:t>
      </w:r>
      <w:r>
        <w:br w:type="textWrapping"/>
      </w:r>
      <w:r>
        <w:t>（2）每日可减少二氧化碳排放量21600kg；  </w:t>
      </w:r>
      <w:r>
        <w:br w:type="textWrapping"/>
      </w:r>
      <w:r>
        <w:t>（3）需太阳能电池板的最小面积50</w:t>
      </w:r>
      <m:oMath>
        <m:sSup>
          <m:sSupPr/>
          <m:e>
            <m:r>
              <m:rPr/>
              <m:t>m</m:t>
            </m:r>
          </m:e>
          <m:sup>
            <m:r>
              <m:rPr/>
              <m:t>2</m:t>
            </m:r>
          </m:sup>
        </m:sSup>
      </m:oMath>
      <w:r>
        <w:t>．;</w:t>
      </w:r>
    </w:p>
    <w:p>
      <w:r>
        <w:rPr>
          <w:color w:val="3333FF"/>
        </w:rPr>
        <w:t>【解析】</w:t>
      </w:r>
      <w:r>
        <w:t> </w:t>
      </w:r>
      <w:r>
        <w:br w:type="textWrapping"/>
      </w:r>
      <m:oMath>
        <m:r>
          <m:rPr/>
          <m:t>(1)</m:t>
        </m:r>
      </m:oMath>
      <w:r>
        <w:t>已知时间和路程，利用</w:t>
      </w:r>
      <m:oMath>
        <m:r>
          <m:rPr/>
          <m:t>v=</m:t>
        </m:r>
        <m:f>
          <m:fPr/>
          <m:num>
            <m:r>
              <m:rPr/>
              <m:t>s</m:t>
            </m:r>
          </m:num>
          <m:den>
            <m:r>
              <m:rPr/>
              <m:t>t</m:t>
            </m:r>
          </m:den>
        </m:f>
      </m:oMath>
      <w:r>
        <w:t>计算速度； </w:t>
      </w:r>
      <w:r>
        <w:br w:type="textWrapping"/>
      </w:r>
      <m:oMath>
        <m:r>
          <m:rPr/>
          <m:t>(2)</m:t>
        </m:r>
      </m:oMath>
      <w:r>
        <w:t>首先根据</w:t>
      </w:r>
      <m:oMath>
        <m:r>
          <m:rPr/>
          <m:t>P=</m:t>
        </m:r>
        <m:f>
          <m:fPr/>
          <m:num>
            <m:r>
              <m:rPr/>
              <m:t>W</m:t>
            </m:r>
          </m:num>
          <m:den>
            <m:r>
              <m:rPr/>
              <m:t>t</m:t>
            </m:r>
          </m:den>
        </m:f>
      </m:oMath>
      <w:r>
        <w:t>求出发动机做的功，然后根据</w:t>
      </w:r>
      <m:oMath>
        <m:r>
          <m:rPr>
            <m:nor/>
            <m:sty m:val="p"/>
          </m:rPr>
          <m:t>W</m:t>
        </m:r>
        <m:r>
          <m:rPr/>
          <m:t>=</m:t>
        </m:r>
        <m:f>
          <m:fPr/>
          <m:num>
            <m:r>
              <m:rPr/>
              <m:t>W</m:t>
            </m:r>
          </m:num>
          <m:den>
            <m:r>
              <m:rPr/>
              <m:t>Q</m:t>
            </m:r>
          </m:den>
        </m:f>
      </m:oMath>
      <w:r>
        <w:t>求出燃油放出的热量，再根据</w:t>
      </w:r>
      <m:oMath>
        <m:r>
          <m:rPr/>
          <m:t>Q=</m:t>
        </m:r>
        <m:r>
          <m:rPr>
            <m:nor/>
            <m:sty m:val="p"/>
          </m:rPr>
          <m:t>mq</m:t>
        </m:r>
      </m:oMath>
      <w:r>
        <w:t>求出燃油的质量，再进一步求出减少的二氧化碳排放量； </w:t>
      </w:r>
      <w:r>
        <w:br w:type="textWrapping"/>
      </w:r>
      <m:oMath>
        <m:r>
          <m:rPr/>
          <m:t>(3)</m:t>
        </m:r>
      </m:oMath>
      <w:r>
        <w:t>首先根据光电转化效率可求得接收的太阳能，利用</w:t>
      </w:r>
      <m:oMath>
        <m:r>
          <m:rPr/>
          <m:t>P=</m:t>
        </m:r>
        <m:f>
          <m:fPr/>
          <m:num>
            <m:r>
              <m:rPr/>
              <m:t>W</m:t>
            </m:r>
          </m:num>
          <m:den>
            <m:r>
              <m:rPr/>
              <m:t>t</m:t>
            </m:r>
          </m:den>
        </m:f>
      </m:oMath>
      <w:r>
        <w:t>求出接收光的功率，然后可求太阳能电池板的最小面积． </w:t>
      </w:r>
      <w:r>
        <w:br w:type="textWrapping"/>
      </w:r>
      <w:r>
        <w:t>此题主要考查速度的计算、热机的效率、太阳能的相关计算，关键是各种公式及其变形公式的选择和灵活运用．</w:t>
      </w:r>
      <w:r>
        <w:br w:type="textWrapping"/>
      </w:r>
    </w:p>
    <w:p>
      <w:r>
        <w:rPr>
          <w:color w:val="3333FF"/>
        </w:rPr>
        <w:t>23.【答案】</w:t>
      </w:r>
      <w:r>
        <w:t>C；2；不会；T=-0.2v+5（℃）;</w:t>
      </w:r>
    </w:p>
    <w:p>
      <w:r>
        <w:rPr>
          <w:color w:val="3333FF"/>
        </w:rPr>
        <w:t>【解析】</w:t>
      </w:r>
      <w:r>
        <w:t>解：</w:t>
      </w:r>
      <m:oMath>
        <m:r>
          <m:rPr/>
          <m:t>(1)</m:t>
        </m:r>
      </m:oMath>
      <w:r>
        <w:t>风加速了人体周围空气流动速度，加快了对流散失的热量，故选C。 </w:t>
      </w:r>
      <w:r>
        <w:br w:type="textWrapping"/>
      </w:r>
      <m:oMath>
        <m:r>
          <m:rPr/>
          <m:t>(2)</m:t>
        </m:r>
      </m:oMath>
      <w:r>
        <w:t>由</w:t>
      </w:r>
      <m:oMath>
        <m:r>
          <m:rPr/>
          <m:t>Q=</m:t>
        </m:r>
        <m:r>
          <m:rPr>
            <m:nor/>
            <m:sty m:val="p"/>
          </m:rPr>
          <m:t>cm</m:t>
        </m:r>
        <m:r>
          <m:rPr/>
          <m:t>Δt</m:t>
        </m:r>
      </m:oMath>
      <w:r>
        <w:t>得： </w:t>
      </w:r>
      <w:r>
        <w:br w:type="textWrapping"/>
      </w:r>
      <w:r>
        <w:t>降低的温度</w:t>
      </w:r>
      <m:oMath>
        <m:r>
          <m:rPr/>
          <m:t>Δt=</m:t>
        </m:r>
        <m:f>
          <m:fPr/>
          <m:num>
            <m:sSub>
              <m:sSubPr/>
              <m:e>
                <m:r>
                  <m:rPr/>
                  <m:t>Q</m:t>
                </m:r>
              </m:e>
              <m:sub>
                <m:r>
                  <m:rPr>
                    <m:nor/>
                    <m:sty m:val="p"/>
                  </m:rPr>
                  <m:t>放</m:t>
                </m:r>
              </m:sub>
            </m:sSub>
          </m:num>
          <m:den>
            <m:r>
              <m:rPr>
                <m:nor/>
                <m:sty m:val="p"/>
              </m:rPr>
              <m:t>cm</m:t>
            </m:r>
          </m:den>
        </m:f>
        <m:r>
          <m:rPr/>
          <m:t>=</m:t>
        </m:r>
        <m:f>
          <m:fPr/>
          <m:num>
            <m:r>
              <m:rPr/>
              <m:t>4.2</m:t>
            </m:r>
            <m:r>
              <m:rPr>
                <m:nor/>
                <m:sty m:val="p"/>
              </m:rPr>
              <m:t>×1</m:t>
            </m:r>
            <m:sSup>
              <m:sSupPr/>
              <m:e>
                <m:r>
                  <m:rPr/>
                  <m:t>0</m:t>
                </m:r>
              </m:e>
              <m:sup>
                <m:r>
                  <m:rPr/>
                  <m:t>5</m:t>
                </m:r>
              </m:sup>
            </m:sSup>
            <m:r>
              <m:rPr/>
              <m:t>J</m:t>
            </m:r>
          </m:num>
          <m:den>
            <m:r>
              <m:rPr/>
              <m:t>4.2×1</m:t>
            </m:r>
            <m:sSup>
              <m:sSupPr/>
              <m:e>
                <m:r>
                  <m:rPr/>
                  <m:t>0</m:t>
                </m:r>
              </m:e>
              <m:sup>
                <m:r>
                  <m:rPr/>
                  <m:t>3</m:t>
                </m:r>
              </m:sup>
            </m:sSup>
            <m:f>
              <m:fPr/>
              <m:num>
                <m:r>
                  <m:rPr/>
                  <m:t>J</m:t>
                </m:r>
              </m:num>
              <m:den>
                <m:r>
                  <m:rPr/>
                  <m:t>(</m:t>
                </m:r>
              </m:den>
            </m:f>
            <m:r>
              <m:rPr>
                <m:nor/>
                <m:sty m:val="p"/>
              </m:rPr>
              <m:t>kg</m:t>
            </m:r>
            <m:r>
              <m:rPr/>
              <m:t>.℃)×</m:t>
            </m:r>
            <m:r>
              <m:rPr>
                <m:nor/>
                <m:sty m:val="p"/>
              </m:rPr>
              <m:t>50kg</m:t>
            </m:r>
          </m:den>
        </m:f>
        <m:r>
          <m:rPr/>
          <m:t>=</m:t>
        </m:r>
        <m:r>
          <m:rPr>
            <m:nor/>
            <m:sty m:val="p"/>
          </m:rPr>
          <m:t>2℃</m:t>
        </m:r>
      </m:oMath>
      <w:r>
        <w:t>； </w:t>
      </w:r>
      <w:r>
        <w:br w:type="textWrapping"/>
      </w:r>
      <m:oMath>
        <m:r>
          <m:rPr/>
          <m:t>(3)</m:t>
        </m:r>
      </m:oMath>
      <w:r>
        <w:t>根据表中实验数据在坐标系内描出对应点，然后作出图象，如图所示。 </w:t>
      </w:r>
      <w:r>
        <w:br w:type="textWrapping"/>
      </w:r>
      <w:r>
        <w:drawing>
          <wp:inline distT="0" distB="0" distL="114300" distR="114300">
            <wp:extent cx="2653030" cy="1501140"/>
            <wp:effectExtent l="0" t="0" r="1397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3"/>
                    <a:stretch>
                      <a:fillRect/>
                    </a:stretch>
                  </pic:blipFill>
                  <pic:spPr>
                    <a:xfrm>
                      <a:off x="0" y="0"/>
                      <a:ext cx="2653200" cy="1501200"/>
                    </a:xfrm>
                    <a:prstGeom prst="rect">
                      <a:avLst/>
                    </a:prstGeom>
                  </pic:spPr>
                </pic:pic>
              </a:graphicData>
            </a:graphic>
          </wp:inline>
        </w:drawing>
      </w:r>
      <w:r>
        <w:t> </w:t>
      </w:r>
      <w:r>
        <w:br w:type="textWrapping"/>
      </w:r>
      <m:oMath>
        <m:r>
          <m:rPr/>
          <m:t>(4)</m:t>
        </m:r>
      </m:oMath>
      <w:r>
        <w:t>当气温为</w:t>
      </w:r>
      <m:oMath>
        <m:r>
          <m:rPr>
            <m:nor/>
            <m:sty m:val="p"/>
          </m:rPr>
          <m:t>5℃</m:t>
        </m:r>
      </m:oMath>
      <w:r>
        <w:t>，风速为</w:t>
      </w:r>
      <m:oMath>
        <m:f>
          <m:fPr/>
          <m:num>
            <m:r>
              <m:rPr>
                <m:nor/>
                <m:sty m:val="p"/>
              </m:rPr>
              <m:t>35km</m:t>
            </m:r>
          </m:num>
          <m:den>
            <m:r>
              <m:rPr/>
              <m:t>ℎ</m:t>
            </m:r>
          </m:den>
        </m:f>
      </m:oMath>
      <w:r>
        <w:t>时，水的温度为</w:t>
      </w:r>
      <m:oMath>
        <m:r>
          <m:rPr>
            <m:nor/>
            <m:sty m:val="p"/>
          </m:rPr>
          <m:t>5℃</m:t>
        </m:r>
      </m:oMath>
      <w:r>
        <w:t>，地面的水不会结冰。 </w:t>
      </w:r>
      <w:r>
        <w:br w:type="textWrapping"/>
      </w:r>
      <m:oMath>
        <m:r>
          <m:rPr/>
          <m:t>(5)</m:t>
        </m:r>
      </m:oMath>
      <w:r>
        <w:t>由图象可知，当温度一定时，风寒温度与风速成正比， </w:t>
      </w:r>
      <w:r>
        <w:br w:type="textWrapping"/>
      </w:r>
      <w:r>
        <w:t>设关系式为</w:t>
      </w:r>
      <m:oMath>
        <m:r>
          <m:rPr/>
          <m:t>T=</m:t>
        </m:r>
        <m:r>
          <m:rPr>
            <m:nor/>
            <m:sty m:val="p"/>
          </m:rPr>
          <m:t>kv</m:t>
        </m:r>
        <m:r>
          <m:rPr/>
          <m:t>+b</m:t>
        </m:r>
      </m:oMath>
      <w:r>
        <w:t>，将</w:t>
      </w:r>
      <m:oMath>
        <m:r>
          <m:rPr/>
          <m:t>v=0</m:t>
        </m:r>
      </m:oMath>
      <w:r>
        <w:t>，</w:t>
      </w:r>
      <m:oMath>
        <m:r>
          <m:rPr/>
          <m:t>T=</m:t>
        </m:r>
        <m:r>
          <m:rPr>
            <m:nor/>
            <m:sty m:val="p"/>
          </m:rPr>
          <m:t>5℃</m:t>
        </m:r>
      </m:oMath>
      <w:r>
        <w:t>代入得：</w:t>
      </w:r>
      <m:oMath>
        <m:r>
          <m:rPr/>
          <m:t>b=</m:t>
        </m:r>
        <m:r>
          <m:rPr>
            <m:nor/>
            <m:sty m:val="p"/>
          </m:rPr>
          <m:t>5℃</m:t>
        </m:r>
      </m:oMath>
      <w:r>
        <w:t>，把</w:t>
      </w:r>
      <m:oMath>
        <m:r>
          <m:rPr/>
          <m:t>v=</m:t>
        </m:r>
        <m:f>
          <m:fPr/>
          <m:num>
            <m:r>
              <m:rPr>
                <m:nor/>
                <m:sty m:val="p"/>
              </m:rPr>
              <m:t>10km</m:t>
            </m:r>
          </m:num>
          <m:den>
            <m:r>
              <m:rPr/>
              <m:t>ℎ</m:t>
            </m:r>
          </m:den>
        </m:f>
      </m:oMath>
      <w:r>
        <w:t>，</w:t>
      </w:r>
      <m:oMath>
        <m:r>
          <m:rPr/>
          <m:t>T=</m:t>
        </m:r>
        <m:r>
          <m:rPr>
            <m:nor/>
            <m:sty m:val="p"/>
          </m:rPr>
          <m:t>3℃</m:t>
        </m:r>
      </m:oMath>
      <w:r>
        <w:t>，代入解得，</w:t>
      </w:r>
      <m:oMath>
        <m:r>
          <m:rPr/>
          <m:t>k=−0.2</m:t>
        </m:r>
      </m:oMath>
      <w:r>
        <w:t>， </w:t>
      </w:r>
      <w:r>
        <w:br w:type="textWrapping"/>
      </w:r>
      <w:r>
        <w:t>则关系式为</w:t>
      </w:r>
      <m:oMath>
        <m:r>
          <m:rPr/>
          <m:t>T=−0.</m:t>
        </m:r>
        <m:r>
          <m:rPr>
            <m:nor/>
            <m:sty m:val="p"/>
          </m:rPr>
          <m:t>2v</m:t>
        </m:r>
        <m:r>
          <m:rPr/>
          <m:t>+5(℃)</m:t>
        </m:r>
      </m:oMath>
      <w:r>
        <w:t>； </w:t>
      </w:r>
      <w:r>
        <w:br w:type="textWrapping"/>
      </w:r>
      <w:r>
        <w:t>故答案为：</w:t>
      </w:r>
      <m:oMath>
        <m:r>
          <m:rPr/>
          <m:t>(1)C</m:t>
        </m:r>
      </m:oMath>
      <w:r>
        <w:t>；</w:t>
      </w:r>
      <m:oMath>
        <m:r>
          <m:rPr/>
          <m:t>(2)2</m:t>
        </m:r>
      </m:oMath>
      <w:r>
        <w:t>；</w:t>
      </w:r>
      <m:oMath>
        <m:r>
          <m:rPr/>
          <m:t>(3)</m:t>
        </m:r>
      </m:oMath>
      <w:r>
        <w:t>如图所示；</w:t>
      </w:r>
      <m:oMath>
        <m:r>
          <m:rPr/>
          <m:t>(4)</m:t>
        </m:r>
      </m:oMath>
      <w:r>
        <w:t>不会；</w:t>
      </w:r>
      <m:oMath>
        <m:r>
          <m:rPr/>
          <m:t>(5)T=−0.</m:t>
        </m:r>
        <m:r>
          <m:rPr>
            <m:nor/>
            <m:sty m:val="p"/>
          </m:rPr>
          <m:t>2v</m:t>
        </m:r>
        <m:r>
          <m:rPr/>
          <m:t>+5(℃)</m:t>
        </m:r>
      </m:oMath>
      <w:r>
        <w:t>。 </w:t>
      </w:r>
      <w:r>
        <w:br w:type="textWrapping"/>
      </w:r>
      <m:oMath>
        <m:r>
          <m:rPr/>
          <m:t>(1)</m:t>
        </m:r>
      </m:oMath>
      <w:r>
        <w:t>认真审题，根据题目所提供的信息分析答题。 </w:t>
      </w:r>
      <w:r>
        <w:br w:type="textWrapping"/>
      </w:r>
      <m:oMath>
        <m:r>
          <m:rPr/>
          <m:t>(2)</m:t>
        </m:r>
      </m:oMath>
      <w:r>
        <w:t>已知散失的热量、人体质量与比热容，由热量公式的变形公式可以求出下降的体温。 </w:t>
      </w:r>
      <w:r>
        <w:br w:type="textWrapping"/>
      </w:r>
      <m:oMath>
        <m:r>
          <m:rPr/>
          <m:t>(3)</m:t>
        </m:r>
      </m:oMath>
      <w:r>
        <w:t>根据表中实验数据，应用描点法作图，作出图象。 </w:t>
      </w:r>
      <w:r>
        <w:br w:type="textWrapping"/>
      </w:r>
      <m:oMath>
        <m:r>
          <m:rPr/>
          <m:t>(4)</m:t>
        </m:r>
      </m:oMath>
      <w:r>
        <w:t>根据结冰的条件分析答题。 </w:t>
      </w:r>
      <w:r>
        <w:br w:type="textWrapping"/>
      </w:r>
      <m:oMath>
        <m:r>
          <m:rPr/>
          <m:t>(5)</m:t>
        </m:r>
      </m:oMath>
      <w:r>
        <w:t>根据表中实验数据进行分析，得出结论。 </w:t>
      </w:r>
      <w:r>
        <w:br w:type="textWrapping"/>
      </w:r>
      <w:r>
        <w:t>认真阅读题目所给信息是正确解答该题的关键。要掌握描点法作图的方法。</w:t>
      </w:r>
      <w:r>
        <w:br w:type="textWrapping"/>
      </w:r>
    </w:p>
    <w:p>
      <w:r>
        <w:rPr>
          <w:color w:val="3333FF"/>
        </w:rPr>
        <w:t>24.【答案】</w:t>
      </w:r>
      <w:r>
        <w:t>反射  145  B  5.5×10</w:t>
      </w:r>
      <w:r>
        <w:rPr>
          <w:vertAlign w:val="superscript"/>
        </w:rPr>
        <w:t>4</w:t>
      </w:r>
      <w:r>
        <w:t xml:space="preserve">  制冷  3.6×10</w:t>
      </w:r>
      <w:r>
        <w:rPr>
          <w:vertAlign w:val="superscript"/>
        </w:rPr>
        <w:t>4</w:t>
      </w:r>
      <w:r>
        <w:t xml:space="preserve">  60  减小  2;</w:t>
      </w:r>
    </w:p>
    <w:p>
      <w:r>
        <w:rPr>
          <w:color w:val="3333FF"/>
        </w:rPr>
        <w:t>【解析】</w:t>
      </w:r>
      <w:r>
        <w:t>解：</w:t>
      </w:r>
      <m:oMath>
        <m:r>
          <m:rPr/>
          <m:t>(1)</m:t>
        </m:r>
      </m:oMath>
      <w:r>
        <w:t>在阳光下飞机尾翼呈现绿色是因为飞机的尾翼反射绿色光； </w:t>
      </w:r>
      <w:r>
        <w:br w:type="textWrapping"/>
      </w:r>
      <w:r>
        <w:t>根据翼载的定义可得：翼载</w:t>
      </w:r>
      <m:oMath>
        <m:r>
          <m:rPr/>
          <m:t>=</m:t>
        </m:r>
        <m:f>
          <m:fPr/>
          <m:num>
            <m:r>
              <m:rPr>
                <m:nor/>
                <m:sty m:val="p"/>
              </m:rPr>
              <m:t>飞机最大起飞质量</m:t>
            </m:r>
            <m:r>
              <m:rPr/>
              <m:t>(m)</m:t>
            </m:r>
          </m:num>
          <m:den>
            <m:r>
              <m:rPr>
                <m:nor/>
                <m:sty m:val="p"/>
              </m:rPr>
              <m:t>机翼面积</m:t>
            </m:r>
            <m:r>
              <m:rPr/>
              <m:t>(S)</m:t>
            </m:r>
          </m:den>
        </m:f>
      </m:oMath>
      <w:r>
        <w:t>， </w:t>
      </w:r>
      <w:r>
        <w:br w:type="textWrapping"/>
      </w:r>
      <w:r>
        <w:t>所以机翼面积：</w:t>
      </w:r>
      <m:oMath>
        <m:r>
          <m:rPr/>
          <m:t>S=</m:t>
        </m:r>
        <m:f>
          <m:fPr/>
          <m:num>
            <m:r>
              <m:rPr>
                <m:nor/>
                <m:sty m:val="p"/>
              </m:rPr>
              <m:t>飞机最大起飞质量</m:t>
            </m:r>
            <m:r>
              <m:rPr/>
              <m:t>(m)</m:t>
            </m:r>
          </m:num>
          <m:den>
            <m:r>
              <m:rPr>
                <m:nor/>
                <m:sty m:val="p"/>
              </m:rPr>
              <m:t>翼载</m:t>
            </m:r>
          </m:den>
        </m:f>
        <m:r>
          <m:rPr/>
          <m:t>=</m:t>
        </m:r>
        <m:f>
          <m:fPr/>
          <m:num>
            <m:r>
              <m:rPr/>
              <m:t>72.5×1</m:t>
            </m:r>
            <m:sSup>
              <m:sSupPr/>
              <m:e>
                <m:r>
                  <m:rPr/>
                  <m:t>0</m:t>
                </m:r>
              </m:e>
              <m:sup>
                <m:r>
                  <m:rPr/>
                  <m:t>3</m:t>
                </m:r>
              </m:sup>
            </m:sSup>
            <m:r>
              <m:rPr>
                <m:nor/>
                <m:sty m:val="p"/>
              </m:rPr>
              <m:t>kg</m:t>
            </m:r>
          </m:num>
          <m:den>
            <m:r>
              <m:rPr>
                <m:nor/>
                <m:sty m:val="p"/>
              </m:rPr>
              <m:t>500kg/</m:t>
            </m:r>
            <m:sSup>
              <m:sSupPr/>
              <m:e>
                <m:r>
                  <m:rPr/>
                  <m:t>m</m:t>
                </m:r>
              </m:e>
              <m:sup>
                <m:r>
                  <m:rPr/>
                  <m:t>2</m:t>
                </m:r>
              </m:sup>
            </m:sSup>
          </m:den>
        </m:f>
        <m:r>
          <m:rPr/>
          <m:t>=145</m:t>
        </m:r>
        <m:sSup>
          <m:sSupPr/>
          <m:e>
            <m:r>
              <m:rPr/>
              <m:t>m</m:t>
            </m:r>
          </m:e>
          <m:sup>
            <m:r>
              <m:rPr/>
              <m:t>2</m:t>
            </m:r>
          </m:sup>
        </m:sSup>
      </m:oMath>
      <w:r>
        <w:t>； </w:t>
      </w:r>
      <w:r>
        <w:br w:type="textWrapping"/>
      </w:r>
      <m:oMath>
        <m:r>
          <m:rPr/>
          <m:t>(2)</m:t>
        </m:r>
      </m:oMath>
      <w:r>
        <w:t>“超细航空级玻璃棉”的性质有：直径只有</w:t>
      </w:r>
      <m:oMath>
        <m:r>
          <m:rPr>
            <m:nor/>
            <m:sty m:val="p"/>
          </m:rPr>
          <m:t>3～5μm</m:t>
        </m:r>
      </m:oMath>
      <w:r>
        <w:t>，密度</w:t>
      </w:r>
      <m:oMath>
        <m:r>
          <m:rPr>
            <m:nor/>
            <m:sty m:val="p"/>
          </m:rPr>
          <m:t>ρ</m:t>
        </m:r>
        <m:r>
          <m:rPr/>
          <m:t>=</m:t>
        </m:r>
        <m:f>
          <m:fPr/>
          <m:num>
            <m:r>
              <m:rPr/>
              <m:t>m</m:t>
            </m:r>
          </m:num>
          <m:den>
            <m:r>
              <m:rPr/>
              <m:t>V</m:t>
            </m:r>
          </m:den>
        </m:f>
        <m:r>
          <m:rPr/>
          <m:t>=</m:t>
        </m:r>
        <m:f>
          <m:fPr/>
          <m:num>
            <m:r>
              <m:rPr>
                <m:nor/>
                <m:sty m:val="p"/>
              </m:rPr>
              <m:t>5kg</m:t>
            </m:r>
          </m:num>
          <m:den>
            <m:r>
              <m:rPr/>
              <m:t>1</m:t>
            </m:r>
            <m:sSup>
              <m:sSupPr/>
              <m:e>
                <m:r>
                  <m:rPr/>
                  <m:t>m</m:t>
                </m:r>
              </m:e>
              <m:sup>
                <m:r>
                  <m:rPr/>
                  <m:t>3</m:t>
                </m:r>
              </m:sup>
            </m:sSup>
          </m:den>
        </m:f>
        <m:r>
          <m:rPr/>
          <m:t>=</m:t>
        </m:r>
        <m:r>
          <m:rPr>
            <m:nor/>
            <m:sty m:val="p"/>
          </m:rPr>
          <m:t>5kg/</m:t>
        </m:r>
        <m:sSup>
          <m:sSupPr/>
          <m:e>
            <m:r>
              <m:rPr/>
              <m:t>m</m:t>
            </m:r>
          </m:e>
          <m:sup>
            <m:r>
              <m:rPr/>
              <m:t>3</m:t>
            </m:r>
          </m:sup>
        </m:sSup>
      </m:oMath>
      <w:r>
        <w:t>， </w:t>
      </w:r>
      <w:r>
        <w:br w:type="textWrapping"/>
      </w:r>
      <w:r>
        <w:t>其密度比玻璃的密度小很多，还具有很好的隔音性能、保温效果好</w:t>
      </w:r>
      <m:oMath>
        <m:r>
          <m:rPr/>
          <m:t>(</m:t>
        </m:r>
      </m:oMath>
      <w:r>
        <w:t>即导热能力相对较弱</w:t>
      </w:r>
      <m:oMath>
        <m:r>
          <m:rPr/>
          <m:t>)</m:t>
        </m:r>
      </m:oMath>
      <w:r>
        <w:t>；故</w:t>
      </w:r>
      <m:oMath>
        <m:r>
          <m:rPr/>
          <m:t>B</m:t>
        </m:r>
      </m:oMath>
      <w:r>
        <w:t>不正确； </w:t>
      </w:r>
      <w:r>
        <w:br w:type="textWrapping"/>
      </w:r>
      <m:oMath>
        <m:r>
          <m:rPr/>
          <m:t>(3)</m:t>
        </m:r>
      </m:oMath>
      <w:r>
        <w:t>在万米高空，机舱外的大气压为</w:t>
      </w:r>
      <m:oMath>
        <m:r>
          <m:rPr/>
          <m:t>2.5×1</m:t>
        </m:r>
        <m:sSup>
          <m:sSupPr/>
          <m:e>
            <m:r>
              <m:rPr/>
              <m:t>0</m:t>
            </m:r>
          </m:e>
          <m:sup>
            <m:r>
              <m:rPr/>
              <m:t>4</m:t>
            </m:r>
          </m:sup>
        </m:sSup>
        <m:r>
          <m:rPr>
            <m:nor/>
            <m:sty m:val="p"/>
          </m:rPr>
          <m:t>Pa</m:t>
        </m:r>
      </m:oMath>
      <w:r>
        <w:t>，机舱内的气压为</w:t>
      </w:r>
      <m:oMath>
        <m:r>
          <m:rPr/>
          <m:t>8.0×1</m:t>
        </m:r>
        <m:sSup>
          <m:sSupPr/>
          <m:e>
            <m:r>
              <m:rPr/>
              <m:t>0</m:t>
            </m:r>
          </m:e>
          <m:sup>
            <m:r>
              <m:rPr/>
              <m:t>4</m:t>
            </m:r>
          </m:sup>
        </m:sSup>
        <m:r>
          <m:rPr>
            <m:nor/>
            <m:sty m:val="p"/>
          </m:rPr>
          <m:t>Pa</m:t>
        </m:r>
      </m:oMath>
      <w:r>
        <w:t>， </w:t>
      </w:r>
      <w:r>
        <w:br w:type="textWrapping"/>
      </w:r>
      <w:r>
        <w:t>所以，在机体每平方米上产生的压力差： </w:t>
      </w:r>
      <w:r>
        <w:br w:type="textWrapping"/>
      </w:r>
      <m:oMath>
        <m:r>
          <m:rPr/>
          <m:t>ΔF=</m:t>
        </m:r>
        <m:sSub>
          <m:sSubPr/>
          <m:e>
            <m:r>
              <m:rPr/>
              <m:t>F</m:t>
            </m:r>
          </m:e>
          <m:sub>
            <m:r>
              <m:rPr>
                <m:nor/>
                <m:sty m:val="p"/>
              </m:rPr>
              <m:t>向外</m:t>
            </m:r>
          </m:sub>
        </m:sSub>
        <m:r>
          <m:rPr/>
          <m:t>−</m:t>
        </m:r>
        <m:sSub>
          <m:sSubPr/>
          <m:e>
            <m:r>
              <m:rPr/>
              <m:t>F</m:t>
            </m:r>
          </m:e>
          <m:sub>
            <m:r>
              <m:rPr>
                <m:nor/>
                <m:sty m:val="p"/>
              </m:rPr>
              <m:t>向内</m:t>
            </m:r>
          </m:sub>
        </m:sSub>
        <m:r>
          <m:rPr/>
          <m:t>=</m:t>
        </m:r>
        <m:sSub>
          <m:sSubPr/>
          <m:e>
            <m:r>
              <m:rPr/>
              <m:t>p</m:t>
            </m:r>
          </m:e>
          <m:sub>
            <m:r>
              <m:rPr/>
              <m:t>内</m:t>
            </m:r>
          </m:sub>
        </m:sSub>
        <m:r>
          <m:rPr/>
          <m:t>S−</m:t>
        </m:r>
        <m:sSub>
          <m:sSubPr/>
          <m:e>
            <m:r>
              <m:rPr/>
              <m:t>p</m:t>
            </m:r>
          </m:e>
          <m:sub>
            <m:r>
              <m:rPr/>
              <m:t>外</m:t>
            </m:r>
          </m:sub>
        </m:sSub>
        <m:r>
          <m:rPr/>
          <m:t>S=(</m:t>
        </m:r>
        <m:sSub>
          <m:sSubPr/>
          <m:e>
            <m:r>
              <m:rPr/>
              <m:t>p</m:t>
            </m:r>
          </m:e>
          <m:sub>
            <m:r>
              <m:rPr/>
              <m:t>内</m:t>
            </m:r>
          </m:sub>
        </m:sSub>
        <m:r>
          <m:rPr/>
          <m:t>−</m:t>
        </m:r>
        <m:sSub>
          <m:sSubPr/>
          <m:e>
            <m:r>
              <m:rPr/>
              <m:t>p</m:t>
            </m:r>
          </m:e>
          <m:sub>
            <m:r>
              <m:rPr/>
              <m:t>外</m:t>
            </m:r>
          </m:sub>
        </m:sSub>
        <m:r>
          <m:rPr/>
          <m:t>)×S=(8.0×1</m:t>
        </m:r>
        <m:sSup>
          <m:sSupPr/>
          <m:e>
            <m:r>
              <m:rPr/>
              <m:t>0</m:t>
            </m:r>
          </m:e>
          <m:sup>
            <m:r>
              <m:rPr/>
              <m:t>4</m:t>
            </m:r>
          </m:sup>
        </m:sSup>
        <m:r>
          <m:rPr>
            <m:nor/>
            <m:sty m:val="p"/>
          </m:rPr>
          <m:t>Pa</m:t>
        </m:r>
        <m:r>
          <m:rPr/>
          <m:t>−2.5×1</m:t>
        </m:r>
        <m:sSup>
          <m:sSupPr/>
          <m:e>
            <m:r>
              <m:rPr/>
              <m:t>0</m:t>
            </m:r>
          </m:e>
          <m:sup>
            <m:r>
              <m:rPr/>
              <m:t>4</m:t>
            </m:r>
          </m:sup>
        </m:sSup>
        <m:r>
          <m:rPr>
            <m:nor/>
            <m:sty m:val="p"/>
          </m:rPr>
          <m:t>Pa</m:t>
        </m:r>
        <m:r>
          <m:rPr/>
          <m:t>)×1</m:t>
        </m:r>
        <m:sSup>
          <m:sSupPr/>
          <m:e>
            <m:r>
              <m:rPr/>
              <m:t>m</m:t>
            </m:r>
          </m:e>
          <m:sup>
            <m:r>
              <m:rPr/>
              <m:t>2</m:t>
            </m:r>
          </m:sup>
        </m:sSup>
        <m:r>
          <m:rPr/>
          <m:t>=5.5×1</m:t>
        </m:r>
        <m:sSup>
          <m:sSupPr/>
          <m:e>
            <m:r>
              <m:rPr/>
              <m:t>0</m:t>
            </m:r>
          </m:e>
          <m:sup>
            <m:r>
              <m:rPr/>
              <m:t>4</m:t>
            </m:r>
          </m:sup>
        </m:sSup>
        <m:r>
          <m:rPr/>
          <m:t>N</m:t>
        </m:r>
      </m:oMath>
      <w:r>
        <w:t>； </w:t>
      </w:r>
      <w:r>
        <w:br w:type="textWrapping"/>
      </w:r>
      <w:r>
        <w:t>能将机外</w:t>
      </w:r>
      <m:oMath>
        <m:r>
          <m:rPr/>
          <m:t>−</m:t>
        </m:r>
        <m:r>
          <m:rPr>
            <m:nor/>
            <m:sty m:val="p"/>
          </m:rPr>
          <m:t>50℃</m:t>
        </m:r>
      </m:oMath>
      <w:r>
        <w:t>以下的冷空气不断压缩，导致送入舱内的空气温度达到</w:t>
      </w:r>
      <m:oMath>
        <m:r>
          <m:rPr>
            <m:nor/>
            <m:sty m:val="p"/>
          </m:rPr>
          <m:t>50℃</m:t>
        </m:r>
      </m:oMath>
      <w:r>
        <w:t>以上，所以机体上的空调要不断制冷，使舱内气压和温度达到舒适值； </w:t>
      </w:r>
      <w:r>
        <w:br w:type="textWrapping"/>
      </w:r>
      <m:oMath>
        <m:r>
          <m:rPr/>
          <m:t>(4)</m:t>
        </m:r>
      </m:oMath>
      <w:r>
        <w:t>飞机水平匀速巡航时，处于平衡状态，受到平衡力的作用，发动机巡航推力与受到的阻力平衡力，大小相等，故</w:t>
      </w:r>
      <m:oMath>
        <m:r>
          <m:rPr/>
          <m:t>f=F=3.6×1</m:t>
        </m:r>
        <m:sSup>
          <m:sSupPr/>
          <m:e>
            <m:r>
              <m:rPr/>
              <m:t>0</m:t>
            </m:r>
          </m:e>
          <m:sup>
            <m:r>
              <m:rPr/>
              <m:t>4</m:t>
            </m:r>
          </m:sup>
        </m:sSup>
        <m:r>
          <m:rPr/>
          <m:t>N</m:t>
        </m:r>
      </m:oMath>
      <w:r>
        <w:t>； </w:t>
      </w:r>
      <w:r>
        <w:br w:type="textWrapping"/>
      </w:r>
      <w:r>
        <w:t>燃料完全燃烧放出的热量：</w:t>
      </w:r>
      <m:oMath>
        <m:r>
          <m:rPr/>
          <m:t>Q=</m:t>
        </m:r>
        <m:r>
          <m:rPr>
            <m:nor/>
            <m:sty m:val="p"/>
          </m:rPr>
          <m:t>mq</m:t>
        </m:r>
        <m:r>
          <m:rPr/>
          <m:t>=</m:t>
        </m:r>
        <m:r>
          <m:rPr>
            <m:nor/>
            <m:sty m:val="p"/>
          </m:rPr>
          <m:t>1500kg</m:t>
        </m:r>
        <m:r>
          <m:rPr/>
          <m:t>×4.6×1</m:t>
        </m:r>
        <m:sSup>
          <m:sSupPr/>
          <m:e>
            <m:r>
              <m:rPr/>
              <m:t>0</m:t>
            </m:r>
          </m:e>
          <m:sup>
            <m:r>
              <m:rPr/>
              <m:t>7</m:t>
            </m:r>
          </m:sup>
        </m:sSup>
        <m:r>
          <m:rPr>
            <m:nor/>
            <m:sty m:val="p"/>
          </m:rPr>
          <m:t>J/kg</m:t>
        </m:r>
        <m:r>
          <m:rPr/>
          <m:t>=6.9×1</m:t>
        </m:r>
        <m:sSup>
          <m:sSupPr/>
          <m:e>
            <m:r>
              <m:rPr/>
              <m:t>0</m:t>
            </m:r>
          </m:e>
          <m:sup>
            <m:r>
              <m:rPr/>
              <m:t>10</m:t>
            </m:r>
          </m:sup>
        </m:sSup>
        <m:r>
          <m:rPr/>
          <m:t>J</m:t>
        </m:r>
      </m:oMath>
      <w:r>
        <w:t>； </w:t>
      </w:r>
      <w:r>
        <w:br w:type="textWrapping"/>
      </w:r>
      <w:r>
        <w:t>根据据</w:t>
      </w:r>
      <m:oMath>
        <m:r>
          <m:rPr>
            <m:nor/>
            <m:sty m:val="p"/>
          </m:rPr>
          <m:t>W</m:t>
        </m:r>
        <m:r>
          <m:rPr/>
          <m:t>=</m:t>
        </m:r>
        <m:f>
          <m:fPr/>
          <m:num>
            <m:sSub>
              <m:sSubPr/>
              <m:e>
                <m:r>
                  <m:rPr/>
                  <m:t>W</m:t>
                </m:r>
              </m:e>
              <m:sub>
                <m:r>
                  <m:rPr>
                    <m:nor/>
                    <m:sty m:val="p"/>
                  </m:rPr>
                  <m:t>机械</m:t>
                </m:r>
              </m:sub>
            </m:sSub>
          </m:num>
          <m:den>
            <m:sSub>
              <m:sSubPr/>
              <m:e>
                <m:r>
                  <m:rPr/>
                  <m:t>Q</m:t>
                </m:r>
              </m:e>
              <m:sub>
                <m:r>
                  <m:rPr>
                    <m:nor/>
                    <m:sty m:val="p"/>
                  </m:rPr>
                  <m:t>放</m:t>
                </m:r>
              </m:sub>
            </m:sSub>
          </m:den>
        </m:f>
      </m:oMath>
      <w:r>
        <w:t>得发动机获得的机械能：</w:t>
      </w:r>
      <m:oMath>
        <m:sSub>
          <m:sSubPr/>
          <m:e>
            <m:r>
              <m:rPr/>
              <m:t>W</m:t>
            </m:r>
          </m:e>
          <m:sub>
            <m:r>
              <m:rPr>
                <m:nor/>
                <m:sty m:val="p"/>
              </m:rPr>
              <m:t>机械</m:t>
            </m:r>
          </m:sub>
        </m:sSub>
        <m:r>
          <m:rPr/>
          <m:t>=</m:t>
        </m:r>
        <m:r>
          <m:rPr>
            <m:nor/>
            <m:sty m:val="p"/>
          </m:rPr>
          <m:t>W</m:t>
        </m:r>
        <m:sSub>
          <m:sSubPr/>
          <m:e>
            <m:r>
              <m:rPr/>
              <m:t>Q</m:t>
            </m:r>
          </m:e>
          <m:sub>
            <m:r>
              <m:rPr/>
              <m:t>放</m:t>
            </m:r>
          </m:sub>
        </m:sSub>
        <m:r>
          <m:rPr/>
          <m:t>=</m:t>
        </m:r>
        <m:r>
          <m:rPr>
            <m:nor/>
            <m:sty m:val="p"/>
          </m:rPr>
          <m:t>40％</m:t>
        </m:r>
        <m:r>
          <m:rPr/>
          <m:t>×6.9×1</m:t>
        </m:r>
        <m:sSup>
          <m:sSupPr/>
          <m:e>
            <m:r>
              <m:rPr/>
              <m:t>0</m:t>
            </m:r>
          </m:e>
          <m:sup>
            <m:r>
              <m:rPr/>
              <m:t>10</m:t>
            </m:r>
          </m:sup>
        </m:sSup>
        <m:r>
          <m:rPr/>
          <m:t>J=2.76×1</m:t>
        </m:r>
        <m:sSup>
          <m:sSupPr/>
          <m:e>
            <m:r>
              <m:rPr/>
              <m:t>0</m:t>
            </m:r>
          </m:e>
          <m:sup>
            <m:r>
              <m:rPr/>
              <m:t>10</m:t>
            </m:r>
          </m:sup>
        </m:sSup>
        <m:r>
          <m:rPr/>
          <m:t>J</m:t>
        </m:r>
      </m:oMath>
      <w:r>
        <w:t>； </w:t>
      </w:r>
      <w:r>
        <w:br w:type="textWrapping"/>
      </w:r>
      <w:r>
        <w:t>发动机巡航的距离为：</w:t>
      </w:r>
      <m:oMath>
        <m:r>
          <m:rPr/>
          <m:t>s=</m:t>
        </m:r>
        <m:r>
          <m:rPr>
            <m:nor/>
            <m:sty m:val="p"/>
          </m:rPr>
          <m:t>vt</m:t>
        </m:r>
        <m:r>
          <m:rPr/>
          <m:t>=</m:t>
        </m:r>
        <m:r>
          <m:rPr>
            <m:nor/>
            <m:sty m:val="p"/>
          </m:rPr>
          <m:t>920km/h</m:t>
        </m:r>
        <m:r>
          <m:rPr/>
          <m:t>×0.</m:t>
        </m:r>
        <m:r>
          <m:rPr>
            <m:nor/>
            <m:sty m:val="p"/>
          </m:rPr>
          <m:t>5h</m:t>
        </m:r>
        <m:r>
          <m:rPr/>
          <m:t>=</m:t>
        </m:r>
        <m:r>
          <m:rPr>
            <m:nor/>
            <m:sty m:val="p"/>
          </m:rPr>
          <m:t>460km</m:t>
        </m:r>
        <m:r>
          <m:rPr/>
          <m:t>=</m:t>
        </m:r>
        <m:r>
          <m:rPr>
            <m:nor/>
            <m:sty m:val="p"/>
          </m:rPr>
          <m:t>460000m</m:t>
        </m:r>
      </m:oMath>
      <w:r>
        <w:t>， </w:t>
      </w:r>
      <w:r>
        <w:br w:type="textWrapping"/>
      </w:r>
      <w:r>
        <w:t>飞机的推进功</w:t>
      </w:r>
      <m:oMath>
        <m:r>
          <m:rPr/>
          <m:t>(</m:t>
        </m:r>
      </m:oMath>
      <w:r>
        <w:t>推力所做的功</w:t>
      </w:r>
      <m:oMath>
        <m:r>
          <m:rPr/>
          <m:t>)</m:t>
        </m:r>
      </m:oMath>
      <w:r>
        <w:t>：</w:t>
      </w:r>
      <m:oMath>
        <m:sSub>
          <m:sSubPr/>
          <m:e>
            <m:r>
              <m:rPr/>
              <m:t>W</m:t>
            </m:r>
          </m:e>
          <m:sub>
            <m:r>
              <m:rPr>
                <m:nor/>
                <m:sty m:val="p"/>
              </m:rPr>
              <m:t>推力</m:t>
            </m:r>
          </m:sub>
        </m:sSub>
        <m:r>
          <m:rPr/>
          <m:t>=</m:t>
        </m:r>
        <m:r>
          <m:rPr>
            <m:nor/>
            <m:sty m:val="p"/>
          </m:rPr>
          <m:t>Fs</m:t>
        </m:r>
        <m:r>
          <m:rPr/>
          <m:t>=3.6×1</m:t>
        </m:r>
        <m:sSup>
          <m:sSupPr/>
          <m:e>
            <m:r>
              <m:rPr/>
              <m:t>0</m:t>
            </m:r>
          </m:e>
          <m:sup>
            <m:r>
              <m:rPr/>
              <m:t>4</m:t>
            </m:r>
          </m:sup>
        </m:sSup>
        <m:r>
          <m:rPr/>
          <m:t>N×</m:t>
        </m:r>
        <m:r>
          <m:rPr>
            <m:nor/>
            <m:sty m:val="p"/>
          </m:rPr>
          <m:t>460000m</m:t>
        </m:r>
        <m:r>
          <m:rPr/>
          <m:t>=1.656×1</m:t>
        </m:r>
        <m:sSup>
          <m:sSupPr/>
          <m:e>
            <m:r>
              <m:rPr/>
              <m:t>0</m:t>
            </m:r>
          </m:e>
          <m:sup>
            <m:r>
              <m:rPr/>
              <m:t>10</m:t>
            </m:r>
          </m:sup>
        </m:sSup>
        <m:r>
          <m:rPr/>
          <m:t>J</m:t>
        </m:r>
      </m:oMath>
      <w:r>
        <w:t>， </w:t>
      </w:r>
      <w:r>
        <w:br w:type="textWrapping"/>
      </w:r>
      <w:r>
        <w:t>发动机的推进效率：</w:t>
      </w:r>
      <m:oMath>
        <m:r>
          <m:rPr>
            <m:nor/>
            <m:sty m:val="p"/>
          </m:rPr>
          <m:t>W</m:t>
        </m:r>
        <m:r>
          <m:rPr/>
          <m:t>'=</m:t>
        </m:r>
        <m:f>
          <m:fPr/>
          <m:num>
            <m:sSub>
              <m:sSubPr/>
              <m:e>
                <m:r>
                  <m:rPr/>
                  <m:t>W</m:t>
                </m:r>
              </m:e>
              <m:sub>
                <m:r>
                  <m:rPr>
                    <m:nor/>
                    <m:sty m:val="p"/>
                  </m:rPr>
                  <m:t>推力</m:t>
                </m:r>
              </m:sub>
            </m:sSub>
          </m:num>
          <m:den>
            <m:sSub>
              <m:sSubPr/>
              <m:e>
                <m:r>
                  <m:rPr/>
                  <m:t>W</m:t>
                </m:r>
              </m:e>
              <m:sub>
                <m:r>
                  <m:rPr>
                    <m:nor/>
                    <m:sty m:val="p"/>
                  </m:rPr>
                  <m:t>机械</m:t>
                </m:r>
              </m:sub>
            </m:sSub>
          </m:den>
        </m:f>
        <m:r>
          <m:rPr/>
          <m:t>=</m:t>
        </m:r>
        <m:f>
          <m:fPr/>
          <m:num>
            <m:r>
              <m:rPr/>
              <m:t>1.656×1</m:t>
            </m:r>
            <m:sSup>
              <m:sSupPr/>
              <m:e>
                <m:r>
                  <m:rPr/>
                  <m:t>0</m:t>
                </m:r>
              </m:e>
              <m:sup>
                <m:r>
                  <m:rPr/>
                  <m:t>10</m:t>
                </m:r>
              </m:sup>
            </m:sSup>
            <m:r>
              <m:rPr/>
              <m:t>J</m:t>
            </m:r>
          </m:num>
          <m:den>
            <m:r>
              <m:rPr/>
              <m:t>2.76×1</m:t>
            </m:r>
            <m:sSup>
              <m:sSupPr/>
              <m:e>
                <m:r>
                  <m:rPr/>
                  <m:t>0</m:t>
                </m:r>
              </m:e>
              <m:sup>
                <m:r>
                  <m:rPr/>
                  <m:t>10</m:t>
                </m:r>
              </m:sup>
            </m:sSup>
            <m:r>
              <m:rPr/>
              <m:t>J</m:t>
            </m:r>
          </m:den>
        </m:f>
        <m:r>
          <m:rPr/>
          <m:t>×100%=</m:t>
        </m:r>
        <m:r>
          <m:rPr>
            <m:nor/>
            <m:sty m:val="p"/>
          </m:rPr>
          <m:t>60％</m:t>
        </m:r>
      </m:oMath>
      <w:r>
        <w:t>； </w:t>
      </w:r>
      <w:r>
        <w:br w:type="textWrapping"/>
      </w:r>
      <m:oMath>
        <m:r>
          <m:rPr/>
          <m:t>(5)</m:t>
        </m:r>
      </m:oMath>
      <w:r>
        <w:t>①热敏电阻的阻值随温度的升高而减小，故要在较低温度下接通受控电路，</w:t>
      </w:r>
      <m:oMath>
        <m:sSub>
          <m:sSubPr/>
          <m:e>
            <m:r>
              <m:rPr/>
              <m:t>R</m:t>
            </m:r>
          </m:e>
          <m:sub>
            <m:r>
              <m:rPr/>
              <m:t>2</m:t>
            </m:r>
          </m:sub>
        </m:sSub>
      </m:oMath>
      <w:r>
        <w:t>的电阻增大，要使电流不变，应将</w:t>
      </w:r>
      <m:oMath>
        <m:sSub>
          <m:sSubPr/>
          <m:e>
            <m:r>
              <m:rPr/>
              <m:t>R</m:t>
            </m:r>
          </m:e>
          <m:sub>
            <m:r>
              <m:rPr/>
              <m:t>1</m:t>
            </m:r>
          </m:sub>
        </m:sSub>
      </m:oMath>
      <w:r>
        <w:t>的阻值适当减小，才能使总电阻不变； </w:t>
      </w:r>
      <w:r>
        <w:br w:type="textWrapping"/>
      </w:r>
      <w:r>
        <w:t>②当电流为</w:t>
      </w:r>
      <m:oMath>
        <m:r>
          <m:rPr>
            <m:nor/>
            <m:sty m:val="p"/>
          </m:rPr>
          <m:t>2mA</m:t>
        </m:r>
      </m:oMath>
      <w:r>
        <w:t>时，</w:t>
      </w:r>
      <m:oMath>
        <m:sSub>
          <m:sSubPr/>
          <m:e>
            <m:r>
              <m:rPr/>
              <m:t>R</m:t>
            </m:r>
          </m:e>
          <m:sub>
            <m:r>
              <m:rPr/>
              <m:t>1</m:t>
            </m:r>
          </m:sub>
        </m:sSub>
      </m:oMath>
      <w:r>
        <w:t>阻两端的电压为：</w:t>
      </w:r>
      <m:oMath>
        <m:sSub>
          <m:sSubPr/>
          <m:e>
            <m:r>
              <m:rPr/>
              <m:t>U</m:t>
            </m:r>
          </m:e>
          <m:sub>
            <m:r>
              <m:rPr/>
              <m:t>1</m:t>
            </m:r>
          </m:sub>
        </m:sSub>
        <m:r>
          <m:rPr/>
          <m:t>=I</m:t>
        </m:r>
        <m:sSub>
          <m:sSubPr/>
          <m:e>
            <m:r>
              <m:rPr/>
              <m:t>R</m:t>
            </m:r>
          </m:e>
          <m:sub>
            <m:r>
              <m:rPr/>
              <m:t>1</m:t>
            </m:r>
          </m:sub>
        </m:sSub>
        <m:r>
          <m:rPr/>
          <m:t>=0.</m:t>
        </m:r>
        <m:r>
          <m:rPr>
            <m:nor/>
            <m:sty m:val="p"/>
          </m:rPr>
          <m:t>002A</m:t>
        </m:r>
        <m:r>
          <m:rPr/>
          <m:t>×</m:t>
        </m:r>
        <m:r>
          <m:rPr>
            <m:nor/>
            <m:sty m:val="p"/>
          </m:rPr>
          <m:t>1000Ω</m:t>
        </m:r>
        <m:r>
          <m:rPr/>
          <m:t>=</m:t>
        </m:r>
        <m:r>
          <m:rPr>
            <m:nor/>
            <m:sty m:val="p"/>
          </m:rPr>
          <m:t>2V</m:t>
        </m:r>
      </m:oMath>
      <w:r>
        <w:t>， </w:t>
      </w:r>
      <w:r>
        <w:br w:type="textWrapping"/>
      </w:r>
      <w:r>
        <w:t>此时</w:t>
      </w:r>
      <m:oMath>
        <m:sSub>
          <m:sSubPr/>
          <m:e>
            <m:r>
              <m:rPr/>
              <m:t>R</m:t>
            </m:r>
          </m:e>
          <m:sub>
            <m:r>
              <m:rPr/>
              <m:t>2</m:t>
            </m:r>
          </m:sub>
        </m:sSub>
      </m:oMath>
      <w:r>
        <w:t>两端的电压为：</w:t>
      </w:r>
      <m:oMath>
        <m:sSub>
          <m:sSubPr/>
          <m:e>
            <m:r>
              <m:rPr/>
              <m:t>U</m:t>
            </m:r>
          </m:e>
          <m:sub>
            <m:r>
              <m:rPr/>
              <m:t>2</m:t>
            </m:r>
          </m:sub>
        </m:sSub>
        <m:r>
          <m:rPr/>
          <m:t>=U−</m:t>
        </m:r>
        <m:sSub>
          <m:sSubPr/>
          <m:e>
            <m:r>
              <m:rPr/>
              <m:t>U</m:t>
            </m:r>
          </m:e>
          <m:sub>
            <m:r>
              <m:rPr/>
              <m:t>1</m:t>
            </m:r>
          </m:sub>
        </m:sSub>
        <m:r>
          <m:rPr/>
          <m:t>=</m:t>
        </m:r>
        <m:r>
          <m:rPr>
            <m:nor/>
            <m:sty m:val="p"/>
          </m:rPr>
          <m:t>6V</m:t>
        </m:r>
        <m:r>
          <m:rPr/>
          <m:t>−</m:t>
        </m:r>
        <m:r>
          <m:rPr>
            <m:nor/>
            <m:sty m:val="p"/>
          </m:rPr>
          <m:t>2V</m:t>
        </m:r>
        <m:r>
          <m:rPr/>
          <m:t>=</m:t>
        </m:r>
        <m:r>
          <m:rPr>
            <m:nor/>
            <m:sty m:val="p"/>
          </m:rPr>
          <m:t>4V</m:t>
        </m:r>
      </m:oMath>
      <w:r>
        <w:t>，由图象知</w:t>
      </w:r>
      <m:oMath>
        <m:sSub>
          <m:sSubPr/>
          <m:e>
            <m:r>
              <m:rPr/>
              <m:t>U</m:t>
            </m:r>
          </m:e>
          <m:sub>
            <m:r>
              <m:rPr/>
              <m:t>2</m:t>
            </m:r>
          </m:sub>
        </m:sSub>
      </m:oMath>
      <w:r>
        <w:t>符合题意，故此时控制电路中的电流为</w:t>
      </w:r>
      <m:oMath>
        <m:r>
          <m:rPr>
            <m:nor/>
            <m:sty m:val="p"/>
          </m:rPr>
          <m:t>2mA</m:t>
        </m:r>
      </m:oMath>
      <w:r>
        <w:t>。 </w:t>
      </w:r>
      <w:r>
        <w:br w:type="textWrapping"/>
      </w:r>
      <w:r>
        <w:t>故答案为：</w:t>
      </w:r>
      <m:oMath>
        <m:r>
          <m:rPr/>
          <m:t>(1)</m:t>
        </m:r>
      </m:oMath>
      <w:r>
        <w:t>反射；</w:t>
      </w:r>
      <m:oMath>
        <m:r>
          <m:rPr/>
          <m:t>145</m:t>
        </m:r>
      </m:oMath>
      <w:r>
        <w:t>；</w:t>
      </w:r>
      <m:oMath>
        <m:r>
          <m:rPr/>
          <m:t>(2)B</m:t>
        </m:r>
      </m:oMath>
      <w:r>
        <w:t>；</w:t>
      </w:r>
      <m:oMath>
        <m:r>
          <m:rPr/>
          <m:t>(3)5.5×1</m:t>
        </m:r>
        <m:sSup>
          <m:sSupPr/>
          <m:e>
            <m:r>
              <m:rPr/>
              <m:t>0</m:t>
            </m:r>
          </m:e>
          <m:sup>
            <m:r>
              <m:rPr/>
              <m:t>4</m:t>
            </m:r>
          </m:sup>
        </m:sSup>
      </m:oMath>
      <w:r>
        <w:t>；制冷；</w:t>
      </w:r>
      <m:oMath>
        <m:r>
          <m:rPr/>
          <m:t>(4)3.6×1</m:t>
        </m:r>
        <m:sSup>
          <m:sSupPr/>
          <m:e>
            <m:r>
              <m:rPr/>
              <m:t>0</m:t>
            </m:r>
          </m:e>
          <m:sup>
            <m:r>
              <m:rPr/>
              <m:t>4</m:t>
            </m:r>
          </m:sup>
        </m:sSup>
      </m:oMath>
      <w:r>
        <w:t>；</w:t>
      </w:r>
      <m:oMath>
        <m:r>
          <m:rPr/>
          <m:t>60</m:t>
        </m:r>
      </m:oMath>
      <w:r>
        <w:t>；</w:t>
      </w:r>
      <m:oMath>
        <m:r>
          <m:rPr/>
          <m:t>(5)</m:t>
        </m:r>
      </m:oMath>
      <w:r>
        <w:t>①减小；②</w:t>
      </w:r>
      <m:oMath>
        <m:r>
          <m:rPr/>
          <m:t>2</m:t>
        </m:r>
      </m:oMath>
      <w:r>
        <w:t>。 </w:t>
      </w:r>
      <w:r>
        <w:br w:type="textWrapping"/>
      </w:r>
      <m:oMath>
        <m:r>
          <m:rPr/>
          <m:t>(1)</m:t>
        </m:r>
      </m:oMath>
      <w:r>
        <w:t>物体的颜色由物体反射的色光决定，根据翼载的定义可得翼载</w:t>
      </w:r>
      <m:oMath>
        <m:r>
          <m:rPr/>
          <m:t>=</m:t>
        </m:r>
        <m:f>
          <m:fPr/>
          <m:num>
            <m:r>
              <m:rPr>
                <m:nor/>
                <m:sty m:val="p"/>
              </m:rPr>
              <m:t>飞机最大起飞</m:t>
            </m:r>
            <m:r>
              <m:rPr/>
              <m:t>(m)</m:t>
            </m:r>
          </m:num>
          <m:den>
            <m:r>
              <m:rPr>
                <m:nor/>
                <m:sty m:val="p"/>
              </m:rPr>
              <m:t>机翼面积</m:t>
            </m:r>
            <m:r>
              <m:rPr/>
              <m:t>(S)</m:t>
            </m:r>
          </m:den>
        </m:f>
      </m:oMath>
      <w:r>
        <w:t>，所以机翼面积</w:t>
      </w:r>
      <m:oMath>
        <m:r>
          <m:rPr/>
          <m:t>(S)=</m:t>
        </m:r>
        <m:f>
          <m:fPr/>
          <m:num>
            <m:r>
              <m:rPr>
                <m:nor/>
                <m:sty m:val="p"/>
              </m:rPr>
              <m:t>飞机最大起飞质量</m:t>
            </m:r>
            <m:r>
              <m:rPr/>
              <m:t>(m)</m:t>
            </m:r>
          </m:num>
          <m:den>
            <m:r>
              <m:rPr>
                <m:nor/>
                <m:sty m:val="p"/>
              </m:rPr>
              <m:t>翼载</m:t>
            </m:r>
          </m:den>
        </m:f>
      </m:oMath>
      <w:r>
        <w:t>； </w:t>
      </w:r>
      <w:r>
        <w:br w:type="textWrapping"/>
      </w:r>
      <m:oMath>
        <m:r>
          <m:rPr/>
          <m:t>(2)</m:t>
        </m:r>
      </m:oMath>
      <w:r>
        <w:t>用”超细航空级玻璃棉“性质分析； </w:t>
      </w:r>
      <w:r>
        <w:br w:type="textWrapping"/>
      </w:r>
      <m:oMath>
        <m:r>
          <m:rPr/>
          <m:t>(3)</m:t>
        </m:r>
      </m:oMath>
      <w:r>
        <w:t>使飞机在气压只有</w:t>
      </w:r>
      <m:oMath>
        <m:r>
          <m:rPr/>
          <m:t>2.5×1</m:t>
        </m:r>
        <m:sSup>
          <m:sSupPr/>
          <m:e>
            <m:r>
              <m:rPr/>
              <m:t>0</m:t>
            </m:r>
          </m:e>
          <m:sup>
            <m:r>
              <m:rPr/>
              <m:t>4</m:t>
            </m:r>
          </m:sup>
        </m:sSup>
        <m:r>
          <m:rPr>
            <m:nor/>
            <m:sty m:val="p"/>
          </m:rPr>
          <m:t>Pa</m:t>
        </m:r>
      </m:oMath>
      <w:r>
        <w:t>左右的万米高空时，用</w:t>
      </w:r>
      <m:oMath>
        <m:r>
          <m:rPr/>
          <m:t>F=</m:t>
        </m:r>
        <m:r>
          <m:rPr>
            <m:nor/>
            <m:sty m:val="p"/>
          </m:rPr>
          <m:t>pS</m:t>
        </m:r>
      </m:oMath>
      <w:r>
        <w:t>算出压力差，能将机外</w:t>
      </w:r>
      <m:oMath>
        <m:r>
          <m:rPr/>
          <m:t>−</m:t>
        </m:r>
        <m:r>
          <m:rPr>
            <m:nor/>
            <m:sty m:val="p"/>
          </m:rPr>
          <m:t>50℃</m:t>
        </m:r>
      </m:oMath>
      <w:r>
        <w:t>以下的冷空气不断压缩，导致送入舱内的空气温度达到</w:t>
      </w:r>
      <m:oMath>
        <m:r>
          <m:rPr>
            <m:nor/>
            <m:sty m:val="p"/>
          </m:rPr>
          <m:t>50℃</m:t>
        </m:r>
      </m:oMath>
      <w:r>
        <w:t>以上，同时系统依靠传感器的自动控制，所以机体上的空调要不断制冷，使舱内气压和温度达到舒适值； </w:t>
      </w:r>
      <w:r>
        <w:br w:type="textWrapping"/>
      </w:r>
      <m:oMath>
        <m:r>
          <m:rPr/>
          <m:t>(4)</m:t>
        </m:r>
      </m:oMath>
      <w:r>
        <w:t>物体处于静止或匀速直线运动状态，受到的力是平衡力；根据</w:t>
      </w:r>
      <m:oMath>
        <m:r>
          <m:rPr/>
          <m:t>Q=</m:t>
        </m:r>
        <m:r>
          <m:rPr>
            <m:nor/>
            <m:sty m:val="p"/>
          </m:rPr>
          <m:t>mq</m:t>
        </m:r>
      </m:oMath>
      <w:r>
        <w:t>算出燃料完全燃烧放出的热量；根据</w:t>
      </w:r>
      <m:oMath>
        <m:r>
          <m:rPr>
            <m:nor/>
            <m:sty m:val="p"/>
          </m:rPr>
          <m:t>W</m:t>
        </m:r>
        <m:r>
          <m:rPr/>
          <m:t>=</m:t>
        </m:r>
        <m:f>
          <m:fPr/>
          <m:num>
            <m:sSub>
              <m:sSubPr/>
              <m:e>
                <m:r>
                  <m:rPr/>
                  <m:t>W</m:t>
                </m:r>
              </m:e>
              <m:sub>
                <m:r>
                  <m:rPr>
                    <m:nor/>
                    <m:sty m:val="p"/>
                  </m:rPr>
                  <m:t>机械</m:t>
                </m:r>
              </m:sub>
            </m:sSub>
          </m:num>
          <m:den>
            <m:sSub>
              <m:sSubPr/>
              <m:e>
                <m:r>
                  <m:rPr/>
                  <m:t>Q</m:t>
                </m:r>
              </m:e>
              <m:sub>
                <m:r>
                  <m:rPr>
                    <m:nor/>
                    <m:sty m:val="p"/>
                  </m:rPr>
                  <m:t>放</m:t>
                </m:r>
              </m:sub>
            </m:sSub>
          </m:den>
        </m:f>
      </m:oMath>
      <w:r>
        <w:t>算出发动机获得的机械能；根据</w:t>
      </w:r>
      <m:oMath>
        <m:r>
          <m:rPr/>
          <m:t>s=</m:t>
        </m:r>
        <m:r>
          <m:rPr>
            <m:nor/>
            <m:sty m:val="p"/>
          </m:rPr>
          <m:t>vt</m:t>
        </m:r>
      </m:oMath>
      <w:r>
        <w:t>算出移动的距离；根据</w:t>
      </w:r>
      <m:oMath>
        <m:r>
          <m:rPr/>
          <m:t>W=</m:t>
        </m:r>
        <m:r>
          <m:rPr>
            <m:nor/>
            <m:sty m:val="p"/>
          </m:rPr>
          <m:t>Fs</m:t>
        </m:r>
      </m:oMath>
      <w:r>
        <w:t>算出发动机传递给飞机的推进功，根据</w:t>
      </w:r>
      <m:oMath>
        <m:r>
          <m:rPr>
            <m:nor/>
            <m:sty m:val="p"/>
          </m:rPr>
          <m:t>W</m:t>
        </m:r>
        <m:r>
          <m:rPr/>
          <m:t>=</m:t>
        </m:r>
        <m:f>
          <m:fPr/>
          <m:num>
            <m:sSub>
              <m:sSubPr/>
              <m:e>
                <m:r>
                  <m:rPr/>
                  <m:t>W</m:t>
                </m:r>
              </m:e>
              <m:sub>
                <m:r>
                  <m:rPr>
                    <m:nor/>
                    <m:sty m:val="p"/>
                  </m:rPr>
                  <m:t>推力</m:t>
                </m:r>
              </m:sub>
            </m:sSub>
          </m:num>
          <m:den>
            <m:sSub>
              <m:sSubPr/>
              <m:e>
                <m:r>
                  <m:rPr/>
                  <m:t>W</m:t>
                </m:r>
              </m:e>
              <m:sub>
                <m:r>
                  <m:rPr>
                    <m:nor/>
                    <m:sty m:val="p"/>
                  </m:rPr>
                  <m:t>机械</m:t>
                </m:r>
              </m:sub>
            </m:sSub>
          </m:den>
        </m:f>
      </m:oMath>
      <w:r>
        <w:t>发动机的推进效率。 </w:t>
      </w:r>
      <w:r>
        <w:br w:type="textWrapping"/>
      </w:r>
      <m:oMath>
        <m:r>
          <m:rPr/>
          <m:t>(5)</m:t>
        </m:r>
      </m:oMath>
      <w:r>
        <w:t>①通过线圈电流的越大，电磁铁的磁性越强，根据</w:t>
      </w:r>
      <m:oMath>
        <m:r>
          <m:rPr/>
          <m:t>I=</m:t>
        </m:r>
        <m:f>
          <m:fPr/>
          <m:num>
            <m:r>
              <m:rPr/>
              <m:t>U</m:t>
            </m:r>
          </m:num>
          <m:den>
            <m:sSub>
              <m:sSubPr/>
              <m:e>
                <m:r>
                  <m:rPr/>
                  <m:t>R</m:t>
                </m:r>
              </m:e>
              <m:sub>
                <m:r>
                  <m:rPr/>
                  <m:t>1</m:t>
                </m:r>
              </m:sub>
            </m:sSub>
            <m:r>
              <m:rPr/>
              <m:t>+</m:t>
            </m:r>
            <m:sSub>
              <m:sSubPr/>
              <m:e>
                <m:r>
                  <m:rPr/>
                  <m:t>R</m:t>
                </m:r>
              </m:e>
              <m:sub>
                <m:r>
                  <m:rPr/>
                  <m:t>2</m:t>
                </m:r>
              </m:sub>
            </m:sSub>
          </m:den>
        </m:f>
      </m:oMath>
      <w:r>
        <w:t>，结合</w:t>
      </w:r>
      <m:oMath>
        <m:sSub>
          <m:sSubPr/>
          <m:e>
            <m:r>
              <m:rPr/>
              <m:t>R</m:t>
            </m:r>
          </m:e>
          <m:sub>
            <m:r>
              <m:rPr/>
              <m:t>2</m:t>
            </m:r>
          </m:sub>
        </m:sSub>
      </m:oMath>
      <w:r>
        <w:t>随温度变化关系分析判断； </w:t>
      </w:r>
      <w:r>
        <w:br w:type="textWrapping"/>
      </w:r>
      <w:r>
        <w:t>②根据串联电路电流和电压的关系，判断出控制电路中的电流。 </w:t>
      </w:r>
      <w:r>
        <w:br w:type="textWrapping"/>
      </w:r>
      <w:r>
        <w:t>根据材料提供知识解题，考查学生学以致用的能力，是中考的热点。</w:t>
      </w:r>
      <w:bookmarkStart w:id="0" w:name="_GoBack"/>
      <w:bookmarkEnd w:id="0"/>
      <w:r>
        <w:br w:type="textWrapping"/>
      </w:r>
    </w:p>
    <w:sectPr>
      <w:pgSz w:w="11906" w:h="16838"/>
      <w:pgMar w:top="901" w:right="1996" w:bottom="901" w:left="1996" w:header="499" w:footer="499"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w:panose1 w:val="02040503050406030204"/>
    <w:charset w:val="00"/>
    <w:family w:val="auto"/>
    <w:pitch w:val="default"/>
    <w:sig w:usb0="E00002FF" w:usb1="400004FF" w:usb2="00000000" w:usb3="00000000" w:csb0="2000019F" w:csb1="00000000"/>
  </w:font>
  <w:font w:name="MS Mincho">
    <w:panose1 w:val="02020609040205080304"/>
    <w:charset w:val="80"/>
    <w:family w:val="roman"/>
    <w:pitch w:val="default"/>
    <w:sig w:usb0="E00002FF" w:usb1="6AC7FDFB" w:usb2="00000012" w:usb3="00000000" w:csb0="4002009F" w:csb1="DFD70000"/>
  </w:font>
  <w:font w:name="MS Gothic">
    <w:panose1 w:val="020B0609070205080204"/>
    <w:charset w:val="80"/>
    <w:family w:val="modern"/>
    <w:pitch w:val="default"/>
    <w:sig w:usb0="E00002FF" w:usb1="6AC7FDFB" w:usb2="00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urier New">
    <w:panose1 w:val="02070309020205020404"/>
    <w:charset w:val="00"/>
    <w:family w:val="auto"/>
    <w:pitch w:val="default"/>
    <w:sig w:usb0="E0002AFF" w:usb1="C0007843" w:usb2="00000009" w:usb3="00000000" w:csb0="400001FF" w:csb1="FFFF0000"/>
  </w:font>
  <w:font w:name="Cambria Math">
    <w:panose1 w:val="02040503050406030204"/>
    <w:charset w:val="00"/>
    <w:family w:val="auto"/>
    <w:pitch w:val="default"/>
    <w:sig w:usb0="E00002FF" w:usb1="420024FF"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6CB359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character" w:customStyle="1" w:styleId="164">
    <w:name w:val="Hei"/>
    <w:qFormat/>
    <w:uiPriority w:val="0"/>
    <w:rPr>
      <w:rFonts w:ascii="黑体" w:hAnsi="黑体" w:eastAsia="黑体"/>
      <w:sz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numbering" Target="numbering.xml"/><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14443</Words>
  <Characters>16280</Characters>
  <Lines>0</Lines>
  <Paragraphs>0</Paragraphs>
  <TotalTime>0</TotalTime>
  <ScaleCrop>false</ScaleCrop>
  <LinksUpToDate>false</LinksUpToDate>
  <CharactersWithSpaces>16471</CharactersWithSpaces>
  <Application>WPS Office_11.1.0.12651_F1E327BC-269C-435d-A152-05C5408002CA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admin</dc:creator>
  <cp:lastModifiedBy>admin</cp:lastModifiedBy>
  <dcterms:modified xsi:type="dcterms:W3CDTF">2022-12-06T05:57:26Z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2052-11.1.0.12651</vt:lpwstr>
  </property>
  <property fmtid="{D5CDD505-2E9C-101B-9397-08002B2CF9AE}" pid="3" name="ICV">
    <vt:lpwstr>1F99E7D70FFF438F8268395B64D94D0A</vt:lpwstr>
  </property>
</Properties>
</file>