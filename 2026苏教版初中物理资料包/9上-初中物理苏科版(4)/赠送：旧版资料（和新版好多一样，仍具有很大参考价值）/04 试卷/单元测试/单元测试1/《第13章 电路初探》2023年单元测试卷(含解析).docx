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宋体"/>
          <w:lang w:eastAsia="zh-CN"/>
        </w:rPr>
      </w:pPr>
    </w:p>
    <w:p>
      <w:pPr>
        <w:jc w:val="center"/>
      </w:pPr>
      <w:r>
        <w:rPr>
          <w:b/>
          <w:sz w:val="32"/>
        </w:rPr>
        <w:t>苏科版九年级上册《第13章 电路初探》2022年单元测试卷</w:t>
      </w:r>
    </w:p>
    <w:p/>
    <w:p>
      <w:r>
        <w:rPr>
          <w:rStyle w:val="164"/>
        </w:rPr>
        <w:t>一 、单选题（本大题共10小题，共30分）</w:t>
      </w:r>
    </w:p>
    <w:p>
      <w:r>
        <w:t>1.（3分）4.教室内有四盏</w:t>
      </w:r>
      <m:oMath>
        <m:r>
          <m:rPr/>
          <m:t>220V</m:t>
        </m:r>
      </m:oMath>
      <w:r>
        <w:t>的日光灯，两个开关，每个开关控制两盏灯。图中能正确反映教室这四盏灯连接情况的是（ ）</w:t>
      </w:r>
    </w:p>
    <w:p>
      <w:pPr>
        <w:tabs>
          <w:tab w:val="left" w:pos="4195"/>
        </w:tabs>
        <w:ind w:left="420"/>
      </w:pPr>
      <w:r>
        <w:t xml:space="preserve">A. </w:t>
      </w:r>
      <w:r>
        <w:drawing>
          <wp:inline distT="0" distB="0" distL="114300" distR="114300">
            <wp:extent cx="1605280" cy="1663065"/>
            <wp:effectExtent l="0" t="0" r="1397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5600" cy="166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 xml:space="preserve">B. </w:t>
      </w:r>
      <w:r>
        <w:drawing>
          <wp:inline distT="0" distB="0" distL="114300" distR="114300">
            <wp:extent cx="2091055" cy="1367790"/>
            <wp:effectExtent l="0" t="0" r="444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1599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 xml:space="preserve">C. </w:t>
      </w:r>
      <w:r>
        <w:drawing>
          <wp:inline distT="0" distB="0" distL="114300" distR="114300">
            <wp:extent cx="1360170" cy="1464945"/>
            <wp:effectExtent l="0" t="0" r="1143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0800" cy="14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 xml:space="preserve">D. </w:t>
      </w:r>
      <w:r>
        <w:drawing>
          <wp:inline distT="0" distB="0" distL="114300" distR="114300">
            <wp:extent cx="2051685" cy="1065530"/>
            <wp:effectExtent l="0" t="0" r="571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2000" cy="10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2.（3分）某品牌滚筒洗衣机的电路图如图所示，筒门处有开关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</m:oMath>
      <w:r>
        <w:t>，筒门关闭时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</m:oMath>
      <w:r>
        <w:t>闭合，筒门打开时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</m:oMath>
      <w:r>
        <w:t>断开，筒门开关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</m:oMath>
      <w:r>
        <w:t>和控制开关</w:t>
      </w:r>
      <m:oMath>
        <m:sSub>
          <m:sSubPr/>
          <m:e>
            <m:r>
              <m:rPr/>
              <m:t>S</m:t>
            </m:r>
          </m:e>
          <m:sub>
            <m:r>
              <m:rPr/>
              <m:t>2</m:t>
            </m:r>
          </m:sub>
        </m:sSub>
      </m:oMath>
      <w:r>
        <w:t>必须同时闭合时，洗衣机才能工作。下列符合要求的电路模型是</w:t>
      </w:r>
      <m:oMath>
        <m:r>
          <m:rPr/>
          <m:t>()</m:t>
        </m:r>
      </m:oMath>
    </w:p>
    <w:p>
      <w:pPr>
        <w:ind w:left="420"/>
      </w:pPr>
      <w:r>
        <w:t>A、</w:t>
      </w:r>
      <w:r>
        <w:drawing>
          <wp:inline distT="0" distB="0" distL="114300" distR="114300">
            <wp:extent cx="1443355" cy="1065530"/>
            <wp:effectExtent l="0" t="0" r="444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3600" cy="10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20"/>
      </w:pPr>
      <w:r>
        <w:t>B、</w:t>
      </w:r>
      <w:r>
        <w:drawing>
          <wp:inline distT="0" distB="0" distL="114300" distR="114300">
            <wp:extent cx="1349375" cy="1065530"/>
            <wp:effectExtent l="0" t="0" r="317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0000" cy="10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20"/>
      </w:pPr>
      <w:r>
        <w:t>C、</w:t>
      </w:r>
      <w:r>
        <w:drawing>
          <wp:inline distT="0" distB="0" distL="114300" distR="114300">
            <wp:extent cx="1310005" cy="989965"/>
            <wp:effectExtent l="0" t="0" r="444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0400" cy="9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20"/>
      </w:pPr>
      <w:r>
        <w:t>D、</w:t>
      </w:r>
      <w:r>
        <w:drawing>
          <wp:inline distT="0" distB="0" distL="114300" distR="114300">
            <wp:extent cx="1349375" cy="1014730"/>
            <wp:effectExtent l="0" t="0" r="3175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50000" cy="10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95"/>
        </w:tabs>
        <w:ind w:left="420"/>
      </w:pPr>
      <w:r>
        <w:t xml:space="preserve">A. </w:t>
      </w:r>
      <w:r>
        <w:drawing>
          <wp:inline distT="0" distB="0" distL="114300" distR="114300">
            <wp:extent cx="1443355" cy="1065530"/>
            <wp:effectExtent l="0" t="0" r="444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3600" cy="10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 xml:space="preserve">B. </w:t>
      </w:r>
      <w:r>
        <w:drawing>
          <wp:inline distT="0" distB="0" distL="114300" distR="114300">
            <wp:extent cx="1349375" cy="1065530"/>
            <wp:effectExtent l="0" t="0" r="317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0000" cy="10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 xml:space="preserve">C. </w:t>
      </w:r>
      <w:r>
        <w:drawing>
          <wp:inline distT="0" distB="0" distL="114300" distR="114300">
            <wp:extent cx="1310005" cy="989965"/>
            <wp:effectExtent l="0" t="0" r="444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0400" cy="9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 xml:space="preserve">D. </w:t>
      </w:r>
      <w:r>
        <w:drawing>
          <wp:inline distT="0" distB="0" distL="114300" distR="114300">
            <wp:extent cx="1349375" cy="1014730"/>
            <wp:effectExtent l="0" t="0" r="3175" b="139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50000" cy="10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3.（3分）7.如图所示，电源电压</w:t>
      </w:r>
      <m:oMath>
        <m:r>
          <m:rPr/>
          <m:t>3V</m:t>
        </m:r>
      </m:oMath>
      <w:r>
        <w:t>且保持不变。当开关</w:t>
      </w:r>
      <m:oMath>
        <m:r>
          <m:rPr/>
          <m:t>S</m:t>
        </m:r>
      </m:oMath>
      <w:r>
        <w:t>闭合时，只有一只灯泡在发光，且电压表的示数约为</w:t>
      </w:r>
      <m:oMath>
        <m:r>
          <m:rPr/>
          <m:t>3V</m:t>
        </m:r>
      </m:oMath>
      <w:r>
        <w:t>，由此可以判断（ ） </w:t>
      </w:r>
      <w:r>
        <w:br w:type="textWrapping"/>
      </w:r>
      <w:r>
        <w:drawing>
          <wp:inline distT="0" distB="0" distL="114300" distR="114300">
            <wp:extent cx="2832735" cy="1976120"/>
            <wp:effectExtent l="0" t="0" r="5715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3200" cy="19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307"/>
          <w:tab w:val="left" w:pos="4195"/>
          <w:tab w:val="left" w:pos="6083"/>
        </w:tabs>
        <w:ind w:left="420"/>
      </w:pPr>
      <w:r>
        <w:t>A. 灯</w:t>
      </w:r>
      <m:oMath>
        <m:sSub>
          <m:sSubPr/>
          <m:e>
            <m:r>
              <m:rPr/>
              <m:t>L</m:t>
            </m:r>
          </m:e>
          <m:sub>
            <m:r>
              <m:rPr/>
              <m:t>1</m:t>
            </m:r>
          </m:sub>
        </m:sSub>
      </m:oMath>
      <w:r>
        <w:t>被短路</w:t>
      </w:r>
      <w:r>
        <w:tab/>
      </w:r>
      <w:r>
        <w:t>B. 灯</w:t>
      </w:r>
      <m:oMath>
        <m:sSub>
          <m:sSubPr/>
          <m:e>
            <m:r>
              <m:rPr/>
              <m:t>L</m:t>
            </m:r>
          </m:e>
          <m:sub>
            <m:r>
              <m:rPr/>
              <m:t>1</m:t>
            </m:r>
          </m:sub>
        </m:sSub>
      </m:oMath>
      <w:r>
        <w:t>断路</w:t>
      </w:r>
      <w:r>
        <w:tab/>
      </w:r>
      <w:r>
        <w:t>C. 灯</w:t>
      </w:r>
      <m:oMath>
        <m:sSub>
          <m:sSubPr/>
          <m:e>
            <m:r>
              <m:rPr/>
              <m:t>L</m:t>
            </m:r>
          </m:e>
          <m:sub>
            <m:r>
              <m:rPr/>
              <m:t>2</m:t>
            </m:r>
          </m:sub>
        </m:sSub>
      </m:oMath>
      <w:r>
        <w:t>断路</w:t>
      </w:r>
      <w:r>
        <w:tab/>
      </w:r>
      <w:r>
        <w:t>D. 灯</w:t>
      </w:r>
      <m:oMath>
        <m:sSub>
          <m:sSubPr/>
          <m:e>
            <m:r>
              <m:rPr/>
              <m:t>L</m:t>
            </m:r>
          </m:e>
          <m:sub>
            <m:r>
              <m:rPr/>
              <m:t>2</m:t>
            </m:r>
          </m:sub>
        </m:sSub>
      </m:oMath>
      <w:r>
        <w:t>被短路</w:t>
      </w:r>
    </w:p>
    <w:p>
      <w:r>
        <w:t>4.（3分）国家关于电动自行车的技术标准规定：电动自行车刹车时，电动机必须断电。所以，电动自行车左右两刹车手柄中各安装有一只开关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</m:oMath>
      <w:r>
        <w:t>和</w:t>
      </w:r>
      <m:oMath>
        <m:sSub>
          <m:sSubPr/>
          <m:e>
            <m:r>
              <m:rPr/>
              <m:t>S</m:t>
            </m:r>
          </m:e>
          <m:sub>
            <m:r>
              <m:rPr/>
              <m:t>2</m:t>
            </m:r>
          </m:sub>
        </m:sSub>
      </m:oMath>
      <w:r>
        <w:t>，</w:t>
      </w:r>
      <m:oMath>
        <m:r>
          <m:rPr/>
          <m:t>S</m:t>
        </m:r>
      </m:oMath>
      <w:r>
        <w:t>是用钥匙控制的电源开关。在行驶中用任一只手柄刹车时，开关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</m:oMath>
      <w:r>
        <w:t>或</w:t>
      </w:r>
      <m:oMath>
        <m:sSub>
          <m:sSubPr/>
          <m:e>
            <m:r>
              <m:rPr/>
              <m:t>S</m:t>
            </m:r>
          </m:e>
          <m:sub>
            <m:r>
              <m:rPr/>
              <m:t>2</m:t>
            </m:r>
          </m:sub>
        </m:sSub>
      </m:oMath>
      <w:r>
        <w:t>断开，电动机立即断电。下列电路中符合这一要求的是</w:t>
      </w:r>
      <m:oMath>
        <m:r>
          <m:rPr/>
          <m:t>()</m:t>
        </m:r>
      </m:oMath>
    </w:p>
    <w:p>
      <w:pPr>
        <w:ind w:left="420"/>
      </w:pPr>
      <w:r>
        <w:t>A、</w:t>
      </w:r>
      <w:r>
        <w:drawing>
          <wp:inline distT="0" distB="0" distL="114300" distR="114300">
            <wp:extent cx="1111885" cy="960755"/>
            <wp:effectExtent l="0" t="0" r="12065" b="107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12400" cy="9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20"/>
      </w:pPr>
      <w:r>
        <w:t>B、</w:t>
      </w:r>
      <w:r>
        <w:drawing>
          <wp:inline distT="0" distB="0" distL="114300" distR="114300">
            <wp:extent cx="1122680" cy="949960"/>
            <wp:effectExtent l="0" t="0" r="127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23200" cy="95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20"/>
      </w:pPr>
      <w:r>
        <w:t>C、</w:t>
      </w:r>
      <w:r>
        <w:drawing>
          <wp:inline distT="0" distB="0" distL="114300" distR="114300">
            <wp:extent cx="1501140" cy="1148080"/>
            <wp:effectExtent l="0" t="0" r="3810" b="139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01200" cy="11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20"/>
      </w:pPr>
      <w:r>
        <w:t>D、</w:t>
      </w:r>
      <w:r>
        <w:drawing>
          <wp:inline distT="0" distB="0" distL="114300" distR="114300">
            <wp:extent cx="1396365" cy="1036320"/>
            <wp:effectExtent l="0" t="0" r="13335" b="114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6800" cy="10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95"/>
        </w:tabs>
        <w:ind w:left="420"/>
      </w:pPr>
      <w:r>
        <w:t xml:space="preserve">A. </w:t>
      </w:r>
      <w:r>
        <w:drawing>
          <wp:inline distT="0" distB="0" distL="114300" distR="114300">
            <wp:extent cx="1111885" cy="960755"/>
            <wp:effectExtent l="0" t="0" r="12065" b="1079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12400" cy="9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 xml:space="preserve">B. </w:t>
      </w:r>
      <w:r>
        <w:drawing>
          <wp:inline distT="0" distB="0" distL="114300" distR="114300">
            <wp:extent cx="1122680" cy="949960"/>
            <wp:effectExtent l="0" t="0" r="127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23200" cy="95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 xml:space="preserve">C. </w:t>
      </w:r>
      <w:r>
        <w:drawing>
          <wp:inline distT="0" distB="0" distL="114300" distR="114300">
            <wp:extent cx="1501140" cy="1148080"/>
            <wp:effectExtent l="0" t="0" r="3810" b="139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01200" cy="11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 xml:space="preserve">D. </w:t>
      </w:r>
      <w:r>
        <w:drawing>
          <wp:inline distT="0" distB="0" distL="114300" distR="114300">
            <wp:extent cx="1396365" cy="1036320"/>
            <wp:effectExtent l="0" t="0" r="13335" b="1143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6800" cy="10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5.（3分）小新在做电路实验时，发生了如图所示的现象：该亮的不亮，不该亮的却亮了。你认为他不可能在A、B间接入的器材是（    ）. </w:t>
      </w:r>
      <w:r>
        <w:br w:type="textWrapping"/>
      </w:r>
      <w:r>
        <w:drawing>
          <wp:inline distT="0" distB="0" distL="114300" distR="114300">
            <wp:extent cx="1378585" cy="1148080"/>
            <wp:effectExtent l="0" t="0" r="12065" b="139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8800" cy="11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307"/>
          <w:tab w:val="left" w:pos="4195"/>
          <w:tab w:val="left" w:pos="6083"/>
        </w:tabs>
        <w:ind w:left="420"/>
      </w:pPr>
      <w:r>
        <w:t>A. 电流表</w:t>
      </w:r>
      <w:r>
        <w:tab/>
      </w:r>
      <w:r>
        <w:t>B. 电压表</w:t>
      </w:r>
      <w:r>
        <w:tab/>
      </w:r>
      <w:r>
        <w:t>C. 闭合的开关</w:t>
      </w:r>
      <w:r>
        <w:tab/>
      </w:r>
      <w:r>
        <w:t>D. 导线</w:t>
      </w:r>
    </w:p>
    <w:p>
      <w:r>
        <w:t>6.（3分）小欣使用了一种可以自动加湿的电风扇。空气湿度下降到一定程度时，湿度开关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</m:oMath>
      <w:r>
        <w:t>自动闭合，加湿系统自动运行；断开总开关</w:t>
      </w:r>
      <m:oMath>
        <m:sSub>
          <m:sSubPr/>
          <m:e>
            <m:r>
              <m:rPr/>
              <m:t>S</m:t>
            </m:r>
          </m:e>
          <m:sub>
            <m:r>
              <m:rPr/>
              <m:t>2</m:t>
            </m:r>
          </m:sub>
        </m:sSub>
      </m:oMath>
      <w:r>
        <w:t>，风扇和加湿系统同时不工作。下列图中电路符合的是</w:t>
      </w:r>
      <m:oMath>
        <m:r>
          <m:rPr/>
          <m:t>()</m:t>
        </m:r>
      </m:oMath>
    </w:p>
    <w:p>
      <w:pPr>
        <w:tabs>
          <w:tab w:val="left" w:pos="4195"/>
        </w:tabs>
        <w:ind w:left="420"/>
      </w:pPr>
      <w:r>
        <w:t xml:space="preserve">A. </w:t>
      </w:r>
      <w:r>
        <w:drawing>
          <wp:inline distT="0" distB="0" distL="114300" distR="114300">
            <wp:extent cx="1436370" cy="1148080"/>
            <wp:effectExtent l="0" t="0" r="11430" b="139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36400" cy="11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 xml:space="preserve">B. </w:t>
      </w:r>
      <w:r>
        <w:drawing>
          <wp:inline distT="0" distB="0" distL="114300" distR="114300">
            <wp:extent cx="1436370" cy="1025525"/>
            <wp:effectExtent l="0" t="0" r="1143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36400" cy="10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 xml:space="preserve">C. </w:t>
      </w:r>
      <w:r>
        <w:drawing>
          <wp:inline distT="0" distB="0" distL="114300" distR="114300">
            <wp:extent cx="1569085" cy="1054735"/>
            <wp:effectExtent l="0" t="0" r="12065" b="1206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69600" cy="10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 xml:space="preserve">D. </w:t>
      </w:r>
      <w:r>
        <w:drawing>
          <wp:inline distT="0" distB="0" distL="114300" distR="114300">
            <wp:extent cx="1501140" cy="1141095"/>
            <wp:effectExtent l="0" t="0" r="381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01200" cy="11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7.（3分）2.在如图所示的电路中，闭合开关S后，两灯都不亮，电压表有示数，电流表无示数，则该电路故障可能是（ ）. </w:t>
      </w:r>
      <w:r>
        <w:br w:type="textWrapping"/>
      </w:r>
      <w:r>
        <w:drawing>
          <wp:inline distT="0" distB="0" distL="114300" distR="114300">
            <wp:extent cx="3592195" cy="2202815"/>
            <wp:effectExtent l="0" t="0" r="8255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2800" cy="2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307"/>
          <w:tab w:val="left" w:pos="4195"/>
          <w:tab w:val="left" w:pos="6083"/>
        </w:tabs>
        <w:ind w:left="420"/>
      </w:pPr>
      <w:r>
        <w:t>A. 灯泡</w:t>
      </w:r>
      <m:oMath>
        <m:sSub>
          <m:sSubPr/>
          <m:e>
            <m:r>
              <m:rPr/>
              <m:t>L</m:t>
            </m:r>
          </m:e>
          <m:sub>
            <m:r>
              <m:rPr/>
              <m:t>1</m:t>
            </m:r>
          </m:sub>
        </m:sSub>
      </m:oMath>
      <w:r>
        <w:t>开路</w:t>
      </w:r>
      <w:r>
        <w:tab/>
      </w:r>
      <w:r>
        <w:t>B. 灯泡</w:t>
      </w:r>
      <m:oMath>
        <m:sSub>
          <m:sSubPr/>
          <m:e>
            <m:r>
              <m:rPr/>
              <m:t>L</m:t>
            </m:r>
          </m:e>
          <m:sub>
            <m:r>
              <m:rPr/>
              <m:t>2</m:t>
            </m:r>
          </m:sub>
        </m:sSub>
      </m:oMath>
      <w:r>
        <w:t>开路</w:t>
      </w:r>
      <w:r>
        <w:tab/>
      </w:r>
      <w:r>
        <w:t>C. 灯泡</w:t>
      </w:r>
      <m:oMath>
        <m:sSub>
          <m:sSubPr/>
          <m:e>
            <m:r>
              <m:rPr/>
              <m:t>L</m:t>
            </m:r>
          </m:e>
          <m:sub>
            <m:r>
              <m:rPr/>
              <m:t>1</m:t>
            </m:r>
          </m:sub>
        </m:sSub>
      </m:oMath>
      <w:r>
        <w:t>短路</w:t>
      </w:r>
      <w:r>
        <w:tab/>
      </w:r>
      <w:r>
        <w:t>D. 电流表短路</w:t>
      </w:r>
    </w:p>
    <w:p>
      <w:r>
        <w:t>8.（3分）喜欢观察的小明发现，教室的投影仪内有一个降温风扇和一个投影灯泡，当闭合投影仪的电源开关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</m:oMath>
      <w:r>
        <w:t>时，只有风扇工作，再闭合</w:t>
      </w:r>
      <m:oMath>
        <m:sSub>
          <m:sSubPr/>
          <m:e>
            <m:r>
              <m:rPr/>
              <m:t>S</m:t>
            </m:r>
          </m:e>
          <m:sub>
            <m:r>
              <m:rPr/>
              <m:t>2</m:t>
            </m:r>
          </m:sub>
        </m:sSub>
      </m:oMath>
      <w:r>
        <w:t>时，灯泡和风扇同时工作。当只闭合</w:t>
      </w:r>
      <m:oMath>
        <m:sSub>
          <m:sSubPr/>
          <m:e>
            <m:r>
              <m:rPr/>
              <m:t>S</m:t>
            </m:r>
          </m:e>
          <m:sub>
            <m:r>
              <m:rPr/>
              <m:t>2</m:t>
            </m:r>
          </m:sub>
        </m:sSub>
      </m:oMath>
      <w:r>
        <w:t>时，风扇和灯泡都不工作，以下电路设计符合要求的是</w:t>
      </w:r>
      <m:oMath>
        <m:r>
          <m:rPr/>
          <m:t>()</m:t>
        </m:r>
      </m:oMath>
    </w:p>
    <w:p>
      <w:pPr>
        <w:tabs>
          <w:tab w:val="left" w:pos="4195"/>
        </w:tabs>
        <w:ind w:left="420"/>
      </w:pPr>
      <w:r>
        <w:t xml:space="preserve">A. </w:t>
      </w:r>
      <w:r>
        <w:drawing>
          <wp:inline distT="0" distB="0" distL="114300" distR="114300">
            <wp:extent cx="1414780" cy="1227455"/>
            <wp:effectExtent l="0" t="0" r="13970" b="1079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14800" cy="12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 xml:space="preserve">B. </w:t>
      </w:r>
      <w:r>
        <w:drawing>
          <wp:inline distT="0" distB="0" distL="114300" distR="114300">
            <wp:extent cx="1540510" cy="1094105"/>
            <wp:effectExtent l="0" t="0" r="2540" b="1079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40800" cy="10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 xml:space="preserve">C. </w:t>
      </w:r>
      <w:r>
        <w:drawing>
          <wp:inline distT="0" distB="0" distL="114300" distR="114300">
            <wp:extent cx="1414780" cy="1263015"/>
            <wp:effectExtent l="0" t="0" r="13970" b="133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14800" cy="12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 xml:space="preserve">D. </w:t>
      </w:r>
      <w:r>
        <w:drawing>
          <wp:inline distT="0" distB="0" distL="114300" distR="114300">
            <wp:extent cx="1414780" cy="1227455"/>
            <wp:effectExtent l="0" t="0" r="13970" b="1079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14800" cy="12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9.（3分）如图是电源电压不变，两只电表均完好，开关</w:t>
      </w:r>
      <m:oMath>
        <m:r>
          <m:rPr/>
          <m:t>S</m:t>
        </m:r>
      </m:oMath>
      <w:r>
        <w:t>闭合后，发现只有一只电表的指针发生偏转，若电路中只有一个灯泡出现了故障，则可能是</w:t>
      </w:r>
      <m:oMath>
        <m:r>
          <m:rPr/>
          <m:t>(</m:t>
        </m:r>
        <m:r>
          <m:rPr>
            <m:nor/>
            <m:sty m:val="p"/>
          </m:rPr>
          <m:t>    </m:t>
        </m:r>
        <m:r>
          <m:rPr/>
          <m:t>)</m:t>
        </m:r>
      </m:oMath>
      <w:r>
        <w:br w:type="textWrapping"/>
      </w:r>
      <w:r>
        <w:drawing>
          <wp:inline distT="0" distB="0" distL="114300" distR="114300">
            <wp:extent cx="1471930" cy="770255"/>
            <wp:effectExtent l="0" t="0" r="13970" b="1079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72400" cy="7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95"/>
        </w:tabs>
        <w:ind w:left="420"/>
      </w:pPr>
      <w:r>
        <w:t>A. 电压表指针发生偏转，灯泡</w:t>
      </w:r>
      <m:oMath>
        <m:sSub>
          <m:sSubPr/>
          <m:e>
            <m:r>
              <m:rPr/>
              <m:t>L</m:t>
            </m:r>
          </m:e>
          <m:sub>
            <m:r>
              <m:rPr/>
              <m:t>1</m:t>
            </m:r>
          </m:sub>
        </m:sSub>
      </m:oMath>
      <w:r>
        <w:t>断路</w:t>
      </w:r>
      <w:r>
        <w:tab/>
      </w:r>
      <w:r>
        <w:t>B. 电压表指针发生偏转，灯泡</w:t>
      </w:r>
      <m:oMath>
        <m:sSub>
          <m:sSubPr/>
          <m:e>
            <m:r>
              <m:rPr/>
              <m:t>L</m:t>
            </m:r>
          </m:e>
          <m:sub>
            <m:r>
              <m:rPr/>
              <m:t>1</m:t>
            </m:r>
          </m:sub>
        </m:sSub>
      </m:oMath>
      <w:r>
        <w:t>短路</w:t>
      </w:r>
      <w:r>
        <w:br w:type="textWrapping"/>
      </w:r>
      <w:r>
        <w:t>C. 电流表指针发生偏转，灯泡</w:t>
      </w:r>
      <m:oMath>
        <m:sSub>
          <m:sSubPr/>
          <m:e>
            <m:r>
              <m:rPr/>
              <m:t>L</m:t>
            </m:r>
          </m:e>
          <m:sub>
            <m:r>
              <m:rPr/>
              <m:t>2</m:t>
            </m:r>
          </m:sub>
        </m:sSub>
      </m:oMath>
      <w:r>
        <w:t>短路</w:t>
      </w:r>
      <w:r>
        <w:tab/>
      </w:r>
      <w:r>
        <w:t>D. 电流表指针发生偏转，灯泡</w:t>
      </w:r>
      <m:oMath>
        <m:sSub>
          <m:sSubPr/>
          <m:e>
            <m:r>
              <m:rPr/>
              <m:t>L</m:t>
            </m:r>
          </m:e>
          <m:sub>
            <m:r>
              <m:rPr/>
              <m:t>2</m:t>
            </m:r>
          </m:sub>
        </m:sSub>
      </m:oMath>
      <w:r>
        <w:t>断路</w:t>
      </w:r>
    </w:p>
    <w:p>
      <w:r>
        <w:t>10.（3分）如右图所示，在武汉举行的第七届世界军人运动会击剑比赛中，中国女子重剑选手孙一文在最后决定胜负的一剑中击中对手，为中国队夺得击剑项目的第一枚金牌。击剑比赛中，当甲方的剑击中乙方的导电服时，相当于闭合开关</w:t>
      </w:r>
      <m:oMath>
        <m:sSub>
          <m:sSubPr/>
          <m:e>
            <m:r>
              <m:rPr/>
              <m:t>S</m:t>
            </m:r>
          </m:e>
          <m:sub>
            <m:r>
              <m:rPr/>
              <m:t>甲</m:t>
            </m:r>
          </m:sub>
        </m:sSub>
      </m:oMath>
      <w:r>
        <w:t>，乙方的指示灯</w:t>
      </w:r>
      <m:oMath>
        <m:sSub>
          <m:sSubPr/>
          <m:e>
            <m:r>
              <m:rPr/>
              <m:t>L</m:t>
            </m:r>
          </m:e>
          <m:sub>
            <m:r>
              <m:rPr/>
              <m:t>乙</m:t>
            </m:r>
          </m:sub>
        </m:sSub>
      </m:oMath>
      <w:r>
        <w:t>就会亮；当乙方的剑击中甲方时，相当于闭合开关</w:t>
      </w:r>
      <m:oMath>
        <m:sSub>
          <m:sSubPr/>
          <m:e>
            <m:r>
              <m:rPr/>
              <m:t>S</m:t>
            </m:r>
          </m:e>
          <m:sub>
            <m:r>
              <m:rPr/>
              <m:t>乙</m:t>
            </m:r>
          </m:sub>
        </m:sSub>
      </m:oMath>
      <w:r>
        <w:t>，甲方的指示灯</w:t>
      </w:r>
      <m:oMath>
        <m:sSub>
          <m:sSubPr/>
          <m:e>
            <m:r>
              <m:rPr/>
              <m:t>L</m:t>
            </m:r>
          </m:e>
          <m:sub>
            <m:r>
              <m:rPr/>
              <m:t>甲</m:t>
            </m:r>
          </m:sub>
        </m:sSub>
      </m:oMath>
      <w:r>
        <w:t>就会亮。下图中符合这种原理的电路是(    )</w:t>
      </w:r>
    </w:p>
    <w:p>
      <w:pPr>
        <w:ind w:left="420"/>
      </w:pPr>
      <w:r>
        <w:drawing>
          <wp:inline distT="0" distB="0" distL="114300" distR="114300">
            <wp:extent cx="4427855" cy="1482725"/>
            <wp:effectExtent l="0" t="0" r="10795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28000" cy="14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307"/>
          <w:tab w:val="left" w:pos="4195"/>
          <w:tab w:val="left" w:pos="6083"/>
        </w:tabs>
        <w:ind w:left="420"/>
      </w:pPr>
      <w:r>
        <w:t>A. A</w:t>
      </w:r>
      <w:r>
        <w:tab/>
      </w:r>
      <w:r>
        <w:t>B. B</w:t>
      </w:r>
      <w:r>
        <w:tab/>
      </w:r>
      <w:r>
        <w:t>C. C</w:t>
      </w:r>
      <w:r>
        <w:tab/>
      </w:r>
      <w:r>
        <w:t>D. D</w:t>
      </w:r>
    </w:p>
    <w:p>
      <w:r>
        <w:rPr>
          <w:rStyle w:val="164"/>
        </w:rPr>
        <w:t>二 、填空题（本大题共4小题，共16分）</w:t>
      </w:r>
    </w:p>
    <w:p>
      <w:r>
        <w:t>11.（4分）______ 的定向移动形成电流，自由电子定向移动的方向与电流的方向  ______ 。在电池的外部，电流从电池的  ______ 极流出，流入电池  ______ 极。</w:t>
      </w:r>
    </w:p>
    <w:p>
      <w:r>
        <w:t>12.（4分）在如图所示的电路中，电源电压为</w:t>
      </w:r>
      <m:oMath>
        <m:sSub>
          <m:sSubPr/>
          <m:e>
            <m:r>
              <m:rPr/>
              <m:t>U</m:t>
            </m:r>
          </m:e>
          <m:sub>
            <m:r>
              <m:rPr/>
              <m:t>0</m:t>
            </m:r>
          </m:sub>
        </m:sSub>
      </m:oMath>
      <w:r>
        <w:t>，电阻</w:t>
      </w:r>
      <m:oMath>
        <m:sSub>
          <m:sSubPr/>
          <m:e>
            <m:r>
              <m:rPr/>
              <m:t>R</m:t>
            </m:r>
          </m:e>
          <m:sub>
            <m:r>
              <m:rPr/>
              <m:t>1</m:t>
            </m:r>
          </m:sub>
        </m:sSub>
      </m:oMath>
      <w:r>
        <w:t>、</w:t>
      </w:r>
      <m:oMath>
        <m:sSub>
          <m:sSubPr/>
          <m:e>
            <m:r>
              <m:rPr/>
              <m:t>R</m:t>
            </m:r>
          </m:e>
          <m:sub>
            <m:r>
              <m:rPr/>
              <m:t>2</m:t>
            </m:r>
          </m:sub>
        </m:sSub>
      </m:oMath>
      <w:r>
        <w:t>的阻值相等均为</w:t>
      </w:r>
      <m:oMath>
        <m:sSub>
          <m:sSubPr/>
          <m:e>
            <m:r>
              <m:rPr/>
              <m:t>R</m:t>
            </m:r>
          </m:e>
          <m:sub>
            <m:r>
              <m:rPr/>
              <m:t>0</m:t>
            </m:r>
          </m:sub>
        </m:sSub>
      </m:oMath>
      <w:r>
        <w:t>。已知电路中已有一处故障，且只发生在电阻</w:t>
      </w:r>
      <m:oMath>
        <m:sSub>
          <m:sSubPr/>
          <m:e>
            <m:r>
              <m:rPr/>
              <m:t>R</m:t>
            </m:r>
          </m:e>
          <m:sub>
            <m:r>
              <m:rPr/>
              <m:t>1</m:t>
            </m:r>
          </m:sub>
        </m:sSub>
      </m:oMath>
      <w:r>
        <w:t>、</w:t>
      </w:r>
      <m:oMath>
        <m:sSub>
          <m:sSubPr/>
          <m:e>
            <m:r>
              <m:rPr/>
              <m:t>R</m:t>
            </m:r>
          </m:e>
          <m:sub>
            <m:r>
              <m:rPr/>
              <m:t>2</m:t>
            </m:r>
          </m:sub>
        </m:sSub>
      </m:oMath>
      <w:r>
        <w:t>上。开关</w:t>
      </w:r>
      <m:oMath>
        <m:r>
          <m:rPr/>
          <m:t>S</m:t>
        </m:r>
      </m:oMath>
      <w:r>
        <w:t>从断开到闭合，观察到电压表</w:t>
      </w:r>
      <m:oMath>
        <m:r>
          <m:rPr/>
          <m:t>V</m:t>
        </m:r>
      </m:oMath>
      <w:r>
        <w:t>的指针所在位置不变。请写出开关</w:t>
      </w:r>
      <m:oMath>
        <m:r>
          <m:rPr/>
          <m:t>S</m:t>
        </m:r>
      </m:oMath>
      <w:r>
        <w:t>闭合后，电流表</w:t>
      </w:r>
      <m:oMath>
        <m:r>
          <m:rPr/>
          <m:t>A</m:t>
        </m:r>
      </m:oMath>
      <w:r>
        <w:t>的示数及相应的故障情况。</w:t>
      </w:r>
      <w:r>
        <w:br w:type="textWrapping"/>
      </w:r>
      <w:r>
        <w:drawing>
          <wp:inline distT="0" distB="0" distL="114300" distR="114300">
            <wp:extent cx="1396365" cy="827405"/>
            <wp:effectExtent l="0" t="0" r="13335" b="1079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96800" cy="82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13.（4分）在如图所示的电路中，电源电压保持不变。闭合开关</w:t>
      </w:r>
      <m:oMath>
        <m:r>
          <m:rPr/>
          <m:t>S</m:t>
        </m:r>
      </m:oMath>
      <w:r>
        <w:t>，电路正常工作一段时间后，发现电表的示数发生了变化，已知电路中只有一处故障，且发生在电阻</w:t>
      </w:r>
      <m:oMath>
        <m:sSub>
          <m:sSubPr/>
          <m:e>
            <m:r>
              <m:rPr/>
              <m:t>R</m:t>
            </m:r>
          </m:e>
          <m:sub>
            <m:r>
              <m:rPr/>
              <m:t>1</m:t>
            </m:r>
          </m:sub>
        </m:sSub>
      </m:oMath>
      <w:r>
        <w:t>或</w:t>
      </w:r>
      <m:oMath>
        <m:sSub>
          <m:sSubPr/>
          <m:e>
            <m:r>
              <m:rPr/>
              <m:t>R</m:t>
            </m:r>
          </m:e>
          <m:sub>
            <m:r>
              <m:rPr/>
              <m:t>2</m:t>
            </m:r>
          </m:sub>
        </m:sSub>
      </m:oMath>
      <w:r>
        <w:t>。若两个电表的示数都变大，发生的故障是 ______；若一个电表示数变大，另一个电表示数为</w:t>
      </w:r>
      <m:oMath>
        <m:r>
          <m:rPr/>
          <m:t>0</m:t>
        </m:r>
      </m:oMath>
      <w:r>
        <w:t>，则发生故障的电阻是 ______。</w:t>
      </w:r>
      <w:r>
        <w:br w:type="textWrapping"/>
      </w:r>
      <w:r>
        <w:drawing>
          <wp:inline distT="0" distB="0" distL="114300" distR="114300">
            <wp:extent cx="1454150" cy="939165"/>
            <wp:effectExtent l="0" t="0" r="12700" b="133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54400" cy="9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14.（4分）6.（2021十堰）如图所示，电源电压保持不变，闭合开关</w:t>
      </w:r>
      <m:oMath>
        <m:r>
          <m:rPr/>
          <m:t>S</m:t>
        </m:r>
      </m:oMath>
      <w:r>
        <w:t>后，两灯均发光（设灯丝电阻不变），电压表示数为</w:t>
      </w:r>
      <m:oMath>
        <m:r>
          <m:rPr/>
          <m:t>U</m:t>
        </m:r>
      </m:oMath>
      <w:r>
        <w:t>，过一段时间后，突然两灯均熄灭，且有一个电表的示数变大，已知两灯中仅有一个出现了故障。请你判断故障情况是 _____；若此时电压表是示数为</w:t>
      </w:r>
      <m:oMath>
        <m:r>
          <m:rPr/>
          <m:t>4U</m:t>
        </m:r>
      </m:oMath>
      <w:r>
        <w:t xml:space="preserve">，则小灯泡 </w:t>
      </w:r>
      <m:oMath>
        <m:sSub>
          <m:sSubPr/>
          <m:e>
            <m:r>
              <m:rPr/>
              <m:t>L</m:t>
            </m:r>
          </m:e>
          <m:sub>
            <m:r>
              <m:rPr/>
              <m:t>1</m:t>
            </m:r>
          </m:sub>
        </m:sSub>
      </m:oMath>
      <w:r>
        <w:t xml:space="preserve"> </w:t>
      </w:r>
      <m:oMath>
        <m:sSub>
          <m:sSubPr/>
          <m:e>
            <m:r>
              <m:rPr/>
              <m:t>L</m:t>
            </m:r>
          </m:e>
          <m:sub>
            <m:r>
              <m:rPr/>
              <m:t>2</m:t>
            </m:r>
          </m:sub>
        </m:sSub>
      </m:oMath>
      <w:r>
        <w:t xml:space="preserve">的电阻之比为_____；排除故障后，将小灯泡 </w:t>
      </w:r>
      <m:oMath>
        <m:sSub>
          <m:sSubPr/>
          <m:e>
            <m:r>
              <m:rPr/>
              <m:t>L</m:t>
            </m:r>
          </m:e>
          <m:sub>
            <m:r>
              <m:rPr/>
              <m:t>1</m:t>
            </m:r>
          </m:sub>
        </m:sSub>
      </m:oMath>
      <w:r>
        <w:t xml:space="preserve"> </w:t>
      </w:r>
      <m:oMath>
        <m:sSub>
          <m:sSubPr/>
          <m:e>
            <m:r>
              <m:rPr/>
              <m:t>L</m:t>
            </m:r>
          </m:e>
          <m:sub>
            <m:r>
              <m:rPr/>
              <m:t>2</m:t>
            </m:r>
          </m:sub>
        </m:sSub>
      </m:oMath>
      <w:r>
        <w:t xml:space="preserve"> 的位置互换，则示数一定不发生变化的是_____表（选填“电流”“电压”或“电流和电压”）。 </w:t>
      </w:r>
      <w:r>
        <w:br w:type="textWrapping"/>
      </w:r>
      <w:r>
        <w:drawing>
          <wp:inline distT="0" distB="0" distL="114300" distR="114300">
            <wp:extent cx="2310765" cy="1605280"/>
            <wp:effectExtent l="0" t="0" r="13335" b="139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11200" cy="16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Style w:val="164"/>
        </w:rPr>
        <w:t>三 、实验题（本大题共1小题，共6分）</w:t>
      </w:r>
    </w:p>
    <w:p>
      <w:r>
        <w:t>15.（6分）如图所示，电源电压为</w:t>
      </w:r>
      <m:oMath>
        <m:r>
          <m:rPr>
            <m:nor/>
            <m:sty m:val="p"/>
          </m:rPr>
          <m:t>6V</m:t>
        </m:r>
      </m:oMath>
      <w:r>
        <w:t>且保持不变，当闭合开关</w:t>
      </w:r>
      <m:oMath>
        <m:r>
          <m:rPr/>
          <m:t>S</m:t>
        </m:r>
      </m:oMath>
      <w:r>
        <w:t>后灯</w:t>
      </w:r>
      <m:oMath>
        <m:r>
          <m:rPr/>
          <m:t>L</m:t>
        </m:r>
      </m:oMath>
      <w:r>
        <w:t>亮，过了一段时间灯</w:t>
      </w:r>
      <m:oMath>
        <m:r>
          <m:rPr/>
          <m:t>L</m:t>
        </m:r>
      </m:oMath>
      <w:r>
        <w:t>熄灭。 </w:t>
      </w:r>
      <w:r>
        <w:br w:type="textWrapping"/>
      </w:r>
      <w:r>
        <w:drawing>
          <wp:inline distT="0" distB="0" distL="114300" distR="114300">
            <wp:extent cx="1396365" cy="805815"/>
            <wp:effectExtent l="0" t="0" r="13335" b="133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96800" cy="8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 </w:t>
      </w:r>
      <w:r>
        <w:br w:type="textWrapping"/>
      </w:r>
      <w:r>
        <w:t>若电路中仅有一处故障，且发生在灯</w:t>
      </w:r>
      <m:oMath>
        <m:r>
          <m:rPr/>
          <m:t>L</m:t>
        </m:r>
      </m:oMath>
      <w:r>
        <w:t>上，你初步判断电路中的故障原因是 ______；给你一个电压表去检测，应该怎样操作呢？请你写出实验方案和判断结果的方法 ______。</w:t>
      </w:r>
    </w:p>
    <w:p>
      <w:r>
        <w:rPr>
          <w:rStyle w:val="164"/>
        </w:rPr>
        <w:t>四 、简答题（本大题共1小题，共6分）</w:t>
      </w:r>
    </w:p>
    <w:p>
      <w:r>
        <w:t>16.（6分）国庆放假期间，小明一家去农庄休闲旅游。 </w:t>
      </w:r>
      <w:r>
        <w:br w:type="textWrapping"/>
      </w:r>
      <w:r>
        <w:drawing>
          <wp:inline distT="0" distB="0" distL="114300" distR="114300">
            <wp:extent cx="4427855" cy="1014730"/>
            <wp:effectExtent l="0" t="0" r="10795" b="139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28000" cy="10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 </w:t>
      </w:r>
      <w:r>
        <w:br w:type="textWrapping"/>
      </w:r>
      <m:oMath>
        <m:r>
          <m:rPr/>
          <m:t>(1)</m:t>
        </m:r>
      </m:oMath>
      <w:r>
        <w:t>细心地小明发现，进入农庄的路口安装了带有太阳能电池板的警示灯，如图甲所示。白天，太阳能电池板将______能转化成______并储存起来，提供给</w:t>
      </w:r>
      <m:oMath>
        <m:r>
          <m:rPr>
            <m:nor/>
            <m:sty m:val="p"/>
          </m:rPr>
          <m:t>LED</m:t>
        </m:r>
      </m:oMath>
      <w:r>
        <w:t>灯； </w:t>
      </w:r>
      <w:r>
        <w:br w:type="textWrapping"/>
      </w:r>
      <m:oMath>
        <m:r>
          <m:rPr/>
          <m:t>(2)</m:t>
        </m:r>
      </m:oMath>
      <w:r>
        <w:t>进入宾馆房间，将房卡插入槽中，房间内的用电器才能使用，如图乙所示，房卡的作用相当于电路元件中的______。房间里提供有路由器，如图丙，路由器是一种支持有线和无线连接的网络设备，通过后排的接口可以同时连接多台电脑独立工作，各接口之间是______</w:t>
      </w:r>
      <m:oMath>
        <m:r>
          <m:rPr/>
          <m:t>(</m:t>
        </m:r>
      </m:oMath>
      <w:r>
        <w:t>选填“串联”、“并联”</w:t>
      </w:r>
      <m:oMath>
        <m:r>
          <m:rPr/>
          <m:t>)</m:t>
        </m:r>
      </m:oMath>
      <w:r>
        <w:t>的。 </w:t>
      </w:r>
      <w:r>
        <w:br w:type="textWrapping"/>
      </w:r>
      <m:oMath>
        <m:r>
          <m:rPr/>
          <m:t>(3)</m:t>
        </m:r>
      </m:oMath>
      <w:r>
        <w:t>小明还发现房门口装有开关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</m:oMath>
      <w:r>
        <w:t>，床头装有开关</w:t>
      </w:r>
      <m:oMath>
        <m:sSub>
          <m:sSubPr/>
          <m:e>
            <m:r>
              <m:rPr/>
              <m:t>S</m:t>
            </m:r>
          </m:e>
          <m:sub>
            <m:r>
              <m:rPr/>
              <m:t>2</m:t>
            </m:r>
          </m:sub>
        </m:sSub>
      </m:oMath>
      <w:r>
        <w:t>，这两个开关都能单独控制房间的吊灯，图丁中的电路图能符合这一要求的是______。 </w:t>
      </w:r>
      <w:r>
        <w:br w:type="textWrapping"/>
      </w:r>
      <m:oMath>
        <m:r>
          <m:rPr/>
          <m:t>(4)</m:t>
        </m:r>
      </m:oMath>
      <w:r>
        <w:t>小明看到房间内使用的是燃气热水器，想测试一下该热水器的效率。他先设置热水器输出热水的温度为</w:t>
      </w:r>
      <m:oMath>
        <m:r>
          <m:rPr>
            <m:nor/>
            <m:sty m:val="p"/>
          </m:rPr>
          <m:t>40℃</m:t>
        </m:r>
      </m:oMath>
      <w:r>
        <w:t>，热水出水流量是</w:t>
      </w:r>
      <m:oMath>
        <m:r>
          <m:rPr>
            <m:nor/>
            <m:sty m:val="p"/>
          </m:rPr>
          <m:t>5kg/min</m:t>
        </m:r>
      </m:oMath>
      <w:r>
        <w:t>，已知当时自来水的温度是</w:t>
      </w:r>
      <m:oMath>
        <m:r>
          <m:rPr>
            <m:nor/>
            <m:sty m:val="p"/>
          </m:rPr>
          <m:t>20℃</m:t>
        </m:r>
      </m:oMath>
      <w:r>
        <w:t>，天然气的热值为</w:t>
      </w:r>
      <m:oMath>
        <m:r>
          <m:rPr/>
          <m:t>3.2×1</m:t>
        </m:r>
        <m:sSup>
          <m:sSupPr/>
          <m:e>
            <m:r>
              <m:rPr/>
              <m:t>0</m:t>
            </m:r>
          </m:e>
          <m:sup>
            <m:r>
              <m:rPr/>
              <m:t>7</m:t>
            </m:r>
          </m:sup>
        </m:sSup>
        <m:r>
          <m:rPr>
            <m:nor/>
            <m:sty m:val="p"/>
          </m:rPr>
          <m:t>J/</m:t>
        </m:r>
        <m:sSup>
          <m:sSupPr/>
          <m:e>
            <m:r>
              <m:rPr/>
              <m:t>m</m:t>
            </m:r>
          </m:e>
          <m:sup>
            <m:r>
              <m:rPr/>
              <m:t>3</m:t>
            </m:r>
          </m:sup>
        </m:sSup>
      </m:oMath>
      <w:r>
        <w:t>，接通热水器的工作开关</w:t>
      </w:r>
      <m:oMath>
        <m:r>
          <m:rPr/>
          <m:t>6</m:t>
        </m:r>
        <m:r>
          <m:rPr>
            <m:nor/>
            <m:sty m:val="p"/>
          </m:rPr>
          <m:t>min</m:t>
        </m:r>
      </m:oMath>
      <w:r>
        <w:t>后停止工作，此时观察天然气表共用了</w:t>
      </w:r>
      <m:oMath>
        <m:r>
          <m:rPr/>
          <m:t>0.15</m:t>
        </m:r>
        <m:sSup>
          <m:sSupPr/>
          <m:e>
            <m:r>
              <m:rPr/>
              <m:t>m</m:t>
            </m:r>
          </m:e>
          <m:sup>
            <m:r>
              <m:rPr/>
              <m:t>3</m:t>
            </m:r>
          </m:sup>
        </m:sSup>
      </m:oMath>
      <w:r>
        <w:t>的天然气，则该热水器的实际效率是多少？</w:t>
      </w:r>
    </w:p>
    <w:p>
      <w:r>
        <w:rPr>
          <w:rStyle w:val="164"/>
        </w:rPr>
        <w:t>五 、计算题（本大题共1小题，共12分）</w:t>
      </w:r>
    </w:p>
    <w:p>
      <w:r>
        <w:t>17.（12分）小翔在做“用电流表测电流”的实验中，所用电路如图甲所示，按电路图正确连接电路并接通开关</w:t>
      </w:r>
      <m:oMath>
        <m:r>
          <m:rPr/>
          <m:t>S</m:t>
        </m:r>
      </m:oMath>
      <w:r>
        <w:t>后，电流表</w:t>
      </w:r>
      <m:oMath>
        <m:sSub>
          <m:sSubPr/>
          <m:e>
            <m:r>
              <m:rPr/>
              <m:t>A</m:t>
            </m:r>
          </m:e>
          <m:sub>
            <m:r>
              <m:rPr/>
              <m:t>1</m:t>
            </m:r>
          </m:sub>
        </m:sSub>
      </m:oMath>
      <w:r>
        <w:t>、</w:t>
      </w:r>
      <m:oMath>
        <m:sSub>
          <m:sSubPr/>
          <m:e>
            <m:r>
              <m:rPr/>
              <m:t>A</m:t>
            </m:r>
          </m:e>
          <m:sub>
            <m:r>
              <m:rPr/>
              <m:t>2</m:t>
            </m:r>
          </m:sub>
        </m:sSub>
      </m:oMath>
      <w:r>
        <w:t>的示数如图乙，那么通过</w:t>
      </w:r>
      <m:oMath>
        <m:sSub>
          <m:sSubPr/>
          <m:e>
            <m:r>
              <m:rPr/>
              <m:t>R</m:t>
            </m:r>
          </m:e>
          <m:sub>
            <m:r>
              <m:rPr/>
              <m:t>1</m:t>
            </m:r>
          </m:sub>
        </m:sSub>
      </m:oMath>
      <w:r>
        <w:t>和</w:t>
      </w:r>
      <m:oMath>
        <m:sSub>
          <m:sSubPr/>
          <m:e>
            <m:r>
              <m:rPr/>
              <m:t>R</m:t>
            </m:r>
          </m:e>
          <m:sub>
            <m:r>
              <m:rPr/>
              <m:t>2</m:t>
            </m:r>
          </m:sub>
        </m:sSub>
      </m:oMath>
      <w:r>
        <w:t xml:space="preserve">的电流分别是 ______ </w:t>
      </w:r>
      <m:oMath>
        <m:r>
          <m:rPr/>
          <m:t>A</m:t>
        </m:r>
      </m:oMath>
      <w:r>
        <w:t>和 ______ A.  </w:t>
      </w:r>
      <w:r>
        <w:br w:type="textWrapping"/>
      </w:r>
      <w:r>
        <w:drawing>
          <wp:inline distT="0" distB="0" distL="114300" distR="114300">
            <wp:extent cx="3268345" cy="910590"/>
            <wp:effectExtent l="0" t="0" r="8255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68800" cy="91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2"/>
        </w:rPr>
        <w:t>答案和解析</w:t>
      </w:r>
    </w:p>
    <w:p>
      <w:r>
        <w:rPr>
          <w:color w:val="3333FF"/>
        </w:rPr>
        <w:t>1.【答案】</w:t>
      </w:r>
      <w:r>
        <w:t>A;</w:t>
      </w:r>
    </w:p>
    <w:p>
      <w:r>
        <w:rPr>
          <w:color w:val="3333FF"/>
        </w:rPr>
        <w:t>【解析】</w:t>
      </w:r>
      <w:r>
        <w:t>略</w:t>
      </w:r>
      <w:r>
        <w:br w:type="textWrapping"/>
      </w:r>
    </w:p>
    <w:p>
      <w:r>
        <w:rPr>
          <w:color w:val="3333FF"/>
        </w:rPr>
        <w:t>2.【答案】</w:t>
      </w:r>
      <w:r>
        <w:t>null;</w:t>
      </w:r>
    </w:p>
    <w:p>
      <w:r>
        <w:rPr>
          <w:color w:val="3333FF"/>
        </w:rPr>
        <w:t>【解析】</w:t>
      </w:r>
      <w:r>
        <w:t>解：</w:t>
      </w:r>
      <m:oMath>
        <m:r>
          <m:rPr/>
          <m:t>A.</m:t>
        </m:r>
      </m:oMath>
      <w:r>
        <w:t>由电路图可知，两开关并联，闭合其中任意一个开关时，洗衣机都工作，故</w:t>
      </w:r>
      <m:oMath>
        <m:r>
          <m:rPr/>
          <m:t>A</m:t>
        </m:r>
      </m:oMath>
      <w:r>
        <w:t>不符合题意； </w:t>
      </w:r>
      <w:r>
        <w:br w:type="textWrapping"/>
      </w:r>
      <w:r>
        <w:t>B.由电路图可知，开关</w:t>
      </w:r>
      <m:oMath>
        <m:sSub>
          <m:sSubPr/>
          <m:e>
            <m:r>
              <m:rPr/>
              <m:t>S</m:t>
            </m:r>
          </m:e>
          <m:sub>
            <m:r>
              <m:rPr/>
              <m:t>2</m:t>
            </m:r>
          </m:sub>
        </m:sSub>
      </m:oMath>
      <w:r>
        <w:t>闭合时，会造成电源短路，洗衣机不工作，故</w:t>
      </w:r>
      <m:oMath>
        <m:r>
          <m:rPr/>
          <m:t>B</m:t>
        </m:r>
      </m:oMath>
      <w:r>
        <w:t>不符合题意； </w:t>
      </w:r>
      <w:r>
        <w:br w:type="textWrapping"/>
      </w:r>
      <w:r>
        <w:t>C.由电路图可知，两开关串联共同控制洗衣机，两开关同时闭合时洗衣机工作，否则不工作，故</w:t>
      </w:r>
      <m:oMath>
        <m:r>
          <m:rPr/>
          <m:t>C</m:t>
        </m:r>
      </m:oMath>
      <w:r>
        <w:t>符合题意； </w:t>
      </w:r>
      <w:r>
        <w:br w:type="textWrapping"/>
      </w:r>
      <w:r>
        <w:t>D.当两开关都闭合时，会造成电源短路，洗衣机不工作，故</w:t>
      </w:r>
      <m:oMath>
        <m:r>
          <m:rPr/>
          <m:t>D</m:t>
        </m:r>
      </m:oMath>
      <w:r>
        <w:t>不符合题意。 </w:t>
      </w:r>
      <w:r>
        <w:br w:type="textWrapping"/>
      </w:r>
      <w:r>
        <w:t>故选：</w:t>
      </w:r>
      <m:oMath>
        <m:r>
          <m:rPr/>
          <m:t>C</m:t>
        </m:r>
      </m:oMath>
      <w:r>
        <w:t>。 </w:t>
      </w:r>
      <w:r>
        <w:br w:type="textWrapping"/>
      </w:r>
      <w:r>
        <w:t>根据“开关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</m:oMath>
      <w:r>
        <w:t>和控制开关</w:t>
      </w:r>
      <m:oMath>
        <m:sSub>
          <m:sSubPr/>
          <m:e>
            <m:r>
              <m:rPr/>
              <m:t>S</m:t>
            </m:r>
          </m:e>
          <m:sub>
            <m:r>
              <m:rPr/>
              <m:t>2</m:t>
            </m:r>
          </m:sub>
        </m:sSub>
      </m:oMath>
      <w:r>
        <w:t>必须同时闭合时，洗衣机才能工作”可知，两开关串联共同控制洗衣机。 </w:t>
      </w:r>
      <w:r>
        <w:br w:type="textWrapping"/>
      </w:r>
      <w:r>
        <w:t>此题主要考查了串、并联电路的设计，根据题意得出两开关的连接方式是关键。</w:t>
      </w:r>
      <w:r>
        <w:br w:type="textWrapping"/>
      </w:r>
    </w:p>
    <w:p>
      <w:r>
        <w:rPr>
          <w:color w:val="3333FF"/>
        </w:rPr>
        <w:t>3.【答案】</w:t>
      </w:r>
      <w:r>
        <w:t>D;</w:t>
      </w:r>
    </w:p>
    <w:p>
      <w:r>
        <w:rPr>
          <w:color w:val="3333FF"/>
        </w:rPr>
        <w:t>【解析】</w:t>
      </w:r>
      <w:r>
        <w:t>略</w:t>
      </w:r>
      <w:r>
        <w:br w:type="textWrapping"/>
      </w:r>
    </w:p>
    <w:p>
      <w:r>
        <w:rPr>
          <w:color w:val="3333FF"/>
        </w:rPr>
        <w:t>4.【答案】</w:t>
      </w:r>
      <w:r>
        <w:t>null;</w:t>
      </w:r>
    </w:p>
    <w:p>
      <w:r>
        <w:rPr>
          <w:color w:val="3333FF"/>
        </w:rPr>
        <w:t>【解析】</w:t>
      </w:r>
      <w:r>
        <w:t>解：由题知，任一只手柄刹车时，该手柄上的开关立即断开，电动机停止工作，说明两开关相互影响、不能独立工作，所以两开关、电动机应串联接在电路中，故</w:t>
      </w:r>
      <m:oMath>
        <m:r>
          <m:rPr/>
          <m:t>A</m:t>
        </m:r>
      </m:oMath>
      <w:r>
        <w:t>正确。 </w:t>
      </w:r>
      <w:r>
        <w:br w:type="textWrapping"/>
      </w:r>
      <w:r>
        <w:t>故选：</w:t>
      </w:r>
      <m:oMath>
        <m:r>
          <m:rPr/>
          <m:t>A</m:t>
        </m:r>
      </m:oMath>
      <w:r>
        <w:t>。 </w:t>
      </w:r>
      <w:r>
        <w:br w:type="textWrapping"/>
      </w:r>
      <w:r>
        <w:t>任一只手柄刹车时，该手柄上的开关立即断开、电动机停止工作说明两开关相互影响、不能独立工作即为串联。 </w:t>
      </w:r>
      <w:r>
        <w:br w:type="textWrapping"/>
      </w:r>
      <w:r>
        <w:t>本题要牢牢把握住关键点“任一只手柄刹车时，开关立即断开、电动机停止工作”，从而判断出两个开关的连接方式是串联。</w:t>
      </w:r>
      <w:r>
        <w:br w:type="textWrapping"/>
      </w:r>
    </w:p>
    <w:p>
      <w:r>
        <w:rPr>
          <w:color w:val="3333FF"/>
        </w:rPr>
        <w:t>5.【答案】</w:t>
      </w:r>
      <w:r>
        <w:t>B;</w:t>
      </w:r>
    </w:p>
    <w:p>
      <w:r>
        <w:rPr>
          <w:color w:val="3333FF"/>
        </w:rPr>
        <w:t>【解析】</w:t>
      </w:r>
      <w:r>
        <w:t>略</w:t>
      </w:r>
      <w:r>
        <w:br w:type="textWrapping"/>
      </w:r>
    </w:p>
    <w:p>
      <w:r>
        <w:rPr>
          <w:color w:val="3333FF"/>
        </w:rPr>
        <w:t>6.【答案】</w:t>
      </w:r>
      <w:r>
        <w:t>A;</w:t>
      </w:r>
    </w:p>
    <w:p>
      <w:r>
        <w:rPr>
          <w:color w:val="3333FF"/>
        </w:rPr>
        <w:t>【解析】</w:t>
      </w:r>
      <w:r>
        <w:t>解：由题意可知，湿度开关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</m:oMath>
      <w:r>
        <w:t>闭合时加湿系统运行，断开总开关</w:t>
      </w:r>
      <m:oMath>
        <m:sSub>
          <m:sSubPr/>
          <m:e>
            <m:r>
              <m:rPr/>
              <m:t>S</m:t>
            </m:r>
          </m:e>
          <m:sub>
            <m:r>
              <m:rPr/>
              <m:t>2</m:t>
            </m:r>
          </m:sub>
        </m:sSub>
      </m:oMath>
      <w:r>
        <w:t>，风扇和加湿系统同时不工作， </w:t>
      </w:r>
      <w:r>
        <w:br w:type="textWrapping"/>
      </w:r>
      <w:r>
        <w:t>因并联电路中各支路独立工作、互不影响， </w:t>
      </w:r>
      <w:r>
        <w:br w:type="textWrapping"/>
      </w:r>
      <w:r>
        <w:t>所以，加湿系统和风扇的连接方式是并联，故</w:t>
      </w:r>
      <m:oMath>
        <m:r>
          <m:rPr/>
          <m:t>CD</m:t>
        </m:r>
      </m:oMath>
      <w:r>
        <w:t>错误； </w:t>
      </w:r>
      <w:r>
        <w:br w:type="textWrapping"/>
      </w:r>
      <w:r>
        <w:t>又因并联电路中干路上的开关控制整个电路，支路上的开关只控制本支路， </w:t>
      </w:r>
      <w:r>
        <w:br w:type="textWrapping"/>
      </w:r>
      <w:r>
        <w:t>所以，湿度开关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</m:oMath>
      <w:r>
        <w:t>位于加湿系统所在支路，总开关</w:t>
      </w:r>
      <m:oMath>
        <m:sSub>
          <m:sSubPr/>
          <m:e>
            <m:r>
              <m:rPr/>
              <m:t>S</m:t>
            </m:r>
          </m:e>
          <m:sub>
            <m:r>
              <m:rPr/>
              <m:t>2</m:t>
            </m:r>
          </m:sub>
        </m:sSub>
      </m:oMath>
      <w:r>
        <w:t>位于干路，故</w:t>
      </w:r>
      <m:oMath>
        <m:r>
          <m:rPr/>
          <m:t>A</m:t>
        </m:r>
      </m:oMath>
      <w:r>
        <w:t>正确、</w:t>
      </w:r>
      <m:oMath>
        <m:r>
          <m:rPr/>
          <m:t>B</m:t>
        </m:r>
      </m:oMath>
      <w:r>
        <w:t>错误。 </w:t>
      </w:r>
      <w:r>
        <w:br w:type="textWrapping"/>
      </w:r>
      <w:r>
        <w:t>故选：</w:t>
      </w:r>
      <m:oMath>
        <m:r>
          <m:rPr/>
          <m:t>A</m:t>
        </m:r>
      </m:oMath>
      <w:r>
        <w:t>。 </w:t>
      </w:r>
      <w:r>
        <w:br w:type="textWrapping"/>
      </w:r>
      <w:r>
        <w:t>由题意可知，湿度开关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</m:oMath>
      <w:r>
        <w:t>闭合时加湿系统运行，断开总开关</w:t>
      </w:r>
      <m:oMath>
        <m:sSub>
          <m:sSubPr/>
          <m:e>
            <m:r>
              <m:rPr/>
              <m:t>S</m:t>
            </m:r>
          </m:e>
          <m:sub>
            <m:r>
              <m:rPr/>
              <m:t>2</m:t>
            </m:r>
          </m:sub>
        </m:sSub>
      </m:oMath>
      <w:r>
        <w:t>，风扇和加湿系统同时不工作，说明加湿系统和风扇可以独立工作、互不影响即为并联，且湿度开关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</m:oMath>
      <w:r>
        <w:t>控制加湿系统，总开关</w:t>
      </w:r>
      <m:oMath>
        <m:sSub>
          <m:sSubPr/>
          <m:e>
            <m:r>
              <m:rPr/>
              <m:t>S</m:t>
            </m:r>
          </m:e>
          <m:sub>
            <m:r>
              <m:rPr/>
              <m:t>2</m:t>
            </m:r>
          </m:sub>
        </m:sSub>
      </m:oMath>
      <w:r>
        <w:t>位于干路，据此进行解答。 </w:t>
      </w:r>
      <w:r>
        <w:br w:type="textWrapping"/>
      </w:r>
      <w:r>
        <w:t>此题主要考查了串并联电路的设计，根据题意得出各电路元件的连接方式和位置是关键。</w:t>
      </w:r>
      <w:r>
        <w:br w:type="textWrapping"/>
      </w:r>
    </w:p>
    <w:p>
      <w:r>
        <w:rPr>
          <w:color w:val="3333FF"/>
        </w:rPr>
        <w:t>7.【答案】</w:t>
      </w:r>
      <w:r>
        <w:t>A;</w:t>
      </w:r>
    </w:p>
    <w:p>
      <w:r>
        <w:rPr>
          <w:color w:val="3333FF"/>
        </w:rPr>
        <w:t>【解析】</w:t>
      </w:r>
      <w:r>
        <w:t>略</w:t>
      </w:r>
      <w:r>
        <w:br w:type="textWrapping"/>
      </w:r>
    </w:p>
    <w:p>
      <w:r>
        <w:rPr>
          <w:color w:val="3333FF"/>
        </w:rPr>
        <w:t>8.【答案】</w:t>
      </w:r>
      <w:r>
        <w:t>D;</w:t>
      </w:r>
    </w:p>
    <w:p>
      <w:r>
        <w:rPr>
          <w:color w:val="3333FF"/>
        </w:rPr>
        <w:t>【解析】</w:t>
      </w:r>
      <w:r>
        <w:t>解： </w:t>
      </w:r>
      <w:r>
        <w:br w:type="textWrapping"/>
      </w:r>
      <w:r>
        <w:t>由题意知，电动机可以独立工作；闭合开关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</m:oMath>
      <w:r>
        <w:t>，只有风扇工作，再闭合开关</w:t>
      </w:r>
      <m:oMath>
        <m:sSub>
          <m:sSubPr/>
          <m:e>
            <m:r>
              <m:rPr/>
              <m:t>S</m:t>
            </m:r>
          </m:e>
          <m:sub>
            <m:r>
              <m:rPr/>
              <m:t>2</m:t>
            </m:r>
          </m:sub>
        </m:sSub>
      </m:oMath>
      <w:r>
        <w:t>，灯泡和风扇同时工作，说明开关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</m:oMath>
      <w:r>
        <w:t>在干路上，开关</w:t>
      </w:r>
      <m:oMath>
        <m:sSub>
          <m:sSubPr/>
          <m:e>
            <m:r>
              <m:rPr/>
              <m:t>S</m:t>
            </m:r>
          </m:e>
          <m:sub>
            <m:r>
              <m:rPr/>
              <m:t>2</m:t>
            </m:r>
          </m:sub>
        </m:sSub>
      </m:oMath>
      <w:r>
        <w:t>只控制灯泡，则</w:t>
      </w:r>
      <m:oMath>
        <m:sSub>
          <m:sSubPr/>
          <m:e>
            <m:r>
              <m:rPr/>
              <m:t>S</m:t>
            </m:r>
          </m:e>
          <m:sub>
            <m:r>
              <m:rPr/>
              <m:t>2</m:t>
            </m:r>
          </m:sub>
        </m:sSub>
      </m:oMath>
      <w:r>
        <w:t>和灯泡应串联在同一支路上，且电动机和灯泡应并联，题目中符合要求的只有</w:t>
      </w:r>
      <m:oMath>
        <m:r>
          <m:rPr/>
          <m:t>D</m:t>
        </m:r>
      </m:oMath>
      <w:r>
        <w:t>。 </w:t>
      </w:r>
      <w:r>
        <w:br w:type="textWrapping"/>
      </w:r>
      <w:r>
        <w:t>故选：</w:t>
      </w:r>
      <m:oMath>
        <m:r>
          <m:rPr/>
          <m:t>D</m:t>
        </m:r>
      </m:oMath>
      <w:r>
        <w:t>。 </w:t>
      </w:r>
      <w:r>
        <w:br w:type="textWrapping"/>
      </w:r>
      <w:r>
        <w:t>由题意可知，电动机可以独立工作，且带动风扇的电动机先工作后灯泡才能发光，说明开关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</m:oMath>
      <w:r>
        <w:t>在干路时，可控制所有用电器；再闭合开关</w:t>
      </w:r>
      <m:oMath>
        <m:sSub>
          <m:sSubPr/>
          <m:e>
            <m:r>
              <m:rPr/>
              <m:t>S</m:t>
            </m:r>
          </m:e>
          <m:sub>
            <m:r>
              <m:rPr/>
              <m:t>2</m:t>
            </m:r>
          </m:sub>
        </m:sSub>
      </m:oMath>
      <w:r>
        <w:t>，灯泡才能发光，说明</w:t>
      </w:r>
      <m:oMath>
        <m:sSub>
          <m:sSubPr/>
          <m:e>
            <m:r>
              <m:rPr/>
              <m:t>S</m:t>
            </m:r>
          </m:e>
          <m:sub>
            <m:r>
              <m:rPr/>
              <m:t>2</m:t>
            </m:r>
          </m:sub>
        </m:sSub>
      </m:oMath>
      <w:r>
        <w:t>和灯泡在同一支路上，且电动机和灯泡应并联；据此进行解答。 </w:t>
      </w:r>
      <w:r>
        <w:br w:type="textWrapping"/>
      </w:r>
      <w:r>
        <w:t>此题主要考查了电路的设计，解答该题的关键是判断电路的连接方式和明确开关的作用。</w:t>
      </w:r>
      <w:r>
        <w:br w:type="textWrapping"/>
      </w:r>
    </w:p>
    <w:p>
      <w:r>
        <w:rPr>
          <w:color w:val="3333FF"/>
        </w:rPr>
        <w:t>9.【答案】</w:t>
      </w:r>
      <w:r>
        <w:t>A;</w:t>
      </w:r>
    </w:p>
    <w:p>
      <w:r>
        <w:rPr>
          <w:color w:val="3333FF"/>
        </w:rPr>
        <w:t>【解析】</w:t>
      </w:r>
      <w:r>
        <w:t>解：根据电路图可知，两灯泡串联，电流表测量电路中的电流，电压表测量</w:t>
      </w:r>
      <m:oMath>
        <m:sSub>
          <m:sSubPr/>
          <m:e>
            <m:r>
              <m:rPr/>
              <m:t>L</m:t>
            </m:r>
          </m:e>
          <m:sub>
            <m:r>
              <m:rPr/>
              <m:t>1</m:t>
            </m:r>
          </m:sub>
        </m:sSub>
      </m:oMath>
      <w:r>
        <w:t>两端电压；  </w:t>
      </w:r>
      <w:r>
        <w:br w:type="textWrapping"/>
      </w:r>
      <w:r>
        <w:t>压表指针发生偏转，说明电流表示数为零，因此电路故障为断路，电压表有示数，说明电压表与电源两极相连，因此电路故障为灯泡</w:t>
      </w:r>
      <m:oMath>
        <m:sSub>
          <m:sSubPr/>
          <m:e>
            <m:r>
              <m:rPr/>
              <m:t>L</m:t>
            </m:r>
          </m:e>
          <m:sub>
            <m:r>
              <m:rPr/>
              <m:t>1</m:t>
            </m:r>
          </m:sub>
        </m:sSub>
      </m:oMath>
      <w:r>
        <w:t>断路。  </w:t>
      </w:r>
      <w:r>
        <w:br w:type="textWrapping"/>
      </w:r>
      <w:r>
        <w:t>故选：</w:t>
      </w:r>
      <m:oMath>
        <m:r>
          <m:rPr/>
          <m:t>A</m:t>
        </m:r>
      </m:oMath>
      <w:r>
        <w:t>。 </w:t>
      </w:r>
      <w:r>
        <w:br w:type="textWrapping"/>
      </w:r>
      <w:r>
        <w:t>首先判断电路的结构，并确定电压表和电流表测量的对象；然后根据断路或短路以及仪表指针偏转情况进行判断。 </w:t>
      </w:r>
      <w:r>
        <w:br w:type="textWrapping"/>
      </w:r>
      <w:r>
        <w:t>此题主要考查电流表，电压表在电路故障中的作用判断，要结合电路图和两表特点进行分析。</w:t>
      </w:r>
      <w:r>
        <w:br w:type="textWrapping"/>
      </w:r>
    </w:p>
    <w:p>
      <w:r>
        <w:rPr>
          <w:color w:val="3333FF"/>
        </w:rPr>
        <w:t>10.【答案】</w:t>
      </w:r>
      <w:r>
        <w:t>B;</w:t>
      </w:r>
    </w:p>
    <w:p>
      <w:r>
        <w:rPr>
          <w:color w:val="3333FF"/>
        </w:rPr>
        <w:t>【解析】</w:t>
      </w:r>
      <w:r>
        <w:br w:type="textWrapping"/>
      </w:r>
    </w:p>
    <w:p>
      <w:r>
        <w:rPr>
          <w:color w:val="3333FF"/>
        </w:rPr>
        <w:t>11.【答案】</w:t>
      </w:r>
      <w:r>
        <w:t>电荷; 相反; 正; 负;</w:t>
      </w:r>
    </w:p>
    <w:p>
      <w:r>
        <w:rPr>
          <w:color w:val="3333FF"/>
        </w:rPr>
        <w:t>【解析】</w:t>
      </w:r>
      <w:r>
        <w:t>解：电荷的定向移动形成电流。  </w:t>
      </w:r>
      <w:r>
        <w:br w:type="textWrapping"/>
      </w:r>
      <w:r>
        <w:t>金属导体中自由电子定向移动方向和电流方向相反。  </w:t>
      </w:r>
      <w:r>
        <w:br w:type="textWrapping"/>
      </w:r>
      <w:r>
        <w:t>在电池的外部，电流从电池正极流出，流入电池的负极。  </w:t>
      </w:r>
      <w:r>
        <w:br w:type="textWrapping"/>
      </w:r>
      <w:r>
        <w:t>故答案为：电荷；相反；正；负。 </w:t>
      </w:r>
      <w:r>
        <w:br w:type="textWrapping"/>
      </w:r>
      <m:oMath>
        <m:r>
          <m:rPr/>
          <m:t>(1)</m:t>
        </m:r>
      </m:oMath>
      <w:r>
        <w:t>电荷的定向移动形成电流。  </w:t>
      </w:r>
      <w:r>
        <w:br w:type="textWrapping"/>
      </w:r>
      <m:oMath>
        <m:r>
          <m:rPr/>
          <m:t>(2)</m:t>
        </m:r>
      </m:oMath>
      <w:r>
        <w:t>金属导体中自由电子定向移动方向和电流方向相反。  </w:t>
      </w:r>
      <w:r>
        <w:br w:type="textWrapping"/>
      </w:r>
      <m:oMath>
        <m:r>
          <m:rPr/>
          <m:t>(3)</m:t>
        </m:r>
      </m:oMath>
      <w:r>
        <w:t>电源外部电流从电源的正极出发流向电源的负极。 </w:t>
      </w:r>
      <w:r>
        <w:br w:type="textWrapping"/>
      </w:r>
      <w:r>
        <w:t>此题主要考查了电流的形成、金属导体中自由电子定向移动方向和电流方向的关系、电源外部电流的流向等。</w:t>
      </w:r>
      <w:r>
        <w:br w:type="textWrapping"/>
      </w:r>
    </w:p>
    <w:p>
      <w:r>
        <w:rPr>
          <w:color w:val="3333FF"/>
        </w:rPr>
        <w:t>12.【答案】</w:t>
      </w:r>
      <w:r>
        <w:t>答：开关S断开，电压表V一定示数为0，开关S闭合后，电压表V示数不变还为0，则为电压表与电源相连的导线或电阻出现断路，因此应为R</w:t>
      </w:r>
      <w:r>
        <w:rPr>
          <w:vertAlign w:val="subscript"/>
        </w:rPr>
        <w:t>2</w:t>
      </w:r>
      <w:r>
        <w:t>断路，则开关S闭合后，整个电路中没有电流，电流表示数为零； </w:t>
      </w:r>
      <w:r>
        <w:br w:type="textWrapping"/>
      </w:r>
      <w:r>
        <w:t>开关S闭合后，电压表V示数不变还为0，但电流表示数增大，则为R</w:t>
      </w:r>
      <w:r>
        <w:rPr>
          <w:vertAlign w:val="subscript"/>
        </w:rPr>
        <w:t>1</w:t>
      </w:r>
      <w:r>
        <w:t>短路。;</w:t>
      </w:r>
    </w:p>
    <w:p>
      <w:r>
        <w:rPr>
          <w:color w:val="3333FF"/>
        </w:rPr>
        <w:t>【解析】</w:t>
      </w:r>
      <w:r>
        <w:t> </w:t>
      </w:r>
      <w:r>
        <w:br w:type="textWrapping"/>
      </w:r>
      <w:r>
        <w:t>由图知，两只定值电阻串联，电流表测量电路电流，电压表</w:t>
      </w:r>
      <m:oMath>
        <m:r>
          <m:rPr/>
          <m:t>V</m:t>
        </m:r>
      </m:oMath>
      <w:r>
        <w:t>测量电阻</w:t>
      </w:r>
      <m:oMath>
        <m:sSub>
          <m:sSubPr/>
          <m:e>
            <m:r>
              <m:rPr/>
              <m:t>R</m:t>
            </m:r>
          </m:e>
          <m:sub>
            <m:r>
              <m:rPr/>
              <m:t>1</m:t>
            </m:r>
          </m:sub>
        </m:sSub>
      </m:oMath>
      <w:r>
        <w:t>两端电压；若只有一个电阻出现了故障，电路故障为短路或断路； </w:t>
      </w:r>
      <w:r>
        <w:br w:type="textWrapping"/>
      </w:r>
      <w:r>
        <w:t>如果是断路，则整个电路中没有电流，电流表示数为零；若电压表示数变大，电压表与电源相连，确定出故障； </w:t>
      </w:r>
      <w:r>
        <w:br w:type="textWrapping"/>
      </w:r>
      <w:r>
        <w:t>如果短路，则电流表示数会变大，根据电路的连接方式和电压表示数的变化确定故障。 </w:t>
      </w:r>
      <w:r>
        <w:br w:type="textWrapping"/>
      </w:r>
      <w:r>
        <w:t>此题主要考查了利用电压表分析串联电路的故障，题目有一定难度。</w:t>
      </w:r>
      <w:r>
        <w:br w:type="textWrapping"/>
      </w:r>
    </w:p>
    <w:p>
      <w:r>
        <w:rPr>
          <w:color w:val="3333FF"/>
        </w:rPr>
        <w:t>13.【答案】</w:t>
      </w:r>
      <w:r>
        <w:t>R</w:t>
      </w:r>
      <w:r>
        <w:rPr>
          <w:vertAlign w:val="subscript"/>
        </w:rPr>
        <w:t>2</w:t>
      </w:r>
      <w:r>
        <w:t>短路  R</w:t>
      </w:r>
      <w:r>
        <w:rPr>
          <w:vertAlign w:val="subscript"/>
        </w:rPr>
        <w:t>1</w:t>
      </w:r>
      <w:r>
        <w:t>;</w:t>
      </w:r>
    </w:p>
    <w:p>
      <w:r>
        <w:rPr>
          <w:color w:val="3333FF"/>
        </w:rPr>
        <w:t>【解析】</w:t>
      </w:r>
      <w:r>
        <w:t>解：由图可知，闭合开关，该电路为串联电路，电流表测量电路中的电流，电压表测量</w:t>
      </w:r>
      <m:oMath>
        <m:sSub>
          <m:sSubPr/>
          <m:e>
            <m:r>
              <m:rPr/>
              <m:t>R</m:t>
            </m:r>
          </m:e>
          <m:sub>
            <m:r>
              <m:rPr/>
              <m:t>1</m:t>
            </m:r>
          </m:sub>
        </m:sSub>
      </m:oMath>
      <w:r>
        <w:t>两端的电压； </w:t>
      </w:r>
      <w:r>
        <w:br w:type="textWrapping"/>
      </w:r>
      <w:r>
        <w:t>由题知，电路中只有一处故障，且发生在电阻</w:t>
      </w:r>
      <m:oMath>
        <m:sSub>
          <m:sSubPr/>
          <m:e>
            <m:r>
              <m:rPr/>
              <m:t>R</m:t>
            </m:r>
          </m:e>
          <m:sub>
            <m:r>
              <m:rPr/>
              <m:t>1</m:t>
            </m:r>
          </m:sub>
        </m:sSub>
      </m:oMath>
      <w:r>
        <w:t>或</w:t>
      </w:r>
      <m:oMath>
        <m:sSub>
          <m:sSubPr/>
          <m:e>
            <m:r>
              <m:rPr/>
              <m:t>R</m:t>
            </m:r>
          </m:e>
          <m:sub>
            <m:r>
              <m:rPr/>
              <m:t>2</m:t>
            </m:r>
          </m:sub>
        </m:sSub>
      </m:oMath>
      <w:r>
        <w:t>； </w:t>
      </w:r>
      <w:r>
        <w:br w:type="textWrapping"/>
      </w:r>
      <m:oMath>
        <m:r>
          <m:rPr/>
          <m:t>(1)</m:t>
        </m:r>
      </m:oMath>
      <w:r>
        <w:t>若两个电表的示数都变大，则电路为通路；电源电压不变，电流表示数变大，说明电路中电阻减小，所以故障为一个电阻短路；同时电压表示数增大，不可能是电阻</w:t>
      </w:r>
      <m:oMath>
        <m:sSub>
          <m:sSubPr/>
          <m:e>
            <m:r>
              <m:rPr/>
              <m:t>R</m:t>
            </m:r>
          </m:e>
          <m:sub>
            <m:r>
              <m:rPr/>
              <m:t>1</m:t>
            </m:r>
          </m:sub>
        </m:sSub>
      </m:oMath>
      <w:r>
        <w:t>短路</w:t>
      </w:r>
      <m:oMath>
        <m:r>
          <m:rPr/>
          <m:t>(</m:t>
        </m:r>
      </m:oMath>
      <w:r>
        <w:t>若</w:t>
      </w:r>
      <m:oMath>
        <m:sSub>
          <m:sSubPr/>
          <m:e>
            <m:r>
              <m:rPr/>
              <m:t>R</m:t>
            </m:r>
          </m:e>
          <m:sub>
            <m:r>
              <m:rPr/>
              <m:t>1</m:t>
            </m:r>
          </m:sub>
        </m:sSub>
      </m:oMath>
      <w:r>
        <w:t>短路，电压表相当于与导线并联，其示数为零</w:t>
      </w:r>
      <m:oMath>
        <m:r>
          <m:rPr/>
          <m:t>)</m:t>
        </m:r>
      </m:oMath>
      <w:r>
        <w:t>，所以是电阻</w:t>
      </w:r>
      <m:oMath>
        <m:sSub>
          <m:sSubPr/>
          <m:e>
            <m:r>
              <m:rPr/>
              <m:t>R</m:t>
            </m:r>
          </m:e>
          <m:sub>
            <m:r>
              <m:rPr/>
              <m:t>2</m:t>
            </m:r>
          </m:sub>
        </m:sSub>
      </m:oMath>
      <w:r>
        <w:t>短路； </w:t>
      </w:r>
      <w:r>
        <w:br w:type="textWrapping"/>
      </w:r>
      <m:oMath>
        <m:r>
          <m:rPr/>
          <m:t>(2)</m:t>
        </m:r>
      </m:oMath>
      <w:r>
        <w:t>若一个电表示数变大，另一个电表示数为</w:t>
      </w:r>
      <m:oMath>
        <m:r>
          <m:rPr/>
          <m:t>0</m:t>
        </m:r>
      </m:oMath>
      <w:r>
        <w:t>，有两种可能： </w:t>
      </w:r>
      <w:r>
        <w:br w:type="textWrapping"/>
      </w:r>
      <w:r>
        <w:t>①如果电流表示数变大，电压表示数减小为零，此时只能是电阻</w:t>
      </w:r>
      <m:oMath>
        <m:sSub>
          <m:sSubPr/>
          <m:e>
            <m:r>
              <m:rPr/>
              <m:t>R</m:t>
            </m:r>
          </m:e>
          <m:sub>
            <m:r>
              <m:rPr/>
              <m:t>1</m:t>
            </m:r>
          </m:sub>
        </m:sSub>
      </m:oMath>
      <w:r>
        <w:t>短路； </w:t>
      </w:r>
      <w:r>
        <w:br w:type="textWrapping"/>
      </w:r>
      <w:r>
        <w:t>②如果电流表示数为零，电压表示数增大，说明电路中有断路故障，且电压表能与电源连通，则是电阻</w:t>
      </w:r>
      <m:oMath>
        <m:sSub>
          <m:sSubPr/>
          <m:e>
            <m:r>
              <m:rPr/>
              <m:t>R</m:t>
            </m:r>
          </m:e>
          <m:sub>
            <m:r>
              <m:rPr/>
              <m:t>1</m:t>
            </m:r>
          </m:sub>
        </m:sSub>
      </m:oMath>
      <w:r>
        <w:t>断路，此时电压表串联在电路中测量电源电压； </w:t>
      </w:r>
      <w:r>
        <w:br w:type="textWrapping"/>
      </w:r>
      <w:r>
        <w:t>由此可知发生故障的电阻一定是</w:t>
      </w:r>
      <m:oMath>
        <m:sSub>
          <m:sSubPr/>
          <m:e>
            <m:r>
              <m:rPr/>
              <m:t>R</m:t>
            </m:r>
          </m:e>
          <m:sub>
            <m:r>
              <m:rPr/>
              <m:t>1</m:t>
            </m:r>
          </m:sub>
        </m:sSub>
      </m:oMath>
      <w:r>
        <w:t>。 </w:t>
      </w:r>
      <w:r>
        <w:br w:type="textWrapping"/>
      </w:r>
      <w:r>
        <w:t>故答案为：</w:t>
      </w:r>
      <m:oMath>
        <m:sSub>
          <m:sSubPr/>
          <m:e>
            <m:r>
              <m:rPr/>
              <m:t>R</m:t>
            </m:r>
          </m:e>
          <m:sub>
            <m:r>
              <m:rPr/>
              <m:t>2</m:t>
            </m:r>
          </m:sub>
        </m:sSub>
      </m:oMath>
      <w:r>
        <w:t>短路；</w:t>
      </w:r>
      <m:oMath>
        <m:sSub>
          <m:sSubPr/>
          <m:e>
            <m:r>
              <m:rPr/>
              <m:t>R</m:t>
            </m:r>
          </m:e>
          <m:sub>
            <m:r>
              <m:rPr/>
              <m:t>1</m:t>
            </m:r>
          </m:sub>
        </m:sSub>
      </m:oMath>
      <w:r>
        <w:t>。 </w:t>
      </w:r>
      <w:r>
        <w:br w:type="textWrapping"/>
      </w:r>
      <w:r>
        <w:t>电路故障有两种情况：短路或断路。电流表示数变大，说明电路中电阻减小，所以是某一电阻短路；电流表示数减小为零，说明电路中有断路故障，结合电压表的示数变化进一步分析电路故障。 </w:t>
      </w:r>
      <w:r>
        <w:br w:type="textWrapping"/>
      </w:r>
      <w:r>
        <w:t>此题主要考查了电路故障的判定，总体难度不大。</w:t>
      </w:r>
      <w:r>
        <w:br w:type="textWrapping"/>
      </w:r>
    </w:p>
    <w:p>
      <w:r>
        <w:rPr>
          <w:color w:val="3333FF"/>
        </w:rPr>
        <w:t>14.【答案】</w:t>
      </w:r>
      <m:oMath>
        <m:sSub>
          <m:sSubPr/>
          <m:e>
            <m:r>
              <m:rPr/>
              <m:t>L</m:t>
            </m:r>
          </m:e>
          <m:sub>
            <m:r>
              <m:rPr/>
              <m:t>2</m:t>
            </m:r>
          </m:sub>
        </m:sSub>
      </m:oMath>
      <w:r>
        <w:t xml:space="preserve"> 断路;</w:t>
      </w:r>
      <m:oMath>
        <m:r>
          <m:rPr/>
          <m:t>3：1</m:t>
        </m:r>
      </m:oMath>
      <w:r>
        <w:t>;电流;</w:t>
      </w:r>
    </w:p>
    <w:p>
      <w:r>
        <w:rPr>
          <w:color w:val="3333FF"/>
        </w:rPr>
        <w:t>【解析】</w:t>
      </w:r>
      <w:r>
        <w:t>略</w:t>
      </w:r>
      <w:r>
        <w:br w:type="textWrapping"/>
      </w:r>
    </w:p>
    <w:p>
      <w:r>
        <w:rPr>
          <w:color w:val="3333FF"/>
        </w:rPr>
        <w:t>15.【答案】</w:t>
      </w:r>
      <w:r>
        <w:t>灯泡L断路或灯泡L被短路  将电压表并联在小灯泡L两端，观察电压表有无示数；判断方法：若电压表有示数，则灯泡L断路；若电压表无示数，则灯泡L短路;</w:t>
      </w:r>
    </w:p>
    <w:p>
      <w:r>
        <w:rPr>
          <w:color w:val="3333FF"/>
        </w:rPr>
        <w:t>【解析】</w:t>
      </w:r>
      <w:r>
        <w:t>解：如图所示，当闭合开关</w:t>
      </w:r>
      <m:oMath>
        <m:r>
          <m:rPr/>
          <m:t>S</m:t>
        </m:r>
      </m:oMath>
      <w:r>
        <w:t>后灯</w:t>
      </w:r>
      <m:oMath>
        <m:r>
          <m:rPr/>
          <m:t>L</m:t>
        </m:r>
      </m:oMath>
      <w:r>
        <w:t>亮，过了一段时间灯</w:t>
      </w:r>
      <m:oMath>
        <m:r>
          <m:rPr/>
          <m:t>L</m:t>
        </m:r>
      </m:oMath>
      <w:r>
        <w:t>熄灭，电路中仅有一处故障，且发生在灯</w:t>
      </w:r>
      <m:oMath>
        <m:r>
          <m:rPr/>
          <m:t>L</m:t>
        </m:r>
      </m:oMath>
      <w:r>
        <w:t>上，所以灯泡不亮的原因可能是灯泡出现了短路或断路的情况； </w:t>
      </w:r>
      <w:r>
        <w:br w:type="textWrapping"/>
      </w:r>
      <w:r>
        <w:t>实验方案：将电压表并联在小灯泡</w:t>
      </w:r>
      <m:oMath>
        <m:r>
          <m:rPr/>
          <m:t>L</m:t>
        </m:r>
      </m:oMath>
      <w:r>
        <w:t>两端，观察电压表有无示数； </w:t>
      </w:r>
      <w:r>
        <w:br w:type="textWrapping"/>
      </w:r>
      <w:r>
        <w:t>判断方法：若电压表有示数，说明电压表两端能与电源正负极相连，则灯泡</w:t>
      </w:r>
      <m:oMath>
        <m:r>
          <m:rPr/>
          <m:t>L</m:t>
        </m:r>
      </m:oMath>
      <w:r>
        <w:t>断路；若电压表无示数，则说明与电压表并联部分没有电阻，即灯泡</w:t>
      </w:r>
      <m:oMath>
        <m:r>
          <m:rPr/>
          <m:t>L</m:t>
        </m:r>
      </m:oMath>
      <w:r>
        <w:t>短路； </w:t>
      </w:r>
      <w:r>
        <w:br w:type="textWrapping"/>
      </w:r>
      <w:r>
        <w:t>故答案为：灯泡</w:t>
      </w:r>
      <m:oMath>
        <m:r>
          <m:rPr/>
          <m:t>L</m:t>
        </m:r>
      </m:oMath>
      <w:r>
        <w:t>断路或灯泡</w:t>
      </w:r>
      <m:oMath>
        <m:r>
          <m:rPr/>
          <m:t>L</m:t>
        </m:r>
      </m:oMath>
      <w:r>
        <w:t>被短路；将电压表并联在小灯泡</w:t>
      </w:r>
      <m:oMath>
        <m:r>
          <m:rPr/>
          <m:t>L</m:t>
        </m:r>
      </m:oMath>
      <w:r>
        <w:t>两端，观察电压表有无示数；判断方法：若电压表有示数，则灯泡</w:t>
      </w:r>
      <m:oMath>
        <m:r>
          <m:rPr/>
          <m:t>L</m:t>
        </m:r>
      </m:oMath>
      <w:r>
        <w:t>断路；若电压表无示数，即灯泡</w:t>
      </w:r>
      <m:oMath>
        <m:r>
          <m:rPr/>
          <m:t>L</m:t>
        </m:r>
      </m:oMath>
      <w:r>
        <w:t>短路。 </w:t>
      </w:r>
      <w:r>
        <w:br w:type="textWrapping"/>
      </w:r>
      <w:r>
        <w:t>灯泡不亮的原因可能是出现了短路或断路的情况，将电压表与灯泡并联，若电压表有示数则灯泡断路，若电压表无示数则灯泡短路； </w:t>
      </w:r>
      <w:r>
        <w:br w:type="textWrapping"/>
      </w:r>
      <w:r>
        <w:t>此题主要考查对电路故障分析的能力，属于中档难度题。</w:t>
      </w:r>
      <w:r>
        <w:br w:type="textWrapping"/>
      </w:r>
    </w:p>
    <w:p>
      <w:r>
        <w:rPr>
          <w:color w:val="3333FF"/>
        </w:rPr>
        <w:t>16.【答案】</w:t>
      </w:r>
      <w:r>
        <w:t>太阳  电能  开关  并联  C;</w:t>
      </w:r>
    </w:p>
    <w:p>
      <w:r>
        <w:rPr>
          <w:color w:val="3333FF"/>
        </w:rPr>
        <w:t>【解析】</w:t>
      </w:r>
      <w:r>
        <w:t>解：</w:t>
      </w:r>
      <m:oMath>
        <m:r>
          <m:rPr/>
          <m:t>(1)</m:t>
        </m:r>
      </m:oMath>
      <w:r>
        <w:t>白天，太阳能电池板将太阳能转化成电能，并储存起来； </w:t>
      </w:r>
      <w:r>
        <w:br w:type="textWrapping"/>
      </w:r>
      <m:oMath>
        <m:r>
          <m:rPr/>
          <m:t>(2)</m:t>
        </m:r>
      </m:oMath>
      <w:r>
        <w:t>房卡可以控制用电器的工作，不插入插槽中，所有房间内的用电器都不工作，所以房卡相当家庭电路的开关；路由器是一种支持有线和无线连接的网络设备，多台电脑可以独立上网，所以路由器各接口之间是并联的； </w:t>
      </w:r>
      <w:r>
        <w:br w:type="textWrapping"/>
      </w:r>
      <m:oMath>
        <m:r>
          <m:rPr/>
          <m:t>(3)A</m:t>
        </m:r>
      </m:oMath>
      <w:r>
        <w:t>、两开关串联，只有当两开关同时闭合时吊灯才发光，不符合题意； </w:t>
      </w:r>
      <w:r>
        <w:br w:type="textWrapping"/>
      </w:r>
      <m:oMath>
        <m:r>
          <m:rPr/>
          <m:t>B</m:t>
        </m:r>
      </m:oMath>
      <w:r>
        <w:t>、两开关并联，每一个开关都可以单独控制吊灯，但两者不能相互控制，不符合题意； </w:t>
      </w:r>
      <w:r>
        <w:br w:type="textWrapping"/>
      </w:r>
      <m:oMath>
        <m:r>
          <m:rPr/>
          <m:t>C</m:t>
        </m:r>
      </m:oMath>
      <w:r>
        <w:t>、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</m:oMath>
      <w:r>
        <w:t>和</w:t>
      </w:r>
      <m:oMath>
        <m:sSub>
          <m:sSubPr/>
          <m:e>
            <m:r>
              <m:rPr/>
              <m:t>S</m:t>
            </m:r>
          </m:e>
          <m:sub>
            <m:r>
              <m:rPr/>
              <m:t>2</m:t>
            </m:r>
          </m:sub>
        </m:sSub>
      </m:oMath>
      <w:r>
        <w:t>为单刀双掷开关，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</m:oMath>
      <w:r>
        <w:t>向右掷时灯泡不发光，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</m:oMath>
      <w:r>
        <w:t>向左掷时灯泡发光；</w:t>
      </w:r>
      <m:oMath>
        <m:sSub>
          <m:sSubPr/>
          <m:e>
            <m:r>
              <m:rPr/>
              <m:t>S</m:t>
            </m:r>
          </m:e>
          <m:sub>
            <m:r>
              <m:rPr/>
              <m:t>2</m:t>
            </m:r>
          </m:sub>
        </m:sSub>
      </m:oMath>
      <w:r>
        <w:t>向右掷时灯泡发光，</w:t>
      </w:r>
      <m:oMath>
        <m:sSub>
          <m:sSubPr/>
          <m:e>
            <m:r>
              <m:rPr/>
              <m:t>S</m:t>
            </m:r>
          </m:e>
          <m:sub>
            <m:r>
              <m:rPr/>
              <m:t>2</m:t>
            </m:r>
          </m:sub>
        </m:sSub>
      </m:oMath>
      <w:r>
        <w:t>向左掷时灯泡不发光，任意一个开关都可以开灯、关灯，符合题意； </w:t>
      </w:r>
      <w:r>
        <w:br w:type="textWrapping"/>
      </w:r>
      <m:oMath>
        <m:r>
          <m:rPr/>
          <m:t>D</m:t>
        </m:r>
      </m:oMath>
      <w:r>
        <w:t>、当两开关都向左时，会出现电源短路，不符合安全用电的原则，不符合题意； </w:t>
      </w:r>
      <w:r>
        <w:br w:type="textWrapping"/>
      </w:r>
      <w:r>
        <w:t>故选</w:t>
      </w:r>
      <m:oMath>
        <m:r>
          <m:rPr/>
          <m:t>C</m:t>
        </m:r>
      </m:oMath>
      <w:r>
        <w:t>。 </w:t>
      </w:r>
      <w:r>
        <w:br w:type="textWrapping"/>
      </w:r>
      <m:oMath>
        <m:r>
          <m:rPr/>
          <m:t>(4)</m:t>
        </m:r>
      </m:oMath>
      <w:r>
        <w:t>水吸收的热量为： </w:t>
      </w:r>
      <w:r>
        <w:br w:type="textWrapping"/>
      </w:r>
      <m:oMath>
        <m:sSub>
          <m:sSubPr/>
          <m:e>
            <m:r>
              <m:rPr/>
              <m:t>Q</m:t>
            </m:r>
          </m:e>
          <m:sub>
            <m:r>
              <m:rPr/>
              <m:t>吸</m:t>
            </m:r>
          </m:sub>
        </m:sSub>
        <m:r>
          <m:rPr/>
          <m:t>=</m:t>
        </m:r>
        <m:r>
          <m:rPr>
            <m:nor/>
            <m:sty m:val="p"/>
          </m:rPr>
          <m:t>cm</m:t>
        </m:r>
        <m:r>
          <m:rPr/>
          <m:t>(t−</m:t>
        </m:r>
        <m:sSub>
          <m:sSubPr/>
          <m:e>
            <m:r>
              <m:rPr/>
              <m:t>t</m:t>
            </m:r>
          </m:e>
          <m:sub>
            <m:r>
              <m:rPr/>
              <m:t>0</m:t>
            </m:r>
          </m:sub>
        </m:sSub>
        <m:r>
          <m:rPr/>
          <m:t>)=</m:t>
        </m:r>
        <m:r>
          <m:rPr>
            <m:nor/>
            <m:sty m:val="p"/>
          </m:rPr>
          <m:t>4200J/</m:t>
        </m:r>
        <m:r>
          <m:rPr/>
          <m:t>(</m:t>
        </m:r>
        <m:r>
          <m:rPr>
            <m:nor/>
            <m:sty m:val="p"/>
          </m:rPr>
          <m:t>kg</m:t>
        </m:r>
        <m:r>
          <m:rPr/>
          <m:t>⋅℃)×</m:t>
        </m:r>
        <m:r>
          <m:rPr>
            <m:nor/>
            <m:sty m:val="p"/>
          </m:rPr>
          <m:t>5kg/min</m:t>
        </m:r>
        <m:r>
          <m:rPr/>
          <m:t>×6</m:t>
        </m:r>
        <m:r>
          <m:rPr>
            <m:nor/>
            <m:sty m:val="p"/>
          </m:rPr>
          <m:t>min</m:t>
        </m:r>
        <m:r>
          <m:rPr/>
          <m:t>×(</m:t>
        </m:r>
        <m:r>
          <m:rPr>
            <m:nor/>
            <m:sty m:val="p"/>
          </m:rPr>
          <m:t>40℃</m:t>
        </m:r>
        <m:r>
          <m:rPr/>
          <m:t>−</m:t>
        </m:r>
        <m:r>
          <m:rPr>
            <m:nor/>
            <m:sty m:val="p"/>
          </m:rPr>
          <m:t>20℃</m:t>
        </m:r>
        <m:r>
          <m:rPr/>
          <m:t>)=2.52×1</m:t>
        </m:r>
        <m:sSup>
          <m:sSupPr/>
          <m:e>
            <m:r>
              <m:rPr/>
              <m:t>0</m:t>
            </m:r>
          </m:e>
          <m:sup>
            <m:r>
              <m:rPr/>
              <m:t>6</m:t>
            </m:r>
          </m:sup>
        </m:sSup>
        <m:r>
          <m:rPr/>
          <m:t>J</m:t>
        </m:r>
      </m:oMath>
      <w:r>
        <w:t>； </w:t>
      </w:r>
      <w:r>
        <w:br w:type="textWrapping"/>
      </w:r>
      <w:r>
        <w:t>天然气燃烧放出的热量： </w:t>
      </w:r>
      <w:r>
        <w:br w:type="textWrapping"/>
      </w:r>
      <m:oMath>
        <m:sSub>
          <m:sSubPr/>
          <m:e>
            <m:r>
              <m:rPr/>
              <m:t>Q</m:t>
            </m:r>
          </m:e>
          <m:sub>
            <m:r>
              <m:rPr/>
              <m:t>放</m:t>
            </m:r>
          </m:sub>
        </m:sSub>
        <m:r>
          <m:rPr/>
          <m:t>=</m:t>
        </m:r>
        <m:r>
          <m:rPr>
            <m:nor/>
            <m:sty m:val="p"/>
          </m:rPr>
          <m:t>Vq</m:t>
        </m:r>
        <m:r>
          <m:rPr/>
          <m:t>=0.15</m:t>
        </m:r>
        <m:sSup>
          <m:sSupPr/>
          <m:e>
            <m:r>
              <m:rPr/>
              <m:t>m</m:t>
            </m:r>
          </m:e>
          <m:sup>
            <m:r>
              <m:rPr/>
              <m:t>3</m:t>
            </m:r>
          </m:sup>
        </m:sSup>
        <m:r>
          <m:rPr/>
          <m:t>×3.2×1</m:t>
        </m:r>
        <m:sSup>
          <m:sSupPr/>
          <m:e>
            <m:r>
              <m:rPr/>
              <m:t>0</m:t>
            </m:r>
          </m:e>
          <m:sup>
            <m:r>
              <m:rPr/>
              <m:t>7</m:t>
            </m:r>
          </m:sup>
        </m:sSup>
        <m:r>
          <m:rPr>
            <m:nor/>
            <m:sty m:val="p"/>
          </m:rPr>
          <m:t>J/</m:t>
        </m:r>
        <m:sSup>
          <m:sSupPr/>
          <m:e>
            <m:r>
              <m:rPr/>
              <m:t>m</m:t>
            </m:r>
          </m:e>
          <m:sup>
            <m:r>
              <m:rPr/>
              <m:t>3</m:t>
            </m:r>
          </m:sup>
        </m:sSup>
        <m:r>
          <m:rPr/>
          <m:t>=4.8×1</m:t>
        </m:r>
        <m:sSup>
          <m:sSupPr/>
          <m:e>
            <m:r>
              <m:rPr/>
              <m:t>0</m:t>
            </m:r>
          </m:e>
          <m:sup>
            <m:r>
              <m:rPr/>
              <m:t>6</m:t>
            </m:r>
          </m:sup>
        </m:sSup>
        <m:r>
          <m:rPr/>
          <m:t>J</m:t>
        </m:r>
      </m:oMath>
      <w:r>
        <w:t>； </w:t>
      </w:r>
      <w:r>
        <w:br w:type="textWrapping"/>
      </w:r>
      <w:r>
        <w:t>则该热水器的实际效率： </w:t>
      </w:r>
      <w:r>
        <w:br w:type="textWrapping"/>
      </w:r>
      <m:oMath>
        <m:r>
          <m:rPr>
            <m:nor/>
            <m:sty m:val="p"/>
          </m:rPr>
          <m:t>W</m:t>
        </m:r>
        <m:r>
          <m:rPr/>
          <m:t>=</m:t>
        </m:r>
        <m:f>
          <m:fPr/>
          <m:num>
            <m:sSub>
              <m:sSubPr/>
              <m:e>
                <m:r>
                  <m:rPr/>
                  <m:t>Q</m:t>
                </m:r>
              </m:e>
              <m:sub>
                <m:r>
                  <m:rPr>
                    <m:nor/>
                    <m:sty m:val="p"/>
                  </m:rPr>
                  <m:t>吸</m:t>
                </m:r>
              </m:sub>
            </m:sSub>
          </m:num>
          <m:den>
            <m:sSub>
              <m:sSubPr/>
              <m:e>
                <m:r>
                  <m:rPr/>
                  <m:t>Q</m:t>
                </m:r>
              </m:e>
              <m:sub>
                <m:r>
                  <m:rPr>
                    <m:nor/>
                    <m:sty m:val="p"/>
                  </m:rPr>
                  <m:t>放</m:t>
                </m:r>
              </m:sub>
            </m:sSub>
          </m:den>
        </m:f>
        <m:r>
          <m:rPr/>
          <m:t>×</m:t>
        </m:r>
        <m:r>
          <m:rPr>
            <m:nor/>
            <m:sty m:val="p"/>
          </m:rPr>
          <m:t>100％</m:t>
        </m:r>
        <m:r>
          <m:rPr/>
          <m:t>=</m:t>
        </m:r>
        <m:f>
          <m:fPr/>
          <m:num>
            <m:r>
              <m:rPr/>
              <m:t>2.52×1</m:t>
            </m:r>
            <m:sSup>
              <m:sSupPr/>
              <m:e>
                <m:r>
                  <m:rPr/>
                  <m:t>0</m:t>
                </m:r>
              </m:e>
              <m:sup>
                <m:r>
                  <m:rPr/>
                  <m:t>6</m:t>
                </m:r>
              </m:sup>
            </m:sSup>
            <m:r>
              <m:rPr/>
              <m:t>J</m:t>
            </m:r>
          </m:num>
          <m:den>
            <m:r>
              <m:rPr/>
              <m:t>4.8×1</m:t>
            </m:r>
            <m:sSup>
              <m:sSupPr/>
              <m:e>
                <m:r>
                  <m:rPr/>
                  <m:t>0</m:t>
                </m:r>
              </m:e>
              <m:sup>
                <m:r>
                  <m:rPr/>
                  <m:t>6</m:t>
                </m:r>
              </m:sup>
            </m:sSup>
            <m:r>
              <m:rPr/>
              <m:t>J</m:t>
            </m:r>
          </m:den>
        </m:f>
        <m:r>
          <m:rPr/>
          <m:t>×</m:t>
        </m:r>
        <m:r>
          <m:rPr>
            <m:nor/>
            <m:sty m:val="p"/>
          </m:rPr>
          <m:t>100％</m:t>
        </m:r>
        <m:r>
          <m:rPr/>
          <m:t>=52.</m:t>
        </m:r>
        <m:r>
          <m:rPr>
            <m:nor/>
            <m:sty m:val="p"/>
          </m:rPr>
          <m:t>5％</m:t>
        </m:r>
      </m:oMath>
      <w:r>
        <w:t>。 </w:t>
      </w:r>
      <w:r>
        <w:br w:type="textWrapping"/>
      </w:r>
      <w:r>
        <w:t>故答案为：</w:t>
      </w:r>
      <m:oMath>
        <m:r>
          <m:rPr/>
          <m:t>(1)</m:t>
        </m:r>
      </m:oMath>
      <w:r>
        <w:t>太阳；电能； </w:t>
      </w:r>
      <w:r>
        <w:br w:type="textWrapping"/>
      </w:r>
      <m:oMath>
        <m:r>
          <m:rPr/>
          <m:t>(2)</m:t>
        </m:r>
      </m:oMath>
      <w:r>
        <w:t>开关；并联； </w:t>
      </w:r>
      <w:r>
        <w:br w:type="textWrapping"/>
      </w:r>
      <m:oMath>
        <m:r>
          <m:rPr/>
          <m:t>(3)C</m:t>
        </m:r>
      </m:oMath>
      <w:r>
        <w:t>； </w:t>
      </w:r>
      <w:r>
        <w:br w:type="textWrapping"/>
      </w:r>
      <m:oMath>
        <m:r>
          <m:rPr/>
          <m:t>(4)</m:t>
        </m:r>
      </m:oMath>
      <w:r>
        <w:t>则该热水器的实际效率为</w:t>
      </w:r>
      <m:oMath>
        <m:r>
          <m:rPr/>
          <m:t>52.</m:t>
        </m:r>
        <m:r>
          <m:rPr>
            <m:nor/>
            <m:sty m:val="p"/>
          </m:rPr>
          <m:t>5％</m:t>
        </m:r>
      </m:oMath>
      <w:r>
        <w:t>。 </w:t>
      </w:r>
      <w:r>
        <w:br w:type="textWrapping"/>
      </w:r>
      <m:oMath>
        <m:r>
          <m:rPr/>
          <m:t>(1)</m:t>
        </m:r>
      </m:oMath>
      <w:r>
        <w:t>太阳能电池板将太阳能转化为电能； </w:t>
      </w:r>
      <w:r>
        <w:br w:type="textWrapping"/>
      </w:r>
      <m:oMath>
        <m:r>
          <m:rPr/>
          <m:t>(2)</m:t>
        </m:r>
      </m:oMath>
      <w:r>
        <w:t>开关的作用是控制电路的通断，串联电路中开关控制所有用电器，并联电路中干路的开关控制所有用电器，支路的开关控制本支路用电器；串联电路各用电器工作情况互相影响，并联电路各用电器工作情况互不影响。 </w:t>
      </w:r>
      <w:r>
        <w:br w:type="textWrapping"/>
      </w:r>
      <m:oMath>
        <m:r>
          <m:rPr/>
          <m:t>(3)</m:t>
        </m:r>
      </m:oMath>
      <w:r>
        <w:t>任意一个开关均可以开灯、关灯，说明任何一个开关闭合时，灯泡都亮，任何一个开关断开时灯泡都灭。据此分析判断。 </w:t>
      </w:r>
      <w:r>
        <w:br w:type="textWrapping"/>
      </w:r>
      <m:oMath>
        <m:r>
          <m:rPr/>
          <m:t>(4)</m:t>
        </m:r>
      </m:oMath>
      <w:r>
        <w:t>先求出水吸收的热量和燃气放出的热量，再利用效率公式求出效率。 </w:t>
      </w:r>
      <w:r>
        <w:br w:type="textWrapping"/>
      </w:r>
      <w:r>
        <w:t>此题为一道综合题，考查了学生对于能量的转化、电路的分析、物质吸热、燃料放热以及效率的理解和掌握，熟悉各知识点是解题关键。</w:t>
      </w:r>
      <w:r>
        <w:br w:type="textWrapping"/>
      </w:r>
    </w:p>
    <w:p>
      <w:r>
        <w:rPr>
          <w:color w:val="3333FF"/>
        </w:rPr>
        <w:t>17.【答案】</w:t>
      </w:r>
      <w:r>
        <w:t>1.1；0.5;</w:t>
      </w:r>
    </w:p>
    <w:p>
      <w:r>
        <w:rPr>
          <w:color w:val="3333FF"/>
        </w:rPr>
        <w:t>【解析】</w:t>
      </w:r>
      <w:r>
        <w:t>解：从图看出</w:t>
      </w:r>
      <m:oMath>
        <m:sSub>
          <m:sSubPr/>
          <m:e>
            <m:r>
              <m:rPr/>
              <m:t>A</m:t>
            </m:r>
          </m:e>
          <m:sub>
            <m:r>
              <m:rPr/>
              <m:t>2</m:t>
            </m:r>
          </m:sub>
        </m:sSub>
      </m:oMath>
      <w:r>
        <w:t>与电源串联，在干路中，测干路中的电流；  </w:t>
      </w:r>
      <w:r>
        <w:br w:type="textWrapping"/>
      </w:r>
      <m:oMath>
        <m:sSub>
          <m:sSubPr/>
          <m:e>
            <m:r>
              <m:rPr/>
              <m:t>A</m:t>
            </m:r>
          </m:e>
          <m:sub>
            <m:r>
              <m:rPr/>
              <m:t>1</m:t>
            </m:r>
          </m:sub>
        </m:sSub>
      </m:oMath>
      <w:r>
        <w:t>与</w:t>
      </w:r>
      <m:oMath>
        <m:sSub>
          <m:sSubPr/>
          <m:e>
            <m:r>
              <m:rPr/>
              <m:t>R</m:t>
            </m:r>
          </m:e>
          <m:sub>
            <m:r>
              <m:rPr/>
              <m:t>2</m:t>
            </m:r>
          </m:sub>
        </m:sSub>
      </m:oMath>
      <w:r>
        <w:t>串联，在支路中，测</w:t>
      </w:r>
      <m:oMath>
        <m:sSub>
          <m:sSubPr/>
          <m:e>
            <m:r>
              <m:rPr/>
              <m:t>R</m:t>
            </m:r>
          </m:e>
          <m:sub>
            <m:r>
              <m:rPr/>
              <m:t>2</m:t>
            </m:r>
          </m:sub>
        </m:sSub>
      </m:oMath>
      <w:r>
        <w:t>中的电流，故两灯为并联关系．  </w:t>
      </w:r>
      <w:r>
        <w:br w:type="textWrapping"/>
      </w:r>
      <w:r>
        <w:t>干路中的电流应比支路中的电流大，故A</w:t>
      </w:r>
      <m:oMath>
        <m:sSub>
          <m:sSubPr/>
          <m:e>
            <m:r>
              <m:rPr>
                <m:nor/>
                <m:sty m:val="p"/>
              </m:rPr>
              <m:t> </m:t>
            </m:r>
          </m:e>
          <m:sub>
            <m:r>
              <m:rPr/>
              <m:t>2</m:t>
            </m:r>
          </m:sub>
        </m:sSub>
      </m:oMath>
      <w:r>
        <w:t>的量程为</w:t>
      </w:r>
      <m:oMath>
        <m:r>
          <m:rPr/>
          <m:t>0−</m:t>
        </m:r>
        <m:r>
          <m:rPr>
            <m:nor/>
            <m:sty m:val="p"/>
          </m:rPr>
          <m:t>3A</m:t>
        </m:r>
      </m:oMath>
      <w:r>
        <w:t>，</w:t>
      </w:r>
      <m:oMath>
        <m:sSub>
          <m:sSubPr/>
          <m:e>
            <m:r>
              <m:rPr/>
              <m:t>A</m:t>
            </m:r>
          </m:e>
          <m:sub>
            <m:r>
              <m:rPr/>
              <m:t>1</m:t>
            </m:r>
          </m:sub>
        </m:sSub>
      </m:oMath>
      <w:r>
        <w:t>的量程为</w:t>
      </w:r>
      <m:oMath>
        <m:r>
          <m:rPr/>
          <m:t>0−0.</m:t>
        </m:r>
        <m:r>
          <m:rPr>
            <m:nor/>
            <m:sty m:val="p"/>
          </m:rPr>
          <m:t>6A</m:t>
        </m:r>
      </m:oMath>
      <w:r>
        <w:t>，所以</w:t>
      </w:r>
      <m:oMath>
        <m:sSub>
          <m:sSubPr/>
          <m:e>
            <m:r>
              <m:rPr/>
              <m:t>A</m:t>
            </m:r>
          </m:e>
          <m:sub>
            <m:r>
              <m:rPr/>
              <m:t>1</m:t>
            </m:r>
          </m:sub>
        </m:sSub>
      </m:oMath>
      <w:r>
        <w:t>的读数为</w:t>
      </w:r>
      <m:oMath>
        <m:r>
          <m:rPr/>
          <m:t>0.</m:t>
        </m:r>
        <m:r>
          <m:rPr>
            <m:nor/>
            <m:sty m:val="p"/>
          </m:rPr>
          <m:t>5A</m:t>
        </m:r>
      </m:oMath>
      <w:r>
        <w:t>，</w:t>
      </w:r>
      <m:oMath>
        <m:sSub>
          <m:sSubPr/>
          <m:e>
            <m:r>
              <m:rPr/>
              <m:t>A</m:t>
            </m:r>
          </m:e>
          <m:sub>
            <m:r>
              <m:rPr/>
              <m:t>2</m:t>
            </m:r>
          </m:sub>
        </m:sSub>
      </m:oMath>
      <w:r>
        <w:t>的读数为</w:t>
      </w:r>
      <m:oMath>
        <m:r>
          <m:rPr/>
          <m:t>1.</m:t>
        </m:r>
        <m:r>
          <m:rPr>
            <m:nor/>
            <m:sty m:val="p"/>
          </m:rPr>
          <m:t>6A</m:t>
        </m:r>
      </m:oMath>
      <w:r>
        <w:t>，</w:t>
      </w:r>
      <m:oMath>
        <m:sSub>
          <m:sSubPr/>
          <m:e>
            <m:r>
              <m:rPr/>
              <m:t>R</m:t>
            </m:r>
          </m:e>
          <m:sub>
            <m:r>
              <m:rPr/>
              <m:t>2</m:t>
            </m:r>
          </m:sub>
        </m:sSub>
      </m:oMath>
      <w:r>
        <w:t>中的电流为</w:t>
      </w:r>
      <m:oMath>
        <m:r>
          <m:rPr/>
          <m:t>0.</m:t>
        </m:r>
        <m:r>
          <m:rPr>
            <m:nor/>
            <m:sty m:val="p"/>
          </m:rPr>
          <m:t>5A</m:t>
        </m:r>
      </m:oMath>
      <w:r>
        <w:t>，</w:t>
      </w:r>
      <m:oMath>
        <m:sSub>
          <m:sSubPr/>
          <m:e>
            <m:r>
              <m:rPr/>
              <m:t>R</m:t>
            </m:r>
          </m:e>
          <m:sub>
            <m:r>
              <m:rPr/>
              <m:t>1</m:t>
            </m:r>
          </m:sub>
        </m:sSub>
      </m:oMath>
      <w:r>
        <w:t>中的电流</w:t>
      </w:r>
      <m:oMath>
        <m:r>
          <m:rPr/>
          <m:t>=1.</m:t>
        </m:r>
        <m:r>
          <m:rPr>
            <m:nor/>
            <m:sty m:val="p"/>
          </m:rPr>
          <m:t>6A</m:t>
        </m:r>
        <m:r>
          <m:rPr/>
          <m:t>−0.</m:t>
        </m:r>
        <m:r>
          <m:rPr>
            <m:nor/>
            <m:sty m:val="p"/>
          </m:rPr>
          <m:t>5A</m:t>
        </m:r>
        <m:r>
          <m:rPr/>
          <m:t>=1.</m:t>
        </m:r>
        <m:r>
          <m:rPr>
            <m:nor/>
            <m:sty m:val="p"/>
          </m:rPr>
          <m:t>1A</m:t>
        </m:r>
      </m:oMath>
      <w:r>
        <w:t>． </w:t>
      </w:r>
      <w:r>
        <w:br w:type="textWrapping"/>
      </w:r>
      <w:r>
        <w:t>故本题答案为：</w:t>
      </w:r>
      <m:oMath>
        <m:r>
          <m:rPr/>
          <m:t>1.1</m:t>
        </m:r>
      </m:oMath>
      <w:r>
        <w:t>；</w:t>
      </w:r>
      <m:oMath>
        <m:r>
          <m:rPr/>
          <m:t>0.5</m:t>
        </m:r>
      </m:oMath>
      <w:r>
        <w:t>． </w:t>
      </w:r>
      <w:r>
        <w:br w:type="textWrapping"/>
      </w:r>
      <w:r>
        <w:t>判断出两个电阻的连接方式，再根据并联电路的电流特点：干路中的电流等于各支路电流之和计算．  </w:t>
      </w:r>
      <w:r>
        <w:br w:type="textWrapping"/>
      </w:r>
      <w:r>
        <w:t>解答该题的关键是由并联电路的电流特点确定出两个电流表的量程．</w:t>
      </w:r>
      <w:bookmarkStart w:id="0" w:name="_GoBack"/>
      <w:bookmarkEnd w:id="0"/>
      <w:r>
        <w:br w:type="textWrapping"/>
      </w:r>
    </w:p>
    <w:sectPr>
      <w:pgSz w:w="11906" w:h="16838"/>
      <w:pgMar w:top="901" w:right="1996" w:bottom="901" w:left="1996" w:header="499" w:footer="49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0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0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Cambria Math">
    <w:panose1 w:val="02040503050406030204"/>
    <w:charset w:val="00"/>
    <w:family w:val="auto"/>
    <w:pitch w:val="default"/>
    <w:sig w:usb0="E00002FF" w:usb1="420024FF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99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4">
    <w:name w:val="Hei"/>
    <w:qFormat/>
    <w:uiPriority w:val="0"/>
    <w:rPr>
      <w:rFonts w:ascii="黑体" w:hAnsi="黑体" w:eastAsia="黑体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customXml" Target="../customXml/item1.xml"/><Relationship Id="rId37" Type="http://schemas.openxmlformats.org/officeDocument/2006/relationships/numbering" Target="numbering.xml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6176</Words>
  <Characters>6620</Characters>
  <Lines>0</Lines>
  <Paragraphs>0</Paragraphs>
  <TotalTime>0</TotalTime>
  <ScaleCrop>false</ScaleCrop>
  <LinksUpToDate>false</LinksUpToDate>
  <CharactersWithSpaces>6752</CharactersWithSpaces>
  <Application>WPS Office_11.1.0.12651_F1E327BC-269C-435d-A152-05C5408002CA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admin</dc:creator>
  <cp:lastModifiedBy>admin</cp:lastModifiedBy>
  <dcterms:modified xsi:type="dcterms:W3CDTF">2022-12-06T05:57:27Z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2052-11.1.0.12651</vt:lpwstr>
  </property>
  <property fmtid="{D5CDD505-2E9C-101B-9397-08002B2CF9AE}" pid="3" name="ICV">
    <vt:lpwstr>011BA935EDAC414BAE894822B4BB0082</vt:lpwstr>
  </property>
</Properties>
</file>