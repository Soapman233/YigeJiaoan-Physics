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宋体"/>
          <w:lang w:eastAsia="zh-CN"/>
        </w:rPr>
      </w:pPr>
    </w:p>
    <w:p>
      <w:pPr>
        <w:jc w:val="center"/>
      </w:pPr>
      <w:r>
        <w:rPr>
          <w:b/>
          <w:sz w:val="32"/>
        </w:rPr>
        <w:t>苏科版九年级上册《第14章 欧姆定律》2022年单元检测卷</w:t>
      </w:r>
    </w:p>
    <w:p/>
    <w:p>
      <w:r>
        <w:rPr>
          <w:rStyle w:val="164"/>
        </w:rPr>
        <w:t>一 、单选题（本大题共12小题，共36分）</w:t>
      </w:r>
    </w:p>
    <w:p>
      <w:r>
        <w:t>1.（3分）小洪同学用如图所示的器材探究“影响电阻大小的因素”。</w:t>
      </w:r>
      <m:oMath>
        <m:r>
          <m:rPr/>
          <m:t>a</m:t>
        </m:r>
      </m:oMath>
      <w:r>
        <w:t>、</w:t>
      </w:r>
      <m:oMath>
        <m:r>
          <m:rPr/>
          <m:t>b</m:t>
        </m:r>
      </m:oMath>
      <w:r>
        <w:t>为长度一样的镍铬合金丝，</w:t>
      </w:r>
      <m:oMath>
        <m:r>
          <m:rPr/>
          <m:t>b</m:t>
        </m:r>
      </m:oMath>
      <w:r>
        <w:t>比</w:t>
      </w:r>
      <m:oMath>
        <m:r>
          <m:rPr/>
          <m:t>a</m:t>
        </m:r>
      </m:oMath>
      <w:r>
        <w:t>的横截面积大。关于此实验，下列说法正确的是</w:t>
      </w:r>
      <m:oMath>
        <m:r>
          <m:rPr/>
          <m:t>(</m:t>
        </m:r>
        <m:r>
          <m:rPr>
            <m:nor/>
            <m:sty m:val="p"/>
          </m:rPr>
          <m:t> </m:t>
        </m:r>
        <m:r>
          <m:rPr/>
          <m:t>)</m:t>
        </m:r>
      </m:oMath>
      <w:r>
        <w:br w:type="textWrapping"/>
      </w:r>
      <w:r>
        <w:drawing>
          <wp:inline distT="0" distB="0" distL="114300" distR="114300">
            <wp:extent cx="2793365" cy="1227455"/>
            <wp:effectExtent l="0" t="0" r="698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793600" cy="1227600"/>
                    </a:xfrm>
                    <a:prstGeom prst="rect">
                      <a:avLst/>
                    </a:prstGeom>
                  </pic:spPr>
                </pic:pic>
              </a:graphicData>
            </a:graphic>
          </wp:inline>
        </w:drawing>
      </w:r>
    </w:p>
    <w:p>
      <w:pPr>
        <w:ind w:left="420"/>
      </w:pPr>
      <w:r>
        <w:t>A. 小灯泡的亮度越亮，表示接入的合金丝电阻越大</w:t>
      </w:r>
      <w:r>
        <w:br w:type="textWrapping"/>
      </w:r>
      <w:r>
        <w:t>B. 利用此装置只能探究导体电阻大小和横截面积的关系</w:t>
      </w:r>
      <w:r>
        <w:br w:type="textWrapping"/>
      </w:r>
      <w:r>
        <w:t>C. 利用此装置能探究导体电阻大小和横截面积、长度的关系</w:t>
      </w:r>
      <w:r>
        <w:br w:type="textWrapping"/>
      </w:r>
      <w:r>
        <w:t>D. 为了准确测量出两根合金丝的电阻，只需再接入一个电压表即可</w:t>
      </w:r>
    </w:p>
    <w:p>
      <w:r>
        <w:t>2.（3分）如图所示是滑动电阻器的结构和连入电路的示意图。当滑片P向右滑动时，连入电路的电阻变小的是</w:t>
      </w:r>
    </w:p>
    <w:p>
      <w:pPr>
        <w:ind w:left="420"/>
        <w:jc w:val="center"/>
      </w:pPr>
      <w:r>
        <w:drawing>
          <wp:inline distT="0" distB="0" distL="114300" distR="114300">
            <wp:extent cx="4427855" cy="1083310"/>
            <wp:effectExtent l="0" t="0" r="1079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428000" cy="1083600"/>
                    </a:xfrm>
                    <a:prstGeom prst="rect">
                      <a:avLst/>
                    </a:prstGeom>
                  </pic:spPr>
                </pic:pic>
              </a:graphicData>
            </a:graphic>
          </wp:inline>
        </w:drawing>
      </w:r>
    </w:p>
    <w:p>
      <w:pPr>
        <w:tabs>
          <w:tab w:val="left" w:pos="2307"/>
          <w:tab w:val="left" w:pos="4195"/>
          <w:tab w:val="left" w:pos="6083"/>
        </w:tabs>
        <w:ind w:left="420"/>
      </w:pPr>
      <w:r>
        <w:t>A. A</w:t>
      </w:r>
      <w:r>
        <w:tab/>
      </w:r>
      <w:r>
        <w:t>B. B</w:t>
      </w:r>
      <w:r>
        <w:tab/>
      </w:r>
      <w:r>
        <w:t>C. C</w:t>
      </w:r>
      <w:r>
        <w:tab/>
      </w:r>
      <w:r>
        <w:t>D. D</w:t>
      </w:r>
    </w:p>
    <w:p>
      <w:r>
        <w:t>3.（3分）如图所示，电源电压恒为</w:t>
      </w:r>
      <m:oMath>
        <m:r>
          <m:rPr>
            <m:nor/>
            <m:sty m:val="p"/>
          </m:rPr>
          <m:t>5V</m:t>
        </m:r>
      </m:oMath>
      <w:r>
        <w:t>，电压表的量程为“</w:t>
      </w:r>
      <m:oMath>
        <m:r>
          <m:rPr>
            <m:nor/>
            <m:sty m:val="p"/>
          </m:rPr>
          <m:t>0～3V</m:t>
        </m:r>
      </m:oMath>
      <w:r>
        <w:t>”，电流表的量程为“</w:t>
      </w:r>
      <m:oMath>
        <m:r>
          <m:rPr>
            <m:nor/>
            <m:sty m:val="p"/>
          </m:rPr>
          <m:t>0～0</m:t>
        </m:r>
        <m:r>
          <m:rPr/>
          <m:t>.</m:t>
        </m:r>
        <m:r>
          <m:rPr>
            <m:nor/>
            <m:sty m:val="p"/>
          </m:rPr>
          <m:t>6A</m:t>
        </m:r>
      </m:oMath>
      <w:r>
        <w:t>”，滑动变阻器的规格为“</w:t>
      </w:r>
      <m:oMath>
        <m:r>
          <m:rPr>
            <m:nor/>
            <m:sty m:val="p"/>
          </m:rPr>
          <m:t>20Ω 1A</m:t>
        </m:r>
      </m:oMath>
      <w:r>
        <w:t>”，灯泡标有“</w:t>
      </w:r>
      <m:oMath>
        <m:r>
          <m:rPr>
            <m:nor/>
            <m:sty m:val="p"/>
          </m:rPr>
          <m:t>3V1</m:t>
        </m:r>
        <m:r>
          <m:rPr/>
          <m:t>.</m:t>
        </m:r>
        <m:r>
          <m:rPr>
            <m:nor/>
            <m:sty m:val="p"/>
          </m:rPr>
          <m:t>8W</m:t>
        </m:r>
      </m:oMath>
      <w:r>
        <w:t>”字样。闭合开关，在电路安全的情况下</w:t>
      </w:r>
      <m:oMath>
        <m:r>
          <m:rPr/>
          <m:t>(</m:t>
        </m:r>
      </m:oMath>
      <w:r>
        <w:t>不考虑灯丝电阻的变化</w:t>
      </w:r>
      <m:oMath>
        <m:r>
          <m:rPr/>
          <m:t>)</m:t>
        </m:r>
      </m:oMath>
      <w:r>
        <w:t>，则下列说法中正确的是</w:t>
      </w:r>
      <m:oMath>
        <m:r>
          <m:rPr/>
          <m:t>(</m:t>
        </m:r>
        <m:r>
          <m:rPr>
            <m:nor/>
            <m:sty m:val="p"/>
          </m:rPr>
          <m:t>    </m:t>
        </m:r>
        <m:r>
          <m:rPr/>
          <m:t>)</m:t>
        </m:r>
      </m:oMath>
      <w:r>
        <w:br w:type="textWrapping"/>
      </w:r>
      <w:r>
        <w:drawing>
          <wp:inline distT="0" distB="0" distL="114300" distR="114300">
            <wp:extent cx="1281430" cy="1122680"/>
            <wp:effectExtent l="0" t="0" r="1397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1281600" cy="1123200"/>
                    </a:xfrm>
                    <a:prstGeom prst="rect">
                      <a:avLst/>
                    </a:prstGeom>
                  </pic:spPr>
                </pic:pic>
              </a:graphicData>
            </a:graphic>
          </wp:inline>
        </w:drawing>
      </w:r>
    </w:p>
    <w:p>
      <w:pPr>
        <w:ind w:left="420"/>
      </w:pPr>
      <w:r>
        <w:t>A. 滑动变阻器的电阻允许调节的范围是</w:t>
      </w:r>
      <m:oMath>
        <m:r>
          <m:rPr>
            <m:nor/>
            <m:sty m:val="p"/>
          </m:rPr>
          <m:t>0～20Ω</m:t>
        </m:r>
      </m:oMath>
      <w:r>
        <w:br w:type="textWrapping"/>
      </w:r>
      <w:r>
        <w:t>B. 电流表示数的变化范围是</w:t>
      </w:r>
      <m:oMath>
        <m:r>
          <m:rPr/>
          <m:t>0.</m:t>
        </m:r>
        <m:r>
          <m:rPr>
            <m:nor/>
            <m:sty m:val="p"/>
          </m:rPr>
          <m:t>1～0</m:t>
        </m:r>
        <m:r>
          <m:rPr/>
          <m:t>.</m:t>
        </m:r>
        <m:r>
          <m:rPr>
            <m:nor/>
            <m:sty m:val="p"/>
          </m:rPr>
          <m:t>6A</m:t>
        </m:r>
      </m:oMath>
      <w:r>
        <w:br w:type="textWrapping"/>
      </w:r>
      <w:r>
        <w:t>C. 电压表示数的变化范围是</w:t>
      </w:r>
      <m:oMath>
        <m:r>
          <m:rPr>
            <m:nor/>
            <m:sty m:val="p"/>
          </m:rPr>
          <m:t>1V～3V</m:t>
        </m:r>
      </m:oMath>
      <w:r>
        <w:br w:type="textWrapping"/>
      </w:r>
      <w:r>
        <w:t>D. 灯泡的最小功率是</w:t>
      </w:r>
      <m:oMath>
        <m:r>
          <m:rPr>
            <m:nor/>
            <m:sty m:val="p"/>
          </m:rPr>
          <m:t>1W</m:t>
        </m:r>
      </m:oMath>
    </w:p>
    <w:p>
      <w:r>
        <w:t>4.（3分）如图，是A、B、C、D四个实验小组将滑动变阻器接入电路的方法，这四种接法中，能够闭合开关立即进行实验的是（    ）。 </w:t>
      </w:r>
      <w:r>
        <w:br w:type="textWrapping"/>
      </w:r>
      <w:r>
        <w:drawing>
          <wp:inline distT="0" distB="0" distL="114300" distR="114300">
            <wp:extent cx="1111885" cy="816610"/>
            <wp:effectExtent l="0" t="0" r="1206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1112400" cy="817200"/>
                    </a:xfrm>
                    <a:prstGeom prst="rect">
                      <a:avLst/>
                    </a:prstGeom>
                  </pic:spPr>
                </pic:pic>
              </a:graphicData>
            </a:graphic>
          </wp:inline>
        </w:drawing>
      </w:r>
      <w:r>
        <w:t xml:space="preserve"> </w:t>
      </w:r>
      <w:r>
        <w:drawing>
          <wp:inline distT="0" distB="0" distL="114300" distR="114300">
            <wp:extent cx="996950" cy="874395"/>
            <wp:effectExtent l="0" t="0" r="1270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997200" cy="874800"/>
                    </a:xfrm>
                    <a:prstGeom prst="rect">
                      <a:avLst/>
                    </a:prstGeom>
                  </pic:spPr>
                </pic:pic>
              </a:graphicData>
            </a:graphic>
          </wp:inline>
        </w:drawing>
      </w:r>
      <w:r>
        <w:t xml:space="preserve"> </w:t>
      </w:r>
      <w:r>
        <w:drawing>
          <wp:inline distT="0" distB="0" distL="114300" distR="114300">
            <wp:extent cx="1094105" cy="885190"/>
            <wp:effectExtent l="0" t="0" r="1079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1094400" cy="885600"/>
                    </a:xfrm>
                    <a:prstGeom prst="rect">
                      <a:avLst/>
                    </a:prstGeom>
                  </pic:spPr>
                </pic:pic>
              </a:graphicData>
            </a:graphic>
          </wp:inline>
        </w:drawing>
      </w:r>
      <w:r>
        <w:t xml:space="preserve"> </w:t>
      </w:r>
      <w:r>
        <w:drawing>
          <wp:inline distT="0" distB="0" distL="114300" distR="114300">
            <wp:extent cx="1122680" cy="863600"/>
            <wp:effectExtent l="0" t="0" r="127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1123200" cy="864000"/>
                    </a:xfrm>
                    <a:prstGeom prst="rect">
                      <a:avLst/>
                    </a:prstGeom>
                  </pic:spPr>
                </pic:pic>
              </a:graphicData>
            </a:graphic>
          </wp:inline>
        </w:drawing>
      </w:r>
    </w:p>
    <w:p>
      <w:pPr>
        <w:tabs>
          <w:tab w:val="left" w:pos="2307"/>
          <w:tab w:val="left" w:pos="4195"/>
          <w:tab w:val="left" w:pos="6083"/>
        </w:tabs>
        <w:ind w:left="420"/>
      </w:pPr>
      <w:r>
        <w:t>A. A</w:t>
      </w:r>
      <w:r>
        <w:tab/>
      </w:r>
      <w:r>
        <w:t>B. B</w:t>
      </w:r>
      <w:r>
        <w:tab/>
      </w:r>
      <w:r>
        <w:t>C. C</w:t>
      </w:r>
      <w:r>
        <w:tab/>
      </w:r>
      <w:r>
        <w:t>D. D</w:t>
      </w:r>
    </w:p>
    <w:p>
      <w:r>
        <w:t>5.（3分）1.下列说法中，不正确的是（ ）</w:t>
      </w:r>
    </w:p>
    <w:p>
      <w:pPr>
        <w:ind w:left="420"/>
      </w:pPr>
      <w:r>
        <w:t>A. 相同的电压加在阻值不同的导体两端，电流一定不同</w:t>
      </w:r>
      <w:r>
        <w:br w:type="textWrapping"/>
      </w:r>
      <w:r>
        <w:t>B. 用不同的电阻研究电流和电压的关系，得到的结论都一样</w:t>
      </w:r>
      <w:r>
        <w:br w:type="textWrapping"/>
      </w:r>
      <w:r>
        <w:t>C. 同一电阻，它两端电压越大，通过它的电流也越大</w:t>
      </w:r>
      <w:r>
        <w:br w:type="textWrapping"/>
      </w:r>
      <w:r>
        <w:t>D. 当加在某电阻两端的电压改变时，该电阻两端的电压与电流的比值也随着改变</w:t>
      </w:r>
    </w:p>
    <w:p>
      <w:r>
        <w:t>6.（3分）下列说法中，错误的是（    ）.</w:t>
      </w:r>
    </w:p>
    <w:p>
      <w:pPr>
        <w:ind w:left="420"/>
      </w:pPr>
      <w:r>
        <w:t>A. 相同的电压加在阻值不同的导体两端，电流一定不同</w:t>
      </w:r>
      <w:r>
        <w:br w:type="textWrapping"/>
      </w:r>
      <w:r>
        <w:t>B. 用不同的电阻研究电流和电压的关系，得到的结论都一样</w:t>
      </w:r>
      <w:r>
        <w:br w:type="textWrapping"/>
      </w:r>
      <w:r>
        <w:t>C. 同一电阻，它两端电压越大，通过它的电流也越大</w:t>
      </w:r>
      <w:r>
        <w:br w:type="textWrapping"/>
      </w:r>
      <w:r>
        <w:t>D. 当加在某电阻两端的电压改变时，该电阻两端的电压与电流的比值也随着改变</w:t>
      </w:r>
    </w:p>
    <w:p>
      <w:r>
        <w:t xml:space="preserve">7.（3分）如图所示的电路中，电源电压不变，开关S闭合，灯 </w:t>
      </w:r>
      <m:oMath>
        <m:sSub>
          <m:sSubPr/>
          <m:e>
            <m:r>
              <m:rPr>
                <m:sty m:val="p"/>
              </m:rPr>
              <m:t>L</m:t>
            </m:r>
          </m:e>
          <m:sub>
            <m:r>
              <m:rPr/>
              <m:t>1</m:t>
            </m:r>
          </m:sub>
        </m:sSub>
      </m:oMath>
      <w:r>
        <w:t xml:space="preserve"> 和 </w:t>
      </w:r>
      <m:oMath>
        <m:sSub>
          <m:sSubPr/>
          <m:e>
            <m:r>
              <m:rPr>
                <m:sty m:val="p"/>
              </m:rPr>
              <m:t>L</m:t>
            </m:r>
          </m:e>
          <m:sub>
            <m:r>
              <m:rPr/>
              <m:t>2</m:t>
            </m:r>
          </m:sub>
        </m:sSub>
      </m:oMath>
      <w:r>
        <w:t>都正常发光。一段时间后，突然其中一灯熄灭，而电压表和电流表的示数都不变，出现这一现象的原因可能是（    ） </w:t>
      </w:r>
      <w:r>
        <w:br w:type="textWrapping"/>
      </w:r>
      <w:r>
        <w:drawing>
          <wp:inline distT="0" distB="0" distL="114300" distR="114300">
            <wp:extent cx="1795780" cy="1680845"/>
            <wp:effectExtent l="0" t="0" r="13970"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1796400" cy="1681200"/>
                    </a:xfrm>
                    <a:prstGeom prst="rect">
                      <a:avLst/>
                    </a:prstGeom>
                  </pic:spPr>
                </pic:pic>
              </a:graphicData>
            </a:graphic>
          </wp:inline>
        </w:drawing>
      </w:r>
    </w:p>
    <w:p>
      <w:pPr>
        <w:tabs>
          <w:tab w:val="left" w:pos="2307"/>
          <w:tab w:val="left" w:pos="4195"/>
          <w:tab w:val="left" w:pos="6083"/>
        </w:tabs>
        <w:ind w:left="420"/>
      </w:pPr>
      <w:r>
        <w:t xml:space="preserve">A. 灯 </w:t>
      </w:r>
      <m:oMath>
        <m:sSub>
          <m:sSubPr/>
          <m:e>
            <m:r>
              <m:rPr>
                <m:sty m:val="p"/>
              </m:rPr>
              <m:t>L</m:t>
            </m:r>
          </m:e>
          <m:sub>
            <m:r>
              <m:rPr/>
              <m:t>1</m:t>
            </m:r>
          </m:sub>
        </m:sSub>
      </m:oMath>
      <w:r>
        <w:t xml:space="preserve"> 短路</w:t>
      </w:r>
      <w:r>
        <w:tab/>
      </w:r>
      <w:r>
        <w:t xml:space="preserve">B. 灯 </w:t>
      </w:r>
      <m:oMath>
        <m:sSub>
          <m:sSubPr/>
          <m:e>
            <m:r>
              <m:rPr>
                <m:sty m:val="p"/>
              </m:rPr>
              <m:t>L</m:t>
            </m:r>
          </m:e>
          <m:sub>
            <m:r>
              <m:rPr/>
              <m:t>2</m:t>
            </m:r>
          </m:sub>
        </m:sSub>
      </m:oMath>
      <w:r>
        <w:t xml:space="preserve"> 短路</w:t>
      </w:r>
      <w:r>
        <w:tab/>
      </w:r>
      <w:r>
        <w:t xml:space="preserve">C. 灯 </w:t>
      </w:r>
      <m:oMath>
        <m:sSub>
          <m:sSubPr/>
          <m:e>
            <m:r>
              <m:rPr>
                <m:sty m:val="p"/>
              </m:rPr>
              <m:t>L</m:t>
            </m:r>
          </m:e>
          <m:sub>
            <m:r>
              <m:rPr/>
              <m:t>1</m:t>
            </m:r>
          </m:sub>
        </m:sSub>
      </m:oMath>
      <w:r>
        <w:t xml:space="preserve"> 断路</w:t>
      </w:r>
      <w:r>
        <w:tab/>
      </w:r>
      <w:r>
        <w:t xml:space="preserve">D. 灯 </w:t>
      </w:r>
      <m:oMath>
        <m:sSub>
          <m:sSubPr/>
          <m:e>
            <m:r>
              <m:rPr>
                <m:sty m:val="p"/>
              </m:rPr>
              <m:t>L</m:t>
            </m:r>
          </m:e>
          <m:sub>
            <m:r>
              <m:rPr/>
              <m:t>2</m:t>
            </m:r>
          </m:sub>
        </m:sSub>
      </m:oMath>
      <w:r>
        <w:t xml:space="preserve"> 断路</w:t>
      </w:r>
    </w:p>
    <w:p>
      <w:r>
        <w:t>8.（3分）如图甲所示，电源电压为</w:t>
      </w:r>
      <m:oMath>
        <m:r>
          <m:rPr/>
          <m:t>18V</m:t>
        </m:r>
      </m:oMath>
      <w:r>
        <w:t>，滑动变阻器标有“</w:t>
      </w:r>
      <m:oMath>
        <m:r>
          <m:rPr/>
          <m:t>20Ω1A</m:t>
        </m:r>
      </m:oMath>
      <w:r>
        <w:t>”，当开关</w:t>
      </w:r>
      <m:oMath>
        <m:r>
          <m:rPr/>
          <m:t>S</m:t>
        </m:r>
      </m:oMath>
      <w:r>
        <w:t>闭合，滑动变阻器滑片</w:t>
      </w:r>
      <m:oMath>
        <m:r>
          <m:rPr/>
          <m:t>P</m:t>
        </m:r>
      </m:oMath>
      <w:r>
        <w:t>滑至中点时，电压表的示数如图乙所示。下列说法正确的是</w:t>
      </w:r>
      <m:oMath>
        <m:r>
          <m:rPr/>
          <m:t>()</m:t>
        </m:r>
      </m:oMath>
    </w:p>
    <w:p>
      <w:pPr>
        <w:ind w:left="420"/>
      </w:pPr>
      <w:r>
        <w:t>A、定值电阻</w:t>
      </w:r>
      <m:oMath>
        <m:r>
          <m:rPr/>
          <m:t>R</m:t>
        </m:r>
      </m:oMath>
      <w:r>
        <w:t>的阻值为</w:t>
      </w:r>
      <m:oMath>
        <m:r>
          <m:rPr/>
          <m:t>10Ω</m:t>
        </m:r>
      </m:oMath>
    </w:p>
    <w:p>
      <w:pPr>
        <w:ind w:left="420"/>
      </w:pPr>
      <w:r>
        <w:t>B、变阻器滑片</w:t>
      </w:r>
      <m:oMath>
        <m:r>
          <m:rPr/>
          <m:t>P</m:t>
        </m:r>
      </m:oMath>
      <w:r>
        <w:t>移到最左端时，电流表示数最大</w:t>
      </w:r>
    </w:p>
    <w:p>
      <w:pPr>
        <w:ind w:left="420"/>
      </w:pPr>
      <w:r>
        <w:t>C、电路中的最小电流为</w:t>
      </w:r>
      <m:oMath>
        <m:r>
          <m:rPr/>
          <m:t>0.9A</m:t>
        </m:r>
      </m:oMath>
    </w:p>
    <w:p>
      <w:pPr>
        <w:ind w:left="420"/>
      </w:pPr>
      <w:r>
        <w:t>D、变阻器滑片</w:t>
      </w:r>
      <m:oMath>
        <m:r>
          <m:rPr/>
          <m:t>P</m:t>
        </m:r>
      </m:oMath>
      <w:r>
        <w:t>移到最右端时，电压表示数最小</w:t>
      </w:r>
      <w:r>
        <w:br w:type="textWrapping"/>
      </w:r>
      <w:r>
        <w:drawing>
          <wp:inline distT="0" distB="0" distL="114300" distR="114300">
            <wp:extent cx="2879725" cy="1281430"/>
            <wp:effectExtent l="0" t="0" r="15875" b="139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2880000" cy="1281600"/>
                    </a:xfrm>
                    <a:prstGeom prst="rect">
                      <a:avLst/>
                    </a:prstGeom>
                  </pic:spPr>
                </pic:pic>
              </a:graphicData>
            </a:graphic>
          </wp:inline>
        </w:drawing>
      </w:r>
    </w:p>
    <w:p>
      <w:pPr>
        <w:ind w:left="420"/>
      </w:pPr>
      <w:r>
        <w:t>A. 定值电阻</w:t>
      </w:r>
      <m:oMath>
        <m:r>
          <m:rPr/>
          <m:t>R</m:t>
        </m:r>
      </m:oMath>
      <w:r>
        <w:t>的阻值为</w:t>
      </w:r>
      <m:oMath>
        <m:r>
          <m:rPr/>
          <m:t>10Ω</m:t>
        </m:r>
      </m:oMath>
      <w:r>
        <w:br w:type="textWrapping"/>
      </w:r>
      <w:r>
        <w:t>B. 变阻器滑片</w:t>
      </w:r>
      <m:oMath>
        <m:r>
          <m:rPr/>
          <m:t>P</m:t>
        </m:r>
      </m:oMath>
      <w:r>
        <w:t>移到最左端时，电流表示数最大</w:t>
      </w:r>
      <w:r>
        <w:br w:type="textWrapping"/>
      </w:r>
      <w:r>
        <w:t>C. 电路中的最小电流为</w:t>
      </w:r>
      <m:oMath>
        <m:r>
          <m:rPr/>
          <m:t>0.9A</m:t>
        </m:r>
      </m:oMath>
      <w:r>
        <w:br w:type="textWrapping"/>
      </w:r>
      <w:r>
        <w:t>D. 变阻器滑片</w:t>
      </w:r>
      <m:oMath>
        <m:r>
          <m:rPr/>
          <m:t>P</m:t>
        </m:r>
      </m:oMath>
      <w:r>
        <w:t>移到最右端时，电压表示数最小</w:t>
      </w:r>
    </w:p>
    <w:p>
      <w:r>
        <w:t>9.（3分）某同学设计了一个电子身高测量仪。下列四个电路中，</w:t>
      </w:r>
      <m:oMath>
        <m:r>
          <m:rPr/>
          <m:t>R</m:t>
        </m:r>
      </m:oMath>
      <w:r>
        <w:t>是定值电阻，</w:t>
      </w:r>
      <m:oMath>
        <m:r>
          <m:rPr/>
          <m:t>R'</m:t>
        </m:r>
      </m:oMath>
      <w:r>
        <w:t>是滑动变阻器，电源电压不变，滑片会随身高上下平移。能够实现身高越高，电压表示数越大的电路是</w:t>
      </w:r>
      <m:oMath>
        <m:r>
          <m:rPr/>
          <m:t>(</m:t>
        </m:r>
        <m:r>
          <m:rPr>
            <m:nor/>
            <m:sty m:val="p"/>
          </m:rPr>
          <m:t>    </m:t>
        </m:r>
        <m:r>
          <m:rPr/>
          <m:t>)</m:t>
        </m:r>
      </m:oMath>
    </w:p>
    <w:p>
      <w:pPr>
        <w:tabs>
          <w:tab w:val="left" w:pos="4195"/>
        </w:tabs>
        <w:ind w:left="420"/>
      </w:pPr>
      <w:r>
        <w:t xml:space="preserve">A. </w:t>
      </w:r>
      <w:r>
        <w:drawing>
          <wp:inline distT="0" distB="0" distL="114300" distR="114300">
            <wp:extent cx="1273810" cy="1036320"/>
            <wp:effectExtent l="0" t="0" r="254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1274400" cy="1036800"/>
                    </a:xfrm>
                    <a:prstGeom prst="rect">
                      <a:avLst/>
                    </a:prstGeom>
                  </pic:spPr>
                </pic:pic>
              </a:graphicData>
            </a:graphic>
          </wp:inline>
        </w:drawing>
      </w:r>
      <w:r>
        <w:tab/>
      </w:r>
      <w:r>
        <w:t xml:space="preserve">B. </w:t>
      </w:r>
      <w:r>
        <w:drawing>
          <wp:inline distT="0" distB="0" distL="114300" distR="114300">
            <wp:extent cx="1245235" cy="1043940"/>
            <wp:effectExtent l="0" t="0" r="1206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1245600" cy="1044000"/>
                    </a:xfrm>
                    <a:prstGeom prst="rect">
                      <a:avLst/>
                    </a:prstGeom>
                  </pic:spPr>
                </pic:pic>
              </a:graphicData>
            </a:graphic>
          </wp:inline>
        </w:drawing>
      </w:r>
      <w:r>
        <w:br w:type="textWrapping"/>
      </w:r>
      <w:r>
        <w:t xml:space="preserve">C. </w:t>
      </w:r>
      <w:r>
        <w:drawing>
          <wp:inline distT="0" distB="0" distL="114300" distR="114300">
            <wp:extent cx="1281430" cy="1065530"/>
            <wp:effectExtent l="0" t="0" r="1397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1281600" cy="1065600"/>
                    </a:xfrm>
                    <a:prstGeom prst="rect">
                      <a:avLst/>
                    </a:prstGeom>
                  </pic:spPr>
                </pic:pic>
              </a:graphicData>
            </a:graphic>
          </wp:inline>
        </w:drawing>
      </w:r>
      <w:r>
        <w:tab/>
      </w:r>
      <w:r>
        <w:t xml:space="preserve">D. </w:t>
      </w:r>
      <w:r>
        <w:drawing>
          <wp:inline distT="0" distB="0" distL="114300" distR="114300">
            <wp:extent cx="1303020" cy="910590"/>
            <wp:effectExtent l="0" t="0" r="1143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1303200" cy="910799"/>
                    </a:xfrm>
                    <a:prstGeom prst="rect">
                      <a:avLst/>
                    </a:prstGeom>
                  </pic:spPr>
                </pic:pic>
              </a:graphicData>
            </a:graphic>
          </wp:inline>
        </w:drawing>
      </w:r>
    </w:p>
    <w:p>
      <w:r>
        <w:t>10.（3分）如图所示，当把滑动变阻器接入电路后，滑片</w:t>
      </w:r>
      <m:oMath>
        <m:r>
          <m:rPr/>
          <m:t>P</m:t>
        </m:r>
      </m:oMath>
      <w:r>
        <w:t>向右滑动时，电路电阻变大，此时与电路相连接的接线柱应是</w:t>
      </w:r>
      <m:oMath>
        <m:r>
          <m:rPr/>
          <m:t>()</m:t>
        </m:r>
      </m:oMath>
    </w:p>
    <w:p>
      <w:pPr>
        <w:ind w:left="420"/>
      </w:pPr>
      <w:r>
        <w:t>A、</w:t>
      </w:r>
      <m:oMath>
        <m:r>
          <m:rPr/>
          <m:t>C</m:t>
        </m:r>
      </m:oMath>
      <w:r>
        <w:t>和</w:t>
      </w:r>
      <m:oMath>
        <m:r>
          <m:rPr/>
          <m:t>D</m:t>
        </m:r>
      </m:oMath>
    </w:p>
    <w:p>
      <w:pPr>
        <w:ind w:left="420"/>
      </w:pPr>
      <w:r>
        <w:t>B、</w:t>
      </w:r>
      <m:oMath>
        <m:r>
          <m:rPr/>
          <m:t>B</m:t>
        </m:r>
      </m:oMath>
      <w:r>
        <w:t>和</w:t>
      </w:r>
      <m:oMath>
        <m:r>
          <m:rPr/>
          <m:t>D</m:t>
        </m:r>
      </m:oMath>
    </w:p>
    <w:p>
      <w:pPr>
        <w:ind w:left="420"/>
      </w:pPr>
      <w:r>
        <w:t>C、</w:t>
      </w:r>
      <m:oMath>
        <m:r>
          <m:rPr/>
          <m:t>A</m:t>
        </m:r>
      </m:oMath>
      <w:r>
        <w:t>和</w:t>
      </w:r>
      <m:oMath>
        <m:r>
          <m:rPr/>
          <m:t>C</m:t>
        </m:r>
      </m:oMath>
    </w:p>
    <w:p>
      <w:pPr>
        <w:ind w:left="420"/>
      </w:pPr>
      <w:r>
        <w:t>D、</w:t>
      </w:r>
      <m:oMath>
        <m:r>
          <m:rPr/>
          <m:t>A</m:t>
        </m:r>
      </m:oMath>
      <w:r>
        <w:t>和</w:t>
      </w:r>
      <m:oMath>
        <m:r>
          <m:rPr/>
          <m:t>B</m:t>
        </m:r>
      </m:oMath>
      <w:r>
        <w:br w:type="textWrapping"/>
      </w:r>
      <w:r>
        <w:drawing>
          <wp:inline distT="0" distB="0" distL="114300" distR="114300">
            <wp:extent cx="910590" cy="561340"/>
            <wp:effectExtent l="0" t="0" r="3810"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910799" cy="561600"/>
                    </a:xfrm>
                    <a:prstGeom prst="rect">
                      <a:avLst/>
                    </a:prstGeom>
                  </pic:spPr>
                </pic:pic>
              </a:graphicData>
            </a:graphic>
          </wp:inline>
        </w:drawing>
      </w:r>
    </w:p>
    <w:p>
      <w:pPr>
        <w:tabs>
          <w:tab w:val="left" w:pos="2307"/>
          <w:tab w:val="left" w:pos="4195"/>
          <w:tab w:val="left" w:pos="6083"/>
        </w:tabs>
        <w:ind w:left="420"/>
      </w:pPr>
      <w:r>
        <w:t xml:space="preserve">A. </w:t>
      </w:r>
      <m:oMath>
        <m:r>
          <m:rPr/>
          <m:t>C</m:t>
        </m:r>
      </m:oMath>
      <w:r>
        <w:t>和</w:t>
      </w:r>
      <m:oMath>
        <m:r>
          <m:rPr/>
          <m:t>D</m:t>
        </m:r>
      </m:oMath>
      <w:r>
        <w:tab/>
      </w:r>
      <w:r>
        <w:t xml:space="preserve">B. </w:t>
      </w:r>
      <m:oMath>
        <m:r>
          <m:rPr/>
          <m:t>B</m:t>
        </m:r>
      </m:oMath>
      <w:r>
        <w:t>和</w:t>
      </w:r>
      <m:oMath>
        <m:r>
          <m:rPr/>
          <m:t>D</m:t>
        </m:r>
      </m:oMath>
      <w:r>
        <w:tab/>
      </w:r>
      <w:r>
        <w:t xml:space="preserve">C. </w:t>
      </w:r>
      <m:oMath>
        <m:r>
          <m:rPr/>
          <m:t>A</m:t>
        </m:r>
      </m:oMath>
      <w:r>
        <w:t>和</w:t>
      </w:r>
      <m:oMath>
        <m:r>
          <m:rPr/>
          <m:t>C</m:t>
        </m:r>
      </m:oMath>
      <w:r>
        <w:tab/>
      </w:r>
      <w:r>
        <w:t xml:space="preserve">D. </w:t>
      </w:r>
      <m:oMath>
        <m:r>
          <m:rPr/>
          <m:t>A</m:t>
        </m:r>
      </m:oMath>
      <w:r>
        <w:t>和</w:t>
      </w:r>
      <m:oMath>
        <m:r>
          <m:rPr/>
          <m:t>B</m:t>
        </m:r>
      </m:oMath>
    </w:p>
    <w:p>
      <w:r>
        <w:t>11.（3分）8.分析如图所示的</w:t>
      </w:r>
      <m:oMath>
        <m:r>
          <m:rPr/>
          <m:t>I−U</m:t>
        </m:r>
      </m:oMath>
      <w:r>
        <w:t>图象，我们得出下列结论，正确的是（ ） </w:t>
      </w:r>
      <w:r>
        <w:br w:type="textWrapping"/>
      </w:r>
      <w:r>
        <w:drawing>
          <wp:inline distT="0" distB="0" distL="114300" distR="114300">
            <wp:extent cx="3048635" cy="2202815"/>
            <wp:effectExtent l="0" t="0" r="1841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3049200" cy="2203200"/>
                    </a:xfrm>
                    <a:prstGeom prst="rect">
                      <a:avLst/>
                    </a:prstGeom>
                  </pic:spPr>
                </pic:pic>
              </a:graphicData>
            </a:graphic>
          </wp:inline>
        </w:drawing>
      </w:r>
    </w:p>
    <w:p>
      <w:pPr>
        <w:ind w:left="420"/>
      </w:pPr>
      <w:r>
        <w:t>A. 甲图线对应的电阻大于乙图线对应的电阻</w:t>
      </w:r>
      <w:r>
        <w:br w:type="textWrapping"/>
      </w:r>
      <w:r>
        <w:t>B. 甲、乙两图线对应的电阻都随电压增大而增大</w:t>
      </w:r>
      <w:r>
        <w:br w:type="textWrapping"/>
      </w:r>
      <w:r>
        <w:t>C. 甲的电阻是</w:t>
      </w:r>
      <m:oMath>
        <m:r>
          <m:rPr/>
          <m:t>5Ω</m:t>
        </m:r>
      </m:oMath>
      <w:r>
        <w:br w:type="textWrapping"/>
      </w:r>
      <w:r>
        <w:t>D. 乙的电阻是</w:t>
      </w:r>
      <m:oMath>
        <m:r>
          <m:rPr/>
          <m:t>0.1Ω</m:t>
        </m:r>
      </m:oMath>
    </w:p>
    <w:p>
      <w:r>
        <w:t>12.（3分）如图所示的电路中，电源电压</w:t>
      </w:r>
      <m:oMath>
        <m:r>
          <m:rPr>
            <m:nor/>
            <m:sty m:val="p"/>
          </m:rPr>
          <m:t>6V</m:t>
        </m:r>
      </m:oMath>
      <w:r>
        <w:t>保持不变，定值电阻的阻值为</w:t>
      </w:r>
      <m:oMath>
        <m:r>
          <m:rPr>
            <m:nor/>
            <m:sty m:val="p"/>
          </m:rPr>
          <m:t>10Ω</m:t>
        </m:r>
      </m:oMath>
      <w:r>
        <w:t>，滑动变阻器的最大阻值为</w:t>
      </w:r>
      <m:oMath>
        <m:r>
          <m:rPr>
            <m:nor/>
            <m:sty m:val="p"/>
          </m:rPr>
          <m:t>20Ω</m:t>
        </m:r>
        <m:r>
          <m:rPr/>
          <m:t>.</m:t>
        </m:r>
      </m:oMath>
      <w:r>
        <w:t>当开关闭合，滑片由</w:t>
      </w:r>
      <m:oMath>
        <m:r>
          <m:rPr/>
          <m:t>b</m:t>
        </m:r>
      </m:oMath>
      <w:r>
        <w:t>端向</w:t>
      </w:r>
      <m:oMath>
        <m:r>
          <m:rPr/>
          <m:t>a</m:t>
        </m:r>
      </m:oMath>
      <w:r>
        <w:t>端移动的过程中，以下说法正确的是</w:t>
      </w:r>
      <m:oMath>
        <m:r>
          <m:rPr/>
          <m:t>(</m:t>
        </m:r>
        <m:r>
          <m:rPr>
            <m:nor/>
            <m:sty m:val="p"/>
          </m:rPr>
          <m:t>    </m:t>
        </m:r>
        <m:r>
          <m:rPr/>
          <m:t>)</m:t>
        </m:r>
      </m:oMath>
      <w:r>
        <w:br w:type="textWrapping"/>
      </w:r>
      <w:r>
        <w:drawing>
          <wp:inline distT="0" distB="0" distL="114300" distR="114300">
            <wp:extent cx="1623060" cy="939165"/>
            <wp:effectExtent l="0" t="0" r="15240" b="133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1623600" cy="939600"/>
                    </a:xfrm>
                    <a:prstGeom prst="rect">
                      <a:avLst/>
                    </a:prstGeom>
                  </pic:spPr>
                </pic:pic>
              </a:graphicData>
            </a:graphic>
          </wp:inline>
        </w:drawing>
      </w:r>
    </w:p>
    <w:p>
      <w:pPr>
        <w:ind w:left="420"/>
      </w:pPr>
      <w:r>
        <w:t>A. 电压表的示数减小</w:t>
      </w:r>
      <w:r>
        <w:br w:type="textWrapping"/>
      </w:r>
      <w:r>
        <w:t>B. 电压表示数与电流表示数的比值不变</w:t>
      </w:r>
      <w:r>
        <w:br w:type="textWrapping"/>
      </w:r>
      <w:r>
        <w:t>C. 当滑片移动中点时，电压表示数为</w:t>
      </w:r>
      <m:oMath>
        <m:r>
          <m:rPr>
            <m:nor/>
            <m:sty m:val="p"/>
          </m:rPr>
          <m:t>2V</m:t>
        </m:r>
      </m:oMath>
      <w:r>
        <w:br w:type="textWrapping"/>
      </w:r>
      <w:r>
        <w:t>D. 当滑片移到</w:t>
      </w:r>
      <m:oMath>
        <m:r>
          <m:rPr/>
          <m:t>a</m:t>
        </m:r>
      </m:oMath>
      <w:r>
        <w:t>端时，电流表示数为</w:t>
      </w:r>
      <m:oMath>
        <m:r>
          <m:rPr/>
          <m:t>0.</m:t>
        </m:r>
        <m:r>
          <m:rPr>
            <m:nor/>
            <m:sty m:val="p"/>
          </m:rPr>
          <m:t>2A</m:t>
        </m:r>
      </m:oMath>
    </w:p>
    <w:p>
      <w:r>
        <w:rPr>
          <w:rStyle w:val="164"/>
        </w:rPr>
        <w:t>二 、填空题（本大题共9小题，共36分）</w:t>
      </w:r>
    </w:p>
    <w:p>
      <w:r>
        <w:t>13.（4分）如图是某款压力秤的内部电路图。电源电压</w:t>
      </w:r>
      <m:oMath>
        <m:r>
          <m:rPr/>
          <m:t>U=6V</m:t>
        </m:r>
      </m:oMath>
      <w:r>
        <w:t>，</w:t>
      </w:r>
      <m:oMath>
        <m:sSub>
          <m:sSubPr/>
          <m:e>
            <m:r>
              <m:rPr/>
              <m:t>R</m:t>
            </m:r>
          </m:e>
          <m:sub>
            <m:r>
              <m:rPr/>
              <m:t>0</m:t>
            </m:r>
          </m:sub>
        </m:sSub>
        <m:r>
          <m:rPr/>
          <m:t>=5Ω</m:t>
        </m:r>
      </m:oMath>
      <w:r>
        <w:t>，</w:t>
      </w:r>
      <m:oMath>
        <m:r>
          <m:rPr/>
          <m:t>R</m:t>
        </m:r>
      </m:oMath>
      <w:r>
        <w:t>为压敏电阻，其阻值随所受压力变化情况如下表所示。开关闭合后，当压力增大时，电路中的电流将 ______，当压力为</w:t>
      </w:r>
      <m:oMath>
        <m:r>
          <m:rPr/>
          <m:t>40N</m:t>
        </m:r>
      </m:oMath>
      <w:r>
        <w:t>时，电压表的示数为 ______</w:t>
      </w:r>
      <m:oMath>
        <m:r>
          <m:rPr/>
          <m:t>V</m:t>
        </m:r>
      </m:oMath>
      <w:r>
        <w:t>。</w:t>
      </w:r>
    </w:p>
    <w:tbl>
      <w:tblPr>
        <w:tblStyle w:val="33"/>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9"/>
        <w:gridCol w:w="426"/>
        <w:gridCol w:w="426"/>
        <w:gridCol w:w="426"/>
        <w:gridCol w:w="426"/>
        <w:gridCol w:w="5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jc w:val="left"/>
            </w:pPr>
            <m:oMathPara>
              <m:oMath>
                <m:f>
                  <m:fPr>
                    <m:type m:val="lin"/>
                  </m:fPr>
                  <m:num>
                    <m:r>
                      <m:rPr/>
                      <m:t>F</m:t>
                    </m:r>
                  </m:num>
                  <m:den>
                    <m:r>
                      <m:rPr/>
                      <m:t>N</m:t>
                    </m:r>
                  </m:den>
                </m:f>
              </m:oMath>
            </m:oMathPara>
          </w:p>
        </w:tc>
        <w:tc>
          <w:tcPr>
            <w:tcW w:w="0" w:type="auto"/>
            <w:vAlign w:val="center"/>
          </w:tcPr>
          <w:p>
            <w:pPr>
              <w:spacing w:line="240" w:lineRule="auto"/>
              <w:jc w:val="left"/>
            </w:pPr>
            <m:oMathPara>
              <m:oMath>
                <m:r>
                  <m:rPr/>
                  <m:t>20</m:t>
                </m:r>
              </m:oMath>
            </m:oMathPara>
          </w:p>
        </w:tc>
        <w:tc>
          <w:tcPr>
            <w:tcW w:w="0" w:type="auto"/>
            <w:vAlign w:val="center"/>
          </w:tcPr>
          <w:p>
            <w:pPr>
              <w:spacing w:line="240" w:lineRule="auto"/>
              <w:jc w:val="left"/>
            </w:pPr>
            <m:oMathPara>
              <m:oMath>
                <m:r>
                  <m:rPr/>
                  <m:t>40</m:t>
                </m:r>
              </m:oMath>
            </m:oMathPara>
          </w:p>
        </w:tc>
        <w:tc>
          <w:tcPr>
            <w:tcW w:w="0" w:type="auto"/>
            <w:vAlign w:val="center"/>
          </w:tcPr>
          <w:p>
            <w:pPr>
              <w:spacing w:line="240" w:lineRule="auto"/>
              <w:jc w:val="left"/>
            </w:pPr>
            <m:oMathPara>
              <m:oMath>
                <m:r>
                  <m:rPr/>
                  <m:t>60</m:t>
                </m:r>
              </m:oMath>
            </m:oMathPara>
          </w:p>
        </w:tc>
        <w:tc>
          <w:tcPr>
            <w:tcW w:w="0" w:type="auto"/>
            <w:vAlign w:val="center"/>
          </w:tcPr>
          <w:p>
            <w:pPr>
              <w:spacing w:line="240" w:lineRule="auto"/>
              <w:jc w:val="left"/>
            </w:pPr>
            <m:oMathPara>
              <m:oMath>
                <m:r>
                  <m:rPr/>
                  <m:t>80</m:t>
                </m:r>
              </m:oMath>
            </m:oMathPara>
          </w:p>
        </w:tc>
        <w:tc>
          <w:tcPr>
            <w:tcW w:w="0" w:type="auto"/>
            <w:vAlign w:val="center"/>
          </w:tcPr>
          <w:p>
            <w:pPr>
              <w:spacing w:line="240" w:lineRule="auto"/>
              <w:jc w:val="left"/>
            </w:pPr>
            <m:oMathPara>
              <m:oMath>
                <m:r>
                  <m:rPr/>
                  <m:t>100</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jc w:val="left"/>
            </w:pPr>
            <m:oMathPara>
              <m:oMath>
                <m:f>
                  <m:fPr>
                    <m:type m:val="lin"/>
                  </m:fPr>
                  <m:num>
                    <m:r>
                      <m:rPr/>
                      <m:t>R</m:t>
                    </m:r>
                  </m:num>
                  <m:den>
                    <m:r>
                      <m:rPr/>
                      <m:t>Ω</m:t>
                    </m:r>
                  </m:den>
                </m:f>
              </m:oMath>
            </m:oMathPara>
          </w:p>
        </w:tc>
        <w:tc>
          <w:tcPr>
            <w:tcW w:w="0" w:type="auto"/>
            <w:vAlign w:val="center"/>
          </w:tcPr>
          <w:p>
            <w:pPr>
              <w:spacing w:line="240" w:lineRule="auto"/>
              <w:jc w:val="left"/>
            </w:pPr>
            <m:oMathPara>
              <m:oMath>
                <m:r>
                  <m:rPr/>
                  <m:t>12</m:t>
                </m:r>
              </m:oMath>
            </m:oMathPara>
          </w:p>
        </w:tc>
        <w:tc>
          <w:tcPr>
            <w:tcW w:w="0" w:type="auto"/>
            <w:vAlign w:val="center"/>
          </w:tcPr>
          <w:p>
            <w:pPr>
              <w:spacing w:line="240" w:lineRule="auto"/>
              <w:jc w:val="left"/>
            </w:pPr>
            <m:oMathPara>
              <m:oMath>
                <m:r>
                  <m:rPr/>
                  <m:t>10</m:t>
                </m:r>
              </m:oMath>
            </m:oMathPara>
          </w:p>
        </w:tc>
        <w:tc>
          <w:tcPr>
            <w:tcW w:w="0" w:type="auto"/>
            <w:vAlign w:val="center"/>
          </w:tcPr>
          <w:p>
            <w:pPr>
              <w:spacing w:line="240" w:lineRule="auto"/>
              <w:jc w:val="left"/>
            </w:pPr>
            <m:oMathPara>
              <m:oMath>
                <m:r>
                  <m:rPr/>
                  <m:t>8</m:t>
                </m:r>
              </m:oMath>
            </m:oMathPara>
          </w:p>
        </w:tc>
        <w:tc>
          <w:tcPr>
            <w:tcW w:w="0" w:type="auto"/>
            <w:vAlign w:val="center"/>
          </w:tcPr>
          <w:p>
            <w:pPr>
              <w:spacing w:line="240" w:lineRule="auto"/>
              <w:jc w:val="left"/>
            </w:pPr>
            <m:oMathPara>
              <m:oMath>
                <m:r>
                  <m:rPr/>
                  <m:t>6</m:t>
                </m:r>
              </m:oMath>
            </m:oMathPara>
          </w:p>
        </w:tc>
        <w:tc>
          <w:tcPr>
            <w:tcW w:w="0" w:type="auto"/>
            <w:vAlign w:val="center"/>
          </w:tcPr>
          <w:p>
            <w:pPr>
              <w:spacing w:line="240" w:lineRule="auto"/>
              <w:jc w:val="left"/>
            </w:pPr>
            <m:oMathPara>
              <m:oMath>
                <m:r>
                  <m:rPr/>
                  <m:t>4</m:t>
                </m:r>
              </m:oMath>
            </m:oMathPara>
          </w:p>
        </w:tc>
      </w:tr>
    </w:tbl>
    <w:p>
      <w:pPr>
        <w:ind w:left="420"/>
      </w:pPr>
      <w:r>
        <w:br w:type="textWrapping"/>
      </w:r>
      <w:r>
        <w:drawing>
          <wp:inline distT="0" distB="0" distL="114300" distR="114300">
            <wp:extent cx="1587500" cy="989965"/>
            <wp:effectExtent l="0" t="0" r="1270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1587600" cy="990000"/>
                    </a:xfrm>
                    <a:prstGeom prst="rect">
                      <a:avLst/>
                    </a:prstGeom>
                  </pic:spPr>
                </pic:pic>
              </a:graphicData>
            </a:graphic>
          </wp:inline>
        </w:drawing>
      </w:r>
    </w:p>
    <w:p>
      <w:r>
        <w:t>14.（4分）如图所示，电源电压恒为</w:t>
      </w:r>
      <m:oMath>
        <m:r>
          <m:rPr/>
          <m:t>3V</m:t>
        </m:r>
      </m:oMath>
      <w:r>
        <w:t>，</w:t>
      </w:r>
      <m:oMath>
        <m:sSub>
          <m:sSubPr/>
          <m:e>
            <m:r>
              <m:rPr/>
              <m:t>R</m:t>
            </m:r>
          </m:e>
          <m:sub>
            <m:r>
              <m:rPr/>
              <m:t>1</m:t>
            </m:r>
          </m:sub>
        </m:sSub>
      </m:oMath>
      <w:r>
        <w:t>为</w:t>
      </w:r>
      <m:oMath>
        <m:r>
          <m:rPr/>
          <m:t>10Ω</m:t>
        </m:r>
      </m:oMath>
      <w:r>
        <w:t>，闭合开关后，电流表的示数为</w:t>
      </w:r>
      <m:oMath>
        <m:r>
          <m:rPr/>
          <m:t>0.2A</m:t>
        </m:r>
      </m:oMath>
      <w:r>
        <w:t>，则通过</w:t>
      </w:r>
      <m:oMath>
        <m:sSub>
          <m:sSubPr/>
          <m:e>
            <m:r>
              <m:rPr/>
              <m:t>R</m:t>
            </m:r>
          </m:e>
          <m:sub>
            <m:r>
              <m:rPr/>
              <m:t>1</m:t>
            </m:r>
          </m:sub>
        </m:sSub>
      </m:oMath>
      <w:r>
        <w:t>的电流为 ______</w:t>
      </w:r>
      <m:oMath>
        <m:r>
          <m:rPr/>
          <m:t>A</m:t>
        </m:r>
      </m:oMath>
      <w:r>
        <w:t>，</w:t>
      </w:r>
      <m:oMath>
        <m:sSub>
          <m:sSubPr/>
          <m:e>
            <m:r>
              <m:rPr/>
              <m:t>R</m:t>
            </m:r>
          </m:e>
          <m:sub>
            <m:r>
              <m:rPr/>
              <m:t>2</m:t>
            </m:r>
          </m:sub>
        </m:sSub>
      </m:oMath>
      <w:r>
        <w:t>的阻值为 ______</w:t>
      </w:r>
      <m:oMath>
        <m:r>
          <m:rPr/>
          <m:t>Ω</m:t>
        </m:r>
      </m:oMath>
      <w:r>
        <w:t>，干路电流为 ______</w:t>
      </w:r>
      <m:oMath>
        <m:r>
          <m:rPr/>
          <m:t>A</m:t>
        </m:r>
      </m:oMath>
      <w:r>
        <w:t>。</w:t>
      </w:r>
      <w:r>
        <w:br w:type="textWrapping"/>
      </w:r>
      <w:r>
        <w:drawing>
          <wp:inline distT="0" distB="0" distL="114300" distR="114300">
            <wp:extent cx="1014730" cy="996950"/>
            <wp:effectExtent l="0" t="0" r="13970" b="12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1015200" cy="997200"/>
                    </a:xfrm>
                    <a:prstGeom prst="rect">
                      <a:avLst/>
                    </a:prstGeom>
                  </pic:spPr>
                </pic:pic>
              </a:graphicData>
            </a:graphic>
          </wp:inline>
        </w:drawing>
      </w:r>
    </w:p>
    <w:p>
      <w:r>
        <w:t>15.（4分）一灯泡正常发光的电压为</w:t>
      </w:r>
      <m:oMath>
        <m:r>
          <m:rPr/>
          <m:t>4V</m:t>
        </m:r>
      </m:oMath>
      <w:r>
        <w:t>，其电阻为</w:t>
      </w:r>
      <m:oMath>
        <m:r>
          <m:rPr/>
          <m:t>8Ω</m:t>
        </m:r>
      </m:oMath>
      <w:r>
        <w:t>；若将它接到</w:t>
      </w:r>
      <m:oMath>
        <m:r>
          <m:rPr/>
          <m:t>6V</m:t>
        </m:r>
      </m:oMath>
      <w:r>
        <w:t>的电源上使用，须 ______联一个 ______</w:t>
      </w:r>
      <m:oMath>
        <m:r>
          <m:rPr/>
          <m:t>Ω</m:t>
        </m:r>
      </m:oMath>
      <w:r>
        <w:t>的电阻。</w:t>
      </w:r>
    </w:p>
    <w:p>
      <w:r>
        <w:t>16.（4分）在收音机等电器中，有种叫电位器的变阻器，它的内部构造如图所示，图中</w:t>
      </w:r>
      <m:oMath>
        <m:r>
          <m:rPr/>
          <m:t>A</m:t>
        </m:r>
      </m:oMath>
      <w:r>
        <w:t>、</w:t>
      </w:r>
      <m:oMath>
        <m:r>
          <m:rPr/>
          <m:t>B</m:t>
        </m:r>
      </m:oMath>
      <w:r>
        <w:t>、</w:t>
      </w:r>
      <m:oMath>
        <m:r>
          <m:rPr/>
          <m:t>C</m:t>
        </m:r>
      </m:oMath>
      <w:r>
        <w:t>三个焊接点相当于变阻器的三个接线柱。使用电位器时，只把</w:t>
      </w:r>
      <m:oMath>
        <m:r>
          <m:rPr/>
          <m:t>A</m:t>
        </m:r>
      </m:oMath>
      <w:r>
        <w:t>和</w:t>
      </w:r>
      <m:oMath>
        <m:r>
          <m:rPr/>
          <m:t>C</m:t>
        </m:r>
      </m:oMath>
      <w:r>
        <w:t>接入电路，______</w:t>
      </w:r>
      <m:oMath>
        <m:r>
          <m:rPr/>
          <m:t>(</m:t>
        </m:r>
      </m:oMath>
      <w:r>
        <w:t>选填“能”或“不能”</w:t>
      </w:r>
      <m:oMath>
        <m:r>
          <m:rPr/>
          <m:t>)</m:t>
        </m:r>
      </m:oMath>
      <w:r>
        <w:t>改变通过电位器的电流；若顺时针旋转旋钮滑片时，通过电位器的电流变大；则应连接接线柱 ______</w:t>
      </w:r>
      <m:oMath>
        <m:r>
          <m:rPr/>
          <m:t>(</m:t>
        </m:r>
      </m:oMath>
      <w:r>
        <w:t>选填“</w:t>
      </w:r>
      <m:oMath>
        <m:r>
          <m:rPr/>
          <m:t>A</m:t>
        </m:r>
      </m:oMath>
      <w:r>
        <w:t>和</w:t>
      </w:r>
      <m:oMath>
        <m:r>
          <m:rPr/>
          <m:t>B</m:t>
        </m:r>
      </m:oMath>
      <w:r>
        <w:t>”、“</w:t>
      </w:r>
      <m:oMath>
        <m:r>
          <m:rPr/>
          <m:t>B</m:t>
        </m:r>
      </m:oMath>
      <w:r>
        <w:t>和</w:t>
      </w:r>
      <m:oMath>
        <m:r>
          <m:rPr/>
          <m:t>C</m:t>
        </m:r>
      </m:oMath>
      <w:r>
        <w:t>”或“</w:t>
      </w:r>
      <m:oMath>
        <m:r>
          <m:rPr/>
          <m:t>A</m:t>
        </m:r>
      </m:oMath>
      <w:r>
        <w:t>和</w:t>
      </w:r>
      <m:oMath>
        <m:r>
          <m:rPr/>
          <m:t>C</m:t>
        </m:r>
      </m:oMath>
      <w:r>
        <w:t>”</w:t>
      </w:r>
      <m:oMath>
        <m:r>
          <m:rPr/>
          <m:t>)</m:t>
        </m:r>
      </m:oMath>
      <w:r>
        <w:t>。</w:t>
      </w:r>
      <w:r>
        <w:br w:type="textWrapping"/>
      </w:r>
      <w:r>
        <w:drawing>
          <wp:inline distT="0" distB="0" distL="114300" distR="114300">
            <wp:extent cx="2422525" cy="1338580"/>
            <wp:effectExtent l="0" t="0" r="15875" b="139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2422800" cy="1339200"/>
                    </a:xfrm>
                    <a:prstGeom prst="rect">
                      <a:avLst/>
                    </a:prstGeom>
                  </pic:spPr>
                </pic:pic>
              </a:graphicData>
            </a:graphic>
          </wp:inline>
        </w:drawing>
      </w:r>
    </w:p>
    <w:p>
      <w:r>
        <w:t>17.（4分）如图所示，当开关</w:t>
      </w:r>
      <m:oMath>
        <m:r>
          <m:rPr/>
          <m:t>S</m:t>
        </m:r>
      </m:oMath>
      <w:r>
        <w:t>、</w:t>
      </w:r>
      <m:oMath>
        <m:sSub>
          <m:sSubPr/>
          <m:e>
            <m:r>
              <m:rPr/>
              <m:t>S</m:t>
            </m:r>
          </m:e>
          <m:sub>
            <m:r>
              <m:rPr/>
              <m:t>1</m:t>
            </m:r>
          </m:sub>
        </m:sSub>
      </m:oMath>
      <w:r>
        <w:t>闭合时，滑动变阻器的滑片</w:t>
      </w:r>
      <m:oMath>
        <m:r>
          <m:rPr/>
          <m:t>P</m:t>
        </m:r>
      </m:oMath>
      <w:r>
        <w:t>向右移动，电压表</w:t>
      </w:r>
      <m:oMath>
        <m:r>
          <m:rPr/>
          <m:t>V</m:t>
        </m:r>
      </m:oMath>
      <w:r>
        <w:t>的示数 ______</w:t>
      </w:r>
      <m:oMath>
        <m:r>
          <m:rPr/>
          <m:t>(</m:t>
        </m:r>
      </m:oMath>
      <w:r>
        <w:t>选填“变大”、“变小”或“不变”</w:t>
      </w:r>
      <m:oMath>
        <m:r>
          <m:rPr/>
          <m:t>)</m:t>
        </m:r>
      </m:oMath>
      <w:r>
        <w:t>；当开关</w:t>
      </w:r>
      <m:oMath>
        <m:r>
          <m:rPr/>
          <m:t>S</m:t>
        </m:r>
      </m:oMath>
      <w:r>
        <w:t>闭合、</w:t>
      </w:r>
      <m:oMath>
        <m:sSub>
          <m:sSubPr/>
          <m:e>
            <m:r>
              <m:rPr/>
              <m:t>S</m:t>
            </m:r>
          </m:e>
          <m:sub>
            <m:r>
              <m:rPr/>
              <m:t>1</m:t>
            </m:r>
          </m:sub>
        </m:sSub>
      </m:oMath>
      <w:r>
        <w:t>断开时，滑动变阻器的滑片</w:t>
      </w:r>
      <m:oMath>
        <m:r>
          <m:rPr/>
          <m:t>P</m:t>
        </m:r>
      </m:oMath>
      <w:r>
        <w:t>向右移动，灯泡</w:t>
      </w:r>
      <m:oMath>
        <m:r>
          <m:rPr/>
          <m:t>L</m:t>
        </m:r>
      </m:oMath>
      <w:r>
        <w:t>的实际功率 ______</w:t>
      </w:r>
      <m:oMath>
        <m:r>
          <m:rPr/>
          <m:t>(</m:t>
        </m:r>
      </m:oMath>
      <w:r>
        <w:t>选填“变大”、“变小”或“不变”</w:t>
      </w:r>
      <m:oMath>
        <m:r>
          <m:rPr/>
          <m:t>)</m:t>
        </m:r>
      </m:oMath>
      <w:r>
        <w:t>。</w:t>
      </w:r>
      <w:r>
        <w:br w:type="textWrapping"/>
      </w:r>
      <w:r>
        <w:drawing>
          <wp:inline distT="0" distB="0" distL="114300" distR="114300">
            <wp:extent cx="1652270" cy="1360170"/>
            <wp:effectExtent l="0" t="0" r="5080" b="114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1652400" cy="1360800"/>
                    </a:xfrm>
                    <a:prstGeom prst="rect">
                      <a:avLst/>
                    </a:prstGeom>
                  </pic:spPr>
                </pic:pic>
              </a:graphicData>
            </a:graphic>
          </wp:inline>
        </w:drawing>
      </w:r>
    </w:p>
    <w:p>
      <w:r>
        <w:t>18.（4分）小明想知道灯丝电阻随温度变化的规律，他利用实验室的器材设计了如图甲所示的电路。</w:t>
      </w:r>
      <w:r>
        <w:drawing>
          <wp:inline distT="0" distB="0" distL="114300" distR="114300">
            <wp:extent cx="4427855" cy="2202815"/>
            <wp:effectExtent l="0" t="0" r="1079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4428000" cy="2203200"/>
                    </a:xfrm>
                    <a:prstGeom prst="rect">
                      <a:avLst/>
                    </a:prstGeom>
                  </pic:spPr>
                </pic:pic>
              </a:graphicData>
            </a:graphic>
          </wp:inline>
        </w:drawing>
      </w:r>
      <w:r>
        <w:t xml:space="preserve">  </w:t>
      </w:r>
      <w:r>
        <w:br w:type="textWrapping"/>
      </w:r>
      <w:r>
        <w:t xml:space="preserve"> </w:t>
      </w:r>
    </w:p>
    <w:tbl>
      <w:tblPr>
        <w:tblStyle w:val="33"/>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584"/>
        <w:gridCol w:w="584"/>
        <w:gridCol w:w="584"/>
        <w:gridCol w:w="5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spacing w:line="240" w:lineRule="auto"/>
              <w:jc w:val="left"/>
            </w:pPr>
            <w:r>
              <w:t>次数</w:t>
            </w:r>
          </w:p>
        </w:tc>
        <w:tc>
          <w:tcPr>
            <w:tcW w:w="0" w:type="auto"/>
            <w:vAlign w:val="center"/>
          </w:tcPr>
          <w:p>
            <w:pPr>
              <w:spacing w:line="240" w:lineRule="auto"/>
              <w:jc w:val="left"/>
            </w:pPr>
            <m:oMathPara>
              <m:oMath>
                <m:r>
                  <m:rPr/>
                  <m:t>1</m:t>
                </m:r>
              </m:oMath>
            </m:oMathPara>
          </w:p>
        </w:tc>
        <w:tc>
          <w:tcPr>
            <w:tcW w:w="0" w:type="auto"/>
            <w:vAlign w:val="center"/>
          </w:tcPr>
          <w:p>
            <w:pPr>
              <w:spacing w:line="240" w:lineRule="auto"/>
              <w:jc w:val="left"/>
            </w:pPr>
            <m:oMathPara>
              <m:oMath>
                <m:r>
                  <m:rPr/>
                  <m:t>2</m:t>
                </m:r>
              </m:oMath>
            </m:oMathPara>
          </w:p>
        </w:tc>
        <w:tc>
          <w:tcPr>
            <w:tcW w:w="0" w:type="auto"/>
            <w:vAlign w:val="center"/>
          </w:tcPr>
          <w:p>
            <w:pPr>
              <w:spacing w:line="240" w:lineRule="auto"/>
              <w:jc w:val="left"/>
            </w:pPr>
            <m:oMathPara>
              <m:oMath>
                <m:r>
                  <m:rPr/>
                  <m:t>3</m:t>
                </m:r>
              </m:oMath>
            </m:oMathPara>
          </w:p>
        </w:tc>
        <w:tc>
          <w:tcPr>
            <w:tcW w:w="0" w:type="auto"/>
            <w:vAlign w:val="center"/>
          </w:tcPr>
          <w:p>
            <w:pPr>
              <w:spacing w:line="240" w:lineRule="auto"/>
              <w:jc w:val="left"/>
            </w:pPr>
            <m:oMathPara>
              <m:oMath>
                <m:r>
                  <m:rPr/>
                  <m:t>4</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spacing w:line="240" w:lineRule="auto"/>
              <w:jc w:val="left"/>
            </w:pPr>
            <m:oMathPara>
              <m:oMath>
                <m:r>
                  <m:rPr>
                    <m:nor/>
                    <m:sty m:val="p"/>
                  </m:rPr>
                  <m:t>U/V</m:t>
                </m:r>
              </m:oMath>
            </m:oMathPara>
          </w:p>
        </w:tc>
        <w:tc>
          <w:tcPr>
            <w:tcW w:w="0" w:type="auto"/>
            <w:vAlign w:val="center"/>
          </w:tcPr>
          <w:p>
            <w:pPr>
              <w:spacing w:line="240" w:lineRule="auto"/>
              <w:jc w:val="left"/>
            </w:pPr>
            <m:oMathPara>
              <m:oMath>
                <m:r>
                  <m:rPr/>
                  <m:t>2.5</m:t>
                </m:r>
              </m:oMath>
            </m:oMathPara>
          </w:p>
        </w:tc>
        <w:tc>
          <w:tcPr>
            <w:tcW w:w="0" w:type="auto"/>
            <w:vAlign w:val="center"/>
          </w:tcPr>
          <w:p>
            <w:pPr>
              <w:spacing w:line="240" w:lineRule="auto"/>
              <w:jc w:val="left"/>
            </w:pPr>
            <m:oMathPara>
              <m:oMath>
                <m:r>
                  <m:rPr/>
                  <m:t>2.0</m:t>
                </m:r>
              </m:oMath>
            </m:oMathPara>
          </w:p>
        </w:tc>
        <w:tc>
          <w:tcPr>
            <w:tcW w:w="0" w:type="auto"/>
            <w:vAlign w:val="center"/>
          </w:tcPr>
          <w:p>
            <w:pPr>
              <w:spacing w:line="240" w:lineRule="auto"/>
              <w:jc w:val="left"/>
            </w:pPr>
            <m:oMathPara>
              <m:oMath>
                <m:r>
                  <m:rPr/>
                  <m:t>1.5</m:t>
                </m:r>
              </m:oMath>
            </m:oMathPara>
          </w:p>
        </w:tc>
        <w:tc>
          <w:tcPr>
            <w:tcW w:w="0" w:type="auto"/>
            <w:vAlign w:val="center"/>
          </w:tcPr>
          <w:p>
            <w:pPr>
              <w:spacing w:line="240" w:lineRule="auto"/>
              <w:jc w:val="left"/>
            </w:pPr>
            <m:oMathPara>
              <m:oMath>
                <m:r>
                  <m:rPr/>
                  <m:t>1.0</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spacing w:line="240" w:lineRule="auto"/>
              <w:jc w:val="left"/>
            </w:pPr>
            <m:oMathPara>
              <m:oMath>
                <m:r>
                  <m:rPr>
                    <m:nor/>
                    <m:sty m:val="p"/>
                  </m:rPr>
                  <m:t>I/V</m:t>
                </m:r>
              </m:oMath>
            </m:oMathPara>
          </w:p>
        </w:tc>
        <w:tc>
          <w:tcPr>
            <w:tcW w:w="0" w:type="auto"/>
            <w:vAlign w:val="center"/>
          </w:tcPr>
          <w:p>
            <w:pPr>
              <w:spacing w:line="240" w:lineRule="auto"/>
              <w:jc w:val="left"/>
            </w:pPr>
            <m:oMathPara>
              <m:oMath>
                <m:r>
                  <m:rPr/>
                  <m:t>0.30</m:t>
                </m:r>
              </m:oMath>
            </m:oMathPara>
          </w:p>
        </w:tc>
        <w:tc>
          <w:tcPr>
            <w:tcW w:w="0" w:type="auto"/>
            <w:vAlign w:val="center"/>
          </w:tcPr>
          <w:p>
            <w:pPr>
              <w:spacing w:line="240" w:lineRule="auto"/>
              <w:jc w:val="left"/>
            </w:pPr>
            <m:oMathPara>
              <m:oMath>
                <m:r>
                  <m:rPr/>
                  <m:t>0.26</m:t>
                </m:r>
              </m:oMath>
            </m:oMathPara>
          </w:p>
        </w:tc>
        <w:tc>
          <w:tcPr>
            <w:tcW w:w="0" w:type="auto"/>
            <w:vAlign w:val="center"/>
          </w:tcPr>
          <w:p>
            <w:pPr>
              <w:spacing w:line="240" w:lineRule="auto"/>
              <w:jc w:val="left"/>
            </w:pPr>
            <m:oMathPara>
              <m:oMath>
                <m:r>
                  <m:rPr/>
                  <m:t>0.24</m:t>
                </m:r>
              </m:oMath>
            </m:oMathPara>
          </w:p>
        </w:tc>
        <w:tc>
          <w:tcPr>
            <w:tcW w:w="0" w:type="auto"/>
            <w:vAlign w:val="center"/>
          </w:tcPr>
          <w:p>
            <w:pPr>
              <w:spacing w:line="240" w:lineRule="auto"/>
              <w:jc w:val="left"/>
            </w:pPr>
            <m:oMathPara>
              <m:oMath>
                <m:r>
                  <m:rPr/>
                  <m:t>0.20</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spacing w:line="240" w:lineRule="auto"/>
              <w:jc w:val="left"/>
            </w:pPr>
            <m:oMathPara>
              <m:oMath>
                <m:r>
                  <m:rPr>
                    <m:nor/>
                    <m:sty m:val="p"/>
                  </m:rPr>
                  <m:t>R/Ω</m:t>
                </m:r>
              </m:oMath>
            </m:oMathPara>
          </w:p>
        </w:tc>
        <w:tc>
          <w:tcPr>
            <w:tcW w:w="0" w:type="auto"/>
            <w:vAlign w:val="center"/>
          </w:tcPr>
          <w:p>
            <w:pPr>
              <w:spacing w:line="240" w:lineRule="auto"/>
              <w:jc w:val="left"/>
            </w:pPr>
            <m:oMathPara>
              <m:oMath>
                <m:r>
                  <m:rPr/>
                  <m:t>8.3</m:t>
                </m:r>
              </m:oMath>
            </m:oMathPara>
          </w:p>
        </w:tc>
        <w:tc>
          <w:tcPr>
            <w:tcW w:w="0" w:type="auto"/>
            <w:vAlign w:val="center"/>
          </w:tcPr>
          <w:p>
            <w:pPr>
              <w:spacing w:line="240" w:lineRule="auto"/>
              <w:jc w:val="left"/>
            </w:pPr>
            <m:oMathPara>
              <m:oMath>
                <m:r>
                  <m:rPr/>
                  <m:t>7.7</m:t>
                </m:r>
              </m:oMath>
            </m:oMathPara>
          </w:p>
        </w:tc>
        <w:tc>
          <w:tcPr>
            <w:tcW w:w="0" w:type="auto"/>
            <w:vAlign w:val="center"/>
          </w:tcPr>
          <w:p>
            <w:pPr>
              <w:spacing w:line="240" w:lineRule="auto"/>
              <w:jc w:val="left"/>
            </w:pPr>
            <m:oMathPara>
              <m:oMath>
                <m:r>
                  <m:rPr/>
                  <m:t>6.3</m:t>
                </m:r>
              </m:oMath>
            </m:oMathPara>
          </w:p>
        </w:tc>
        <w:tc>
          <w:tcPr>
            <w:tcW w:w="0" w:type="auto"/>
            <w:vAlign w:val="center"/>
          </w:tcPr>
          <w:p>
            <w:pPr>
              <w:spacing w:line="240" w:lineRule="auto"/>
              <w:jc w:val="left"/>
            </w:pPr>
            <m:oMathPara>
              <m:oMath>
                <m:r>
                  <m:rPr/>
                  <m:t>5.0</m:t>
                </m:r>
              </m:oMath>
            </m:oMathPara>
          </w:p>
        </w:tc>
      </w:tr>
    </w:tbl>
    <w:p>
      <w:pPr>
        <w:ind w:left="420"/>
      </w:pPr>
      <m:oMath>
        <m:r>
          <m:rPr/>
          <m:t>(1)</m:t>
        </m:r>
      </m:oMath>
      <w:r>
        <w:t xml:space="preserve">闭合开关后，小明发现小灯泡不发光，经检查是由于某根导线断了，小明利用图乙的电路进行检测。检测时，他应将图甲中的开关  ______ ，将图乙电路接线柱先后连接图甲电路各根导线的两端，若检验灯发光，说明被检测导线  ______ </w:t>
      </w:r>
      <m:oMath>
        <m:r>
          <m:rPr/>
          <m:t>(</m:t>
        </m:r>
      </m:oMath>
      <w:r>
        <w:t>选填“断了”或“没断”</w:t>
      </w:r>
      <m:oMath>
        <m:r>
          <m:rPr/>
          <m:t>)</m:t>
        </m:r>
      </m:oMath>
      <w:r>
        <w:t>；  </w:t>
      </w:r>
      <w:r>
        <w:br w:type="textWrapping"/>
      </w:r>
      <m:oMath>
        <m:r>
          <m:rPr/>
          <m:t>(2)</m:t>
        </m:r>
      </m:oMath>
      <w:r>
        <w:t>更换导线后，正确进行实验并将数据填入表格</w:t>
      </w:r>
      <m:oMath>
        <m:r>
          <m:rPr/>
          <m:t>(</m:t>
        </m:r>
      </m:oMath>
      <w:r>
        <w:t>电源电压恒为</w:t>
      </w:r>
      <m:oMath>
        <m:r>
          <m:rPr>
            <m:nor/>
            <m:sty m:val="p"/>
          </m:rPr>
          <m:t>4V</m:t>
        </m:r>
        <m:r>
          <m:rPr/>
          <m:t>)</m:t>
        </m:r>
      </m:oMath>
      <w:r>
        <w:t>。分析实验数据发现：灯两端电压越大，温度越高，灯丝电阻越  ______ 。</w:t>
      </w:r>
    </w:p>
    <w:p>
      <w:r>
        <w:t>19.（4分）1.在相距</w:t>
      </w:r>
      <m:oMath>
        <m:r>
          <m:rPr/>
          <m:t>20km</m:t>
        </m:r>
      </m:oMath>
      <w:r>
        <w:t>的甲、乙两地之间有两条输电线，已知每</w:t>
      </w:r>
      <m:oMath>
        <m:r>
          <m:rPr/>
          <m:t>1m</m:t>
        </m:r>
      </m:oMath>
      <w:r>
        <w:t>输电线的电阻为</w:t>
      </w:r>
      <m:oMath>
        <m:r>
          <m:rPr/>
          <m:t>0.01Ω</m:t>
        </m:r>
      </m:oMath>
      <w:r>
        <w:t>。现输电线在某处发生短路，为确定短路位置，检修员利用电压表、电流表和电源接成如图所示电路进行检测，当电压表的示数为</w:t>
      </w:r>
      <m:oMath>
        <m:r>
          <m:rPr/>
          <m:t>1.5V</m:t>
        </m:r>
      </m:oMath>
      <w:r>
        <w:t>时，电流表示数为</w:t>
      </w:r>
      <m:oMath>
        <m:r>
          <m:rPr/>
          <m:t>30mA</m:t>
        </m:r>
      </m:oMath>
      <w:r>
        <w:t>.则短路处距甲地一条输电线的电阻为_____</w:t>
      </w:r>
      <m:oMath>
        <m:r>
          <m:rPr/>
          <m:t>Ω</m:t>
        </m:r>
      </m:oMath>
      <w:r>
        <w:t>，短路位置距甲地的距离为_____</w:t>
      </w:r>
      <m:oMath>
        <m:r>
          <m:rPr/>
          <m:t>km</m:t>
        </m:r>
      </m:oMath>
      <w:r>
        <w:t>。 </w:t>
      </w:r>
      <w:r>
        <w:br w:type="textWrapping"/>
      </w:r>
      <w:r>
        <w:drawing>
          <wp:inline distT="0" distB="0" distL="114300" distR="114300">
            <wp:extent cx="2764790" cy="1065530"/>
            <wp:effectExtent l="0" t="0" r="1651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2764800" cy="1065600"/>
                    </a:xfrm>
                    <a:prstGeom prst="rect">
                      <a:avLst/>
                    </a:prstGeom>
                  </pic:spPr>
                </pic:pic>
              </a:graphicData>
            </a:graphic>
          </wp:inline>
        </w:drawing>
      </w:r>
    </w:p>
    <w:p>
      <w:r>
        <w:t>20.（4分）导体</w:t>
      </w:r>
      <m:oMath>
        <m:r>
          <m:rPr/>
          <m:t>A</m:t>
        </m:r>
      </m:oMath>
      <w:r>
        <w:t>和</w:t>
      </w:r>
      <m:oMath>
        <m:r>
          <m:rPr/>
          <m:t>B</m:t>
        </m:r>
      </m:oMath>
      <w:r>
        <w:t>在同一温度时，通过两导体的电流与其两端电压的关系如图所示。则由图可知导体</w:t>
      </w:r>
      <m:oMath>
        <m:r>
          <m:rPr/>
          <m:t>A</m:t>
        </m:r>
      </m:oMath>
      <w:r>
        <w:t>的电阻为______</w:t>
      </w:r>
      <m:oMath>
        <m:r>
          <m:rPr>
            <m:nor/>
            <m:sty m:val="p"/>
          </m:rPr>
          <m:t>Ω</m:t>
        </m:r>
      </m:oMath>
      <w:r>
        <w:t>；如果将</w:t>
      </w:r>
      <m:oMath>
        <m:r>
          <m:rPr/>
          <m:t>A</m:t>
        </m:r>
      </m:oMath>
      <w:r>
        <w:t>和</w:t>
      </w:r>
      <m:oMath>
        <m:r>
          <m:rPr/>
          <m:t>B</m:t>
        </m:r>
      </m:oMath>
      <w:r>
        <w:t>并联后接在电压为</w:t>
      </w:r>
      <m:oMath>
        <m:r>
          <m:rPr/>
          <m:t>1.</m:t>
        </m:r>
        <m:r>
          <m:rPr>
            <m:nor/>
            <m:sty m:val="p"/>
          </m:rPr>
          <m:t>0V</m:t>
        </m:r>
      </m:oMath>
      <w:r>
        <w:t>的电源两端，则通过</w:t>
      </w:r>
      <m:oMath>
        <m:r>
          <m:rPr/>
          <m:t>A</m:t>
        </m:r>
      </m:oMath>
      <w:r>
        <w:t>和</w:t>
      </w:r>
      <m:oMath>
        <m:r>
          <m:rPr/>
          <m:t>B</m:t>
        </m:r>
      </m:oMath>
      <w:r>
        <w:t>的总电流为______</w:t>
      </w:r>
      <m:oMath>
        <m:r>
          <m:rPr/>
          <m:t>A</m:t>
        </m:r>
      </m:oMath>
      <w:r>
        <w:t>。</w:t>
      </w:r>
      <w:r>
        <w:br w:type="textWrapping"/>
      </w:r>
      <w:r>
        <w:drawing>
          <wp:inline distT="0" distB="0" distL="114300" distR="114300">
            <wp:extent cx="1464945" cy="960755"/>
            <wp:effectExtent l="0" t="0" r="1905" b="1079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1465200" cy="961200"/>
                    </a:xfrm>
                    <a:prstGeom prst="rect">
                      <a:avLst/>
                    </a:prstGeom>
                  </pic:spPr>
                </pic:pic>
              </a:graphicData>
            </a:graphic>
          </wp:inline>
        </w:drawing>
      </w:r>
    </w:p>
    <w:p>
      <w:r>
        <w:t>21.（4分）研究导体的电阻与温度的关系的实验如图所示，当用酒精灯缓慢地对线圈加热时，将观察到电流表的示数______</w:t>
      </w:r>
      <m:oMath>
        <m:r>
          <m:rPr/>
          <m:t>(</m:t>
        </m:r>
      </m:oMath>
      <w:r>
        <w:t>选填“变大”或“变小”</w:t>
      </w:r>
      <m:oMath>
        <m:r>
          <m:rPr/>
          <m:t>)</m:t>
        </m:r>
      </m:oMath>
      <w:r>
        <w:t>，这表明导体电阻______</w:t>
      </w:r>
      <m:oMath>
        <m:r>
          <m:rPr/>
          <m:t>(</m:t>
        </m:r>
      </m:oMath>
      <w:r>
        <w:t>选填“变大”、“变小”</w:t>
      </w:r>
      <m:oMath>
        <m:r>
          <m:rPr/>
          <m:t>)</m:t>
        </m:r>
      </m:oMath>
      <w:r>
        <w:t>，这个实验证明了导体的电阻还跟______有关系，对大多数的导体而言，温度越______，其电阻值越大。</w:t>
      </w:r>
      <w:r>
        <w:br w:type="textWrapping"/>
      </w:r>
      <w:r>
        <w:drawing>
          <wp:inline distT="0" distB="0" distL="114300" distR="114300">
            <wp:extent cx="1025525" cy="902970"/>
            <wp:effectExtent l="0" t="0" r="3175" b="114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1026000" cy="903599"/>
                    </a:xfrm>
                    <a:prstGeom prst="rect">
                      <a:avLst/>
                    </a:prstGeom>
                  </pic:spPr>
                </pic:pic>
              </a:graphicData>
            </a:graphic>
          </wp:inline>
        </w:drawing>
      </w:r>
    </w:p>
    <w:p>
      <w:r>
        <w:rPr>
          <w:rStyle w:val="164"/>
        </w:rPr>
        <w:t>三 、实验题（本大题共3小题，共18分）</w:t>
      </w:r>
    </w:p>
    <w:p>
      <w:r>
        <w:t>22.（6分）阅读短文，回答问题： </w:t>
      </w:r>
      <w:r>
        <w:br w:type="textWrapping"/>
      </w:r>
      <w:r>
        <w:t>力传感器在电子秤中的应用 </w:t>
      </w:r>
      <w:r>
        <w:br w:type="textWrapping"/>
      </w:r>
      <w:r>
        <w:t>电子秤所使用的测力装置是力传感器。 </w:t>
      </w:r>
      <w:r>
        <w:br w:type="textWrapping"/>
      </w:r>
      <w:r>
        <w:t>常见的一种力传感器由弹簧钢和应变片组成，其结构示意图如图甲所示。弹簧钢右端固定，在其上、下表面各贴一个相同的应变片。若在弹簧钢的自由端施加向下的作用力</w:t>
      </w:r>
      <m:oMath>
        <m:r>
          <m:rPr/>
          <m:t>F</m:t>
        </m:r>
      </m:oMath>
      <w:r>
        <w:t>，则弹簧钢发生弯曲，上应变片被拉伸，下应变片被压缩。力越大，弹簧钢的弯曲程度越大。 </w:t>
      </w:r>
      <w:r>
        <w:br w:type="textWrapping"/>
      </w:r>
      <w:r>
        <w:t>应变片结构如图乙所示，其中金属电阻丝的阻值对长度变化很敏感。给上、下金属电阻丝提供相等且大小不变的电流，上应变片两引线间电压为</w:t>
      </w:r>
      <m:oMath>
        <m:sSub>
          <m:sSubPr/>
          <m:e>
            <m:r>
              <m:rPr/>
              <m:t>U</m:t>
            </m:r>
          </m:e>
          <m:sub>
            <m:r>
              <m:rPr/>
              <m:t>1</m:t>
            </m:r>
          </m:sub>
        </m:sSub>
      </m:oMath>
      <w:r>
        <w:t>，下应变片两引线间电压为</w:t>
      </w:r>
      <m:oMath>
        <m:sSub>
          <m:sSubPr/>
          <m:e>
            <m:r>
              <m:rPr/>
              <m:t>U</m:t>
            </m:r>
          </m:e>
          <m:sub>
            <m:r>
              <m:rPr/>
              <m:t>2</m:t>
            </m:r>
          </m:sub>
        </m:sSub>
      </m:oMath>
      <w:r>
        <w:t>，传感器把这两个电压的差值</w:t>
      </w:r>
      <m:oMath>
        <m:r>
          <m:rPr/>
          <m:t>U(U=</m:t>
        </m:r>
        <m:sSub>
          <m:sSubPr/>
          <m:e>
            <m:r>
              <m:rPr/>
              <m:t>U</m:t>
            </m:r>
          </m:e>
          <m:sub>
            <m:r>
              <m:rPr/>
              <m:t>1</m:t>
            </m:r>
          </m:sub>
        </m:sSub>
        <m:r>
          <m:rPr/>
          <m:t>−</m:t>
        </m:r>
        <m:sSub>
          <m:sSubPr/>
          <m:e>
            <m:r>
              <m:rPr/>
              <m:t>U</m:t>
            </m:r>
          </m:e>
          <m:sub>
            <m:r>
              <m:rPr/>
              <m:t>2</m:t>
            </m:r>
          </m:sub>
        </m:sSub>
        <m:r>
          <m:rPr/>
          <m:t>)</m:t>
        </m:r>
      </m:oMath>
      <w:r>
        <w:t>输出，用来反映力</w:t>
      </w:r>
      <m:oMath>
        <m:r>
          <m:rPr/>
          <m:t>F</m:t>
        </m:r>
      </m:oMath>
      <w:r>
        <w:t>的大小。 </w:t>
      </w:r>
      <w:r>
        <w:br w:type="textWrapping"/>
      </w:r>
      <w:r>
        <w:t>金属电阻丝的阻值随温度会发生变化，其变化情况如图丙所示。为消除气温变化对测量精度的影响，需分别在上、下应变片金属电阻丝与引线之间串联一只合适的电阻，进行温度补偿。串联合适的电阻后，测量结果不再受温度影响。 </w:t>
      </w:r>
      <w:r>
        <w:br w:type="textWrapping"/>
      </w:r>
      <w:r>
        <w:drawing>
          <wp:inline distT="0" distB="0" distL="114300" distR="114300">
            <wp:extent cx="4323080" cy="979170"/>
            <wp:effectExtent l="0" t="0" r="1270" b="1143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4323600" cy="979200"/>
                    </a:xfrm>
                    <a:prstGeom prst="rect">
                      <a:avLst/>
                    </a:prstGeom>
                  </pic:spPr>
                </pic:pic>
              </a:graphicData>
            </a:graphic>
          </wp:inline>
        </w:drawing>
      </w:r>
      <w:r>
        <w:t> </w:t>
      </w:r>
      <w:r>
        <w:br w:type="textWrapping"/>
      </w:r>
      <m:oMath>
        <m:r>
          <m:rPr/>
          <m:t>(1)</m:t>
        </m:r>
      </m:oMath>
      <w:r>
        <w:t>这种力传感器是将力的大小转换为______</w:t>
      </w:r>
      <m:oMath>
        <m:r>
          <m:rPr/>
          <m:t>(</m:t>
        </m:r>
      </m:oMath>
      <w:r>
        <w:t>电流</w:t>
      </w:r>
      <m:oMath>
        <m:r>
          <m:rPr/>
          <m:t>/</m:t>
        </m:r>
      </m:oMath>
      <w:r>
        <w:t>电压</w:t>
      </w:r>
      <m:oMath>
        <m:r>
          <m:rPr/>
          <m:t>)</m:t>
        </m:r>
      </m:oMath>
      <w:r>
        <w:t>的装置。 </w:t>
      </w:r>
      <w:r>
        <w:br w:type="textWrapping"/>
      </w:r>
      <m:oMath>
        <m:r>
          <m:rPr/>
          <m:t>(2)</m:t>
        </m:r>
      </m:oMath>
      <w:r>
        <w:t>外力</w:t>
      </w:r>
      <m:oMath>
        <m:r>
          <m:rPr/>
          <m:t>F</m:t>
        </m:r>
      </m:oMath>
      <w:r>
        <w:t>增大时，下列说法正确的是______。 </w:t>
      </w:r>
      <w:r>
        <w:br w:type="textWrapping"/>
      </w:r>
      <w:r>
        <w:t>A.上、下应变片金属电阻丝电阻都增大 </w:t>
      </w:r>
      <w:r>
        <w:br w:type="textWrapping"/>
      </w:r>
      <w:r>
        <w:t>B.上、下应变片金属电阻丝电阻都减小 </w:t>
      </w:r>
      <w:r>
        <w:br w:type="textWrapping"/>
      </w:r>
      <w:r>
        <w:t>C.上应变片金属电阻丝电阻减小，下应变片金属电阻丝电阻增大 </w:t>
      </w:r>
      <w:r>
        <w:br w:type="textWrapping"/>
      </w:r>
      <w:r>
        <w:t>D.上应变片金属电阻丝电阻增大，下应变片金属电阻丝电阻减小 </w:t>
      </w:r>
      <w:r>
        <w:br w:type="textWrapping"/>
      </w:r>
      <m:oMath>
        <m:r>
          <m:rPr/>
          <m:t>(3)</m:t>
        </m:r>
      </m:oMath>
      <w:r>
        <w:t>传感器输出的电压</w:t>
      </w:r>
      <m:oMath>
        <m:r>
          <m:rPr/>
          <m:t>U</m:t>
        </m:r>
      </m:oMath>
      <w:r>
        <w:t>随外力</w:t>
      </w:r>
      <m:oMath>
        <m:r>
          <m:rPr/>
          <m:t>F</m:t>
        </m:r>
      </m:oMath>
      <w:r>
        <w:t>增大而______。 </w:t>
      </w:r>
      <w:r>
        <w:br w:type="textWrapping"/>
      </w:r>
      <m:oMath>
        <m:r>
          <m:rPr/>
          <m:t>(4)</m:t>
        </m:r>
      </m:oMath>
      <w:r>
        <w:t>进行温度补偿时，应给上金属电阻丝串联阻值随温度升高而______的电阻，下金属电阻丝串联阻值随温度升高而______的电阻。 </w:t>
      </w:r>
      <w:r>
        <w:br w:type="textWrapping"/>
      </w:r>
      <m:oMath>
        <m:r>
          <m:rPr/>
          <m:t>(5)</m:t>
        </m:r>
      </m:oMath>
      <w:r>
        <w:t>如果未进行温度补偿，自由端受到相同的力</w:t>
      </w:r>
      <m:oMath>
        <m:r>
          <m:rPr/>
          <m:t>F</m:t>
        </m:r>
      </m:oMath>
      <w:r>
        <w:t>作用，该传感器下应变片两端的电压</w:t>
      </w:r>
      <m:oMath>
        <m:sSub>
          <m:sSubPr/>
          <m:e>
            <m:r>
              <m:rPr/>
              <m:t>U</m:t>
            </m:r>
          </m:e>
          <m:sub>
            <m:r>
              <m:rPr/>
              <m:t>2</m:t>
            </m:r>
          </m:sub>
        </m:sSub>
      </m:oMath>
      <w:r>
        <w:t>冬天比夏天______</w:t>
      </w:r>
      <m:oMath>
        <m:r>
          <m:rPr/>
          <m:t>(</m:t>
        </m:r>
      </m:oMath>
      <w:r>
        <w:t>大</w:t>
      </w:r>
      <m:oMath>
        <m:r>
          <m:rPr/>
          <m:t>/</m:t>
        </m:r>
      </m:oMath>
      <w:r>
        <w:t>小</w:t>
      </w:r>
      <m:oMath>
        <m:r>
          <m:rPr/>
          <m:t>)</m:t>
        </m:r>
      </m:oMath>
      <w:r>
        <w:t>。</w:t>
      </w:r>
    </w:p>
    <w:p>
      <w:r>
        <w:t>23.（6分）如图所示，实验桌上备有实验器材：稳压电源、电流表、横截面积相同的镍铬丝和带有金属夹的导线。若依次将</w:t>
      </w:r>
      <m:oMath>
        <m:r>
          <m:rPr/>
          <m:t>1</m:t>
        </m:r>
      </m:oMath>
      <w:r>
        <w:t>、</w:t>
      </w:r>
      <m:oMath>
        <m:r>
          <m:rPr/>
          <m:t>2</m:t>
        </m:r>
      </m:oMath>
      <w:r>
        <w:t>、</w:t>
      </w:r>
      <m:oMath>
        <m:r>
          <m:rPr/>
          <m:t>3</m:t>
        </m:r>
      </m:oMath>
      <w:r>
        <w:t>号镍铬丝接在两个金属夹之间，则电流表的示数逐渐变 ______，由此可初步得出的结论是：______。</w:t>
      </w:r>
      <w:r>
        <w:br w:type="textWrapping"/>
      </w:r>
      <w:r>
        <w:drawing>
          <wp:inline distT="0" distB="0" distL="114300" distR="114300">
            <wp:extent cx="1958340" cy="1644650"/>
            <wp:effectExtent l="0" t="0" r="3810" b="127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1958400" cy="1645200"/>
                    </a:xfrm>
                    <a:prstGeom prst="rect">
                      <a:avLst/>
                    </a:prstGeom>
                  </pic:spPr>
                </pic:pic>
              </a:graphicData>
            </a:graphic>
          </wp:inline>
        </w:drawing>
      </w:r>
    </w:p>
    <w:p>
      <w:r>
        <w:t>24.（6分）实验创新小组探究电流与电压的关系，实验电路如图甲所示。电源电压恒为</w:t>
      </w:r>
      <m:oMath>
        <m:r>
          <m:rPr/>
          <m:t>6V</m:t>
        </m:r>
      </m:oMath>
      <w:r>
        <w:t>，定值电阻</w:t>
      </w:r>
      <m:oMath>
        <m:r>
          <m:rPr/>
          <m:t>R=10Ω</m:t>
        </m:r>
      </m:oMath>
      <w:r>
        <w:t>，滑动变阻器的规格是“</w:t>
      </w:r>
      <m:oMath>
        <m:r>
          <m:rPr/>
          <m:t>50Ω1A</m:t>
        </m:r>
      </m:oMath>
      <w:r>
        <w:t>”。 </w:t>
      </w:r>
      <w:r>
        <w:br w:type="textWrapping"/>
      </w:r>
      <w:r>
        <w:drawing>
          <wp:inline distT="0" distB="0" distL="114300" distR="114300">
            <wp:extent cx="4427855" cy="1814195"/>
            <wp:effectExtent l="0" t="0" r="10795" b="146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4428000" cy="1814400"/>
                    </a:xfrm>
                    <a:prstGeom prst="rect">
                      <a:avLst/>
                    </a:prstGeom>
                  </pic:spPr>
                </pic:pic>
              </a:graphicData>
            </a:graphic>
          </wp:inline>
        </w:drawing>
      </w:r>
      <w:r>
        <w:t> </w:t>
      </w:r>
      <w:r>
        <w:br w:type="textWrapping"/>
      </w:r>
      <m:oMath>
        <m:r>
          <m:rPr/>
          <m:t>(1)</m:t>
        </m:r>
      </m:oMath>
      <w:r>
        <w:t>请根据电路图，用笔画线表示导线，连接图乙所示的实物电路，要求滑片向左滑时，电流表示数变大。 </w:t>
      </w:r>
      <w:r>
        <w:br w:type="textWrapping"/>
      </w:r>
      <m:oMath>
        <m:r>
          <m:rPr/>
          <m:t>(2)</m:t>
        </m:r>
      </m:oMath>
      <w:r>
        <w:t>连接好电路后，闭合开关，发现无论怎样移动滑片，电压表的示数约为</w:t>
      </w:r>
      <m:oMath>
        <m:r>
          <m:rPr/>
          <m:t>6V</m:t>
        </m:r>
      </m:oMath>
      <w:r>
        <w:t>且保持不变，电流表的示数几乎为零，则电路的故障可能是 ______。 </w:t>
      </w:r>
      <w:r>
        <w:br w:type="textWrapping"/>
      </w:r>
      <w:r>
        <w:t>A.滑动变阻器短路 </w:t>
      </w:r>
      <w:r>
        <w:br w:type="textWrapping"/>
      </w:r>
      <w:r>
        <w:t>B.定值电阻断路 </w:t>
      </w:r>
      <w:r>
        <w:br w:type="textWrapping"/>
      </w:r>
      <w:r>
        <w:t>C.定值电阻短路 </w:t>
      </w:r>
      <w:r>
        <w:br w:type="textWrapping"/>
      </w:r>
      <m:oMath>
        <m:r>
          <m:rPr/>
          <m:t>(3)</m:t>
        </m:r>
      </m:oMath>
      <w:r>
        <w:t>排除故障后，多次改变定值电阻两端的电压</w:t>
      </w:r>
      <m:oMath>
        <m:r>
          <m:rPr/>
          <m:t>(</m:t>
        </m:r>
      </m:oMath>
      <w:r>
        <w:t>每次正确选择电压表的量程</w:t>
      </w:r>
      <m:oMath>
        <m:r>
          <m:rPr/>
          <m:t>)</m:t>
        </m:r>
      </m:oMath>
      <w:r>
        <w:t>，测出每次对应的电流值，并将测得的数据记录在表格中，请根据表格中的数据分析得出实验结论：在电阻一定时，______。</w:t>
      </w:r>
    </w:p>
    <w:tbl>
      <w:tblPr>
        <w:tblStyle w:val="33"/>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479"/>
        <w:gridCol w:w="479"/>
        <w:gridCol w:w="479"/>
        <w:gridCol w:w="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spacing w:line="240" w:lineRule="auto"/>
              <w:jc w:val="left"/>
            </w:pPr>
            <w:r>
              <w:t>实验序号</w:t>
            </w:r>
          </w:p>
        </w:tc>
        <w:tc>
          <w:tcPr>
            <w:tcW w:w="0" w:type="auto"/>
            <w:vAlign w:val="center"/>
          </w:tcPr>
          <w:p>
            <w:pPr>
              <w:spacing w:line="240" w:lineRule="auto"/>
              <w:jc w:val="left"/>
            </w:pPr>
            <m:oMathPara>
              <m:oMath>
                <m:r>
                  <m:rPr/>
                  <m:t>1</m:t>
                </m:r>
              </m:oMath>
            </m:oMathPara>
          </w:p>
        </w:tc>
        <w:tc>
          <w:tcPr>
            <w:tcW w:w="0" w:type="auto"/>
            <w:vAlign w:val="center"/>
          </w:tcPr>
          <w:p>
            <w:pPr>
              <w:spacing w:line="240" w:lineRule="auto"/>
              <w:jc w:val="left"/>
            </w:pPr>
            <m:oMathPara>
              <m:oMath>
                <m:r>
                  <m:rPr/>
                  <m:t>2</m:t>
                </m:r>
              </m:oMath>
            </m:oMathPara>
          </w:p>
        </w:tc>
        <w:tc>
          <w:tcPr>
            <w:tcW w:w="0" w:type="auto"/>
            <w:vAlign w:val="center"/>
          </w:tcPr>
          <w:p>
            <w:pPr>
              <w:spacing w:line="240" w:lineRule="auto"/>
              <w:jc w:val="left"/>
            </w:pPr>
            <m:oMathPara>
              <m:oMath>
                <m:r>
                  <m:rPr/>
                  <m:t>3</m:t>
                </m:r>
              </m:oMath>
            </m:oMathPara>
          </w:p>
        </w:tc>
        <w:tc>
          <w:tcPr>
            <w:tcW w:w="0" w:type="auto"/>
            <w:vAlign w:val="center"/>
          </w:tcPr>
          <w:p>
            <w:pPr>
              <w:spacing w:line="240" w:lineRule="auto"/>
              <w:jc w:val="left"/>
            </w:pPr>
            <m:oMathPara>
              <m:oMath>
                <m:r>
                  <m:rPr/>
                  <m:t>4</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spacing w:line="240" w:lineRule="auto"/>
              <w:jc w:val="left"/>
            </w:pPr>
            <m:oMathPara>
              <m:oMath>
                <m:f>
                  <m:fPr>
                    <m:type m:val="lin"/>
                  </m:fPr>
                  <m:num>
                    <m:r>
                      <m:rPr/>
                      <m:t>U</m:t>
                    </m:r>
                  </m:num>
                  <m:den>
                    <m:r>
                      <m:rPr/>
                      <m:t>V</m:t>
                    </m:r>
                  </m:den>
                </m:f>
              </m:oMath>
            </m:oMathPara>
          </w:p>
        </w:tc>
        <w:tc>
          <w:tcPr>
            <w:tcW w:w="0" w:type="auto"/>
            <w:vAlign w:val="center"/>
          </w:tcPr>
          <w:p>
            <w:pPr>
              <w:spacing w:line="240" w:lineRule="auto"/>
              <w:jc w:val="left"/>
            </w:pPr>
            <m:oMathPara>
              <m:oMath>
                <m:r>
                  <m:rPr/>
                  <m:t>2</m:t>
                </m:r>
              </m:oMath>
            </m:oMathPara>
          </w:p>
        </w:tc>
        <w:tc>
          <w:tcPr>
            <w:tcW w:w="0" w:type="auto"/>
            <w:vAlign w:val="center"/>
          </w:tcPr>
          <w:p>
            <w:pPr>
              <w:spacing w:line="240" w:lineRule="auto"/>
              <w:jc w:val="left"/>
            </w:pPr>
            <m:oMathPara>
              <m:oMath>
                <m:r>
                  <m:rPr/>
                  <m:t>3</m:t>
                </m:r>
              </m:oMath>
            </m:oMathPara>
          </w:p>
        </w:tc>
        <w:tc>
          <w:tcPr>
            <w:tcW w:w="0" w:type="auto"/>
            <w:vAlign w:val="center"/>
          </w:tcPr>
          <w:p>
            <w:pPr>
              <w:spacing w:line="240" w:lineRule="auto"/>
              <w:jc w:val="left"/>
            </w:pPr>
            <m:oMathPara>
              <m:oMath>
                <m:r>
                  <m:rPr/>
                  <m:t>4</m:t>
                </m:r>
              </m:oMath>
            </m:oMathPara>
          </w:p>
        </w:tc>
        <w:tc>
          <w:tcPr>
            <w:tcW w:w="0" w:type="auto"/>
            <w:vAlign w:val="center"/>
          </w:tcPr>
          <w:p>
            <w:pPr>
              <w:spacing w:line="240" w:lineRule="auto"/>
              <w:jc w:val="left"/>
            </w:pPr>
            <m:oMathPara>
              <m:oMath>
                <m:r>
                  <m:rPr/>
                  <m:t>5</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spacing w:line="240" w:lineRule="auto"/>
              <w:jc w:val="left"/>
            </w:pPr>
            <m:oMathPara>
              <m:oMath>
                <m:f>
                  <m:fPr>
                    <m:type m:val="lin"/>
                  </m:fPr>
                  <m:num>
                    <m:r>
                      <m:rPr/>
                      <m:t>I</m:t>
                    </m:r>
                  </m:num>
                  <m:den>
                    <m:r>
                      <m:rPr/>
                      <m:t>A</m:t>
                    </m:r>
                  </m:den>
                </m:f>
              </m:oMath>
            </m:oMathPara>
          </w:p>
        </w:tc>
        <w:tc>
          <w:tcPr>
            <w:tcW w:w="0" w:type="auto"/>
            <w:vAlign w:val="center"/>
          </w:tcPr>
          <w:p>
            <w:pPr>
              <w:spacing w:line="240" w:lineRule="auto"/>
              <w:jc w:val="left"/>
            </w:pPr>
            <m:oMathPara>
              <m:oMath>
                <m:r>
                  <m:rPr/>
                  <m:t>0.2</m:t>
                </m:r>
              </m:oMath>
            </m:oMathPara>
          </w:p>
        </w:tc>
        <w:tc>
          <w:tcPr>
            <w:tcW w:w="0" w:type="auto"/>
            <w:vAlign w:val="center"/>
          </w:tcPr>
          <w:p>
            <w:pPr>
              <w:spacing w:line="240" w:lineRule="auto"/>
              <w:jc w:val="left"/>
            </w:pPr>
            <m:oMathPara>
              <m:oMath>
                <m:r>
                  <m:rPr/>
                  <m:t>0.3</m:t>
                </m:r>
              </m:oMath>
            </m:oMathPara>
          </w:p>
        </w:tc>
        <w:tc>
          <w:tcPr>
            <w:tcW w:w="0" w:type="auto"/>
            <w:vAlign w:val="center"/>
          </w:tcPr>
          <w:p>
            <w:pPr>
              <w:spacing w:line="240" w:lineRule="auto"/>
              <w:jc w:val="left"/>
            </w:pPr>
            <m:oMathPara>
              <m:oMath>
                <m:r>
                  <m:rPr/>
                  <m:t>0.4</m:t>
                </m:r>
              </m:oMath>
            </m:oMathPara>
          </w:p>
        </w:tc>
        <w:tc>
          <w:tcPr>
            <w:tcW w:w="0" w:type="auto"/>
            <w:vAlign w:val="center"/>
          </w:tcPr>
          <w:p>
            <w:pPr>
              <w:spacing w:line="240" w:lineRule="auto"/>
              <w:jc w:val="left"/>
            </w:pPr>
            <m:oMathPara>
              <m:oMath>
                <m:r>
                  <m:rPr/>
                  <m:t>0.5</m:t>
                </m:r>
              </m:oMath>
            </m:oMathPara>
          </w:p>
        </w:tc>
      </w:tr>
    </w:tbl>
    <w:p>
      <w:pPr>
        <w:ind w:left="420"/>
      </w:pPr>
      <m:oMath>
        <m:r>
          <m:rPr/>
          <m:t>(4)</m:t>
        </m:r>
      </m:oMath>
      <w:r>
        <w:t>该小组同学又找到一个标有“</w:t>
      </w:r>
      <m:oMath>
        <m:r>
          <m:rPr/>
          <m:t>2.5V</m:t>
        </m:r>
      </m:oMath>
      <w:r>
        <w:t>”字样的小灯泡，用它来替换图中的定值电阻</w:t>
      </w:r>
      <m:oMath>
        <m:r>
          <m:rPr/>
          <m:t>R</m:t>
        </m:r>
      </m:oMath>
      <w:r>
        <w:t>，并测量小灯泡的额定功率，某时刻电压表的读数为</w:t>
      </w:r>
      <m:oMath>
        <m:r>
          <m:rPr/>
          <m:t>2V</m:t>
        </m:r>
      </m:oMath>
      <w:r>
        <w:t>，要测量小灯泡的额定功率，应该将滑片向 ______</w:t>
      </w:r>
      <m:oMath>
        <m:r>
          <m:rPr/>
          <m:t>(</m:t>
        </m:r>
      </m:oMath>
      <w:r>
        <w:t>选填“左”或“右”</w:t>
      </w:r>
      <m:oMath>
        <m:r>
          <m:rPr/>
          <m:t>)</m:t>
        </m:r>
      </m:oMath>
      <w:r>
        <w:t>调节，当小灯泡正常发光时，电流表的示数如图丙所示，则小灯泡的额定功率为 ______</w:t>
      </w:r>
      <m:oMath>
        <m:r>
          <m:rPr/>
          <m:t>W</m:t>
        </m:r>
      </m:oMath>
      <w:r>
        <w:t>。</w:t>
      </w:r>
    </w:p>
    <w:p>
      <w:r>
        <w:rPr>
          <w:rStyle w:val="164"/>
        </w:rPr>
        <w:t>四 、计算题（本大题共3小题，共36分）</w:t>
      </w:r>
    </w:p>
    <w:p>
      <w:r>
        <w:t>25.（12分）如图电路，闭合开关</w:t>
      </w:r>
      <m:oMath>
        <m:r>
          <m:rPr/>
          <m:t>S</m:t>
        </m:r>
      </m:oMath>
      <w:r>
        <w:t>后，电压表</w:t>
      </w:r>
      <m:oMath>
        <m:r>
          <m:rPr/>
          <m:t>V</m:t>
        </m:r>
      </m:oMath>
      <w:r>
        <w:t>的读数为</w:t>
      </w:r>
      <m:oMath>
        <m:r>
          <m:rPr/>
          <m:t>6V</m:t>
        </m:r>
      </m:oMath>
      <w:r>
        <w:t>，电压表</w:t>
      </w:r>
      <m:oMath>
        <m:sSub>
          <m:sSubPr/>
          <m:e>
            <m:r>
              <m:rPr/>
              <m:t>V</m:t>
            </m:r>
          </m:e>
          <m:sub>
            <m:r>
              <m:rPr/>
              <m:t>1</m:t>
            </m:r>
          </m:sub>
        </m:sSub>
      </m:oMath>
      <w:r>
        <w:t>的读数为</w:t>
      </w:r>
      <m:oMath>
        <m:r>
          <m:rPr/>
          <m:t>4V</m:t>
        </m:r>
      </m:oMath>
      <w:r>
        <w:t>。若电阻</w:t>
      </w:r>
      <m:oMath>
        <m:sSub>
          <m:sSubPr/>
          <m:e>
            <m:r>
              <m:rPr/>
              <m:t>R</m:t>
            </m:r>
          </m:e>
          <m:sub>
            <m:r>
              <m:rPr/>
              <m:t>1</m:t>
            </m:r>
          </m:sub>
        </m:sSub>
        <m:r>
          <m:rPr/>
          <m:t>=10Ω</m:t>
        </m:r>
      </m:oMath>
      <w:r>
        <w:t>，求： </w:t>
      </w:r>
      <w:r>
        <w:br w:type="textWrapping"/>
      </w:r>
      <m:oMath>
        <m:r>
          <m:rPr/>
          <m:t>(1)</m:t>
        </m:r>
      </m:oMath>
      <w:r>
        <w:t>通过</w:t>
      </w:r>
      <m:oMath>
        <m:sSub>
          <m:sSubPr/>
          <m:e>
            <m:r>
              <m:rPr/>
              <m:t>R</m:t>
            </m:r>
          </m:e>
          <m:sub>
            <m:r>
              <m:rPr/>
              <m:t>1</m:t>
            </m:r>
          </m:sub>
        </m:sSub>
      </m:oMath>
      <w:r>
        <w:t>的电流</w:t>
      </w:r>
      <m:oMath>
        <m:sSub>
          <m:sSubPr/>
          <m:e>
            <m:r>
              <m:rPr/>
              <m:t>I</m:t>
            </m:r>
          </m:e>
          <m:sub>
            <m:r>
              <m:rPr/>
              <m:t>1</m:t>
            </m:r>
          </m:sub>
        </m:sSub>
      </m:oMath>
      <w:r>
        <w:t>； </w:t>
      </w:r>
      <w:r>
        <w:br w:type="textWrapping"/>
      </w:r>
      <m:oMath>
        <m:r>
          <m:rPr/>
          <m:t>(2)</m:t>
        </m:r>
      </m:oMath>
      <w:r>
        <w:t>电阻</w:t>
      </w:r>
      <m:oMath>
        <m:sSub>
          <m:sSubPr/>
          <m:e>
            <m:r>
              <m:rPr/>
              <m:t>R</m:t>
            </m:r>
          </m:e>
          <m:sub>
            <m:r>
              <m:rPr/>
              <m:t>2</m:t>
            </m:r>
          </m:sub>
        </m:sSub>
      </m:oMath>
      <w:r>
        <w:t>两端的电压</w:t>
      </w:r>
      <m:oMath>
        <m:sSub>
          <m:sSubPr/>
          <m:e>
            <m:r>
              <m:rPr/>
              <m:t>U</m:t>
            </m:r>
          </m:e>
          <m:sub>
            <m:r>
              <m:rPr/>
              <m:t>2</m:t>
            </m:r>
          </m:sub>
        </m:sSub>
      </m:oMath>
      <w:r>
        <w:t>； </w:t>
      </w:r>
      <w:r>
        <w:br w:type="textWrapping"/>
      </w:r>
      <m:oMath>
        <m:r>
          <m:rPr/>
          <m:t>(3)</m:t>
        </m:r>
        <m:sSub>
          <m:sSubPr/>
          <m:e>
            <m:r>
              <m:rPr/>
              <m:t>R</m:t>
            </m:r>
          </m:e>
          <m:sub>
            <m:r>
              <m:rPr/>
              <m:t>2</m:t>
            </m:r>
          </m:sub>
        </m:sSub>
      </m:oMath>
      <w:r>
        <w:t>的阻值。</w:t>
      </w:r>
      <w:r>
        <w:br w:type="textWrapping"/>
      </w:r>
      <w:r>
        <w:drawing>
          <wp:inline distT="0" distB="0" distL="114300" distR="114300">
            <wp:extent cx="1929130" cy="1425575"/>
            <wp:effectExtent l="0" t="0" r="1397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1929600" cy="1425600"/>
                    </a:xfrm>
                    <a:prstGeom prst="rect">
                      <a:avLst/>
                    </a:prstGeom>
                  </pic:spPr>
                </pic:pic>
              </a:graphicData>
            </a:graphic>
          </wp:inline>
        </w:drawing>
      </w:r>
    </w:p>
    <w:p>
      <w:r>
        <w:t>26.（12分）如图</w:t>
      </w:r>
      <m:oMath>
        <m:r>
          <m:rPr/>
          <m:t>(</m:t>
        </m:r>
      </m:oMath>
      <w:r>
        <w:t>甲</w:t>
      </w:r>
      <m:oMath>
        <m:r>
          <m:rPr/>
          <m:t>)</m:t>
        </m:r>
      </m:oMath>
      <w:r>
        <w:t>为升降机电路的部分原理图。电源电压恒</w:t>
      </w:r>
      <m:oMath>
        <m:r>
          <m:rPr/>
          <m:t>6V</m:t>
        </m:r>
      </m:oMath>
      <w:r>
        <w:t>，</w:t>
      </w:r>
      <m:oMath>
        <m:sSub>
          <m:sSubPr/>
          <m:e>
            <m:r>
              <m:rPr/>
              <m:t>R</m:t>
            </m:r>
          </m:e>
          <m:sub>
            <m:r>
              <m:rPr/>
              <m:t>0</m:t>
            </m:r>
          </m:sub>
        </m:sSub>
      </m:oMath>
      <w:r>
        <w:t>为定值电阻，压敏电阻</w:t>
      </w:r>
      <m:oMath>
        <m:sSub>
          <m:sSubPr/>
          <m:e>
            <m:r>
              <m:rPr/>
              <m:t>R</m:t>
            </m:r>
          </m:e>
          <m:sub>
            <m:r>
              <m:rPr/>
              <m:t>r</m:t>
            </m:r>
          </m:sub>
        </m:sSub>
      </m:oMath>
      <w:r>
        <w:t>的阻值与所受压力大小的关系如图</w:t>
      </w:r>
      <m:oMath>
        <m:r>
          <m:rPr/>
          <m:t>(</m:t>
        </m:r>
      </m:oMath>
      <w:r>
        <w:t>乙</w:t>
      </w:r>
      <m:oMath>
        <m:r>
          <m:rPr/>
          <m:t>)</m:t>
        </m:r>
      </m:oMath>
      <w:r>
        <w:t>所示。求： </w:t>
      </w:r>
      <w:r>
        <w:br w:type="textWrapping"/>
      </w:r>
      <w:r>
        <w:drawing>
          <wp:inline distT="0" distB="0" distL="114300" distR="114300">
            <wp:extent cx="3696970" cy="2166620"/>
            <wp:effectExtent l="0" t="0" r="177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3697200" cy="2167200"/>
                    </a:xfrm>
                    <a:prstGeom prst="rect">
                      <a:avLst/>
                    </a:prstGeom>
                  </pic:spPr>
                </pic:pic>
              </a:graphicData>
            </a:graphic>
          </wp:inline>
        </w:drawing>
      </w:r>
      <w:r>
        <w:t> </w:t>
      </w:r>
      <w:r>
        <w:br w:type="textWrapping"/>
      </w:r>
      <m:oMath>
        <m:r>
          <m:rPr/>
          <m:t>(1)</m:t>
        </m:r>
      </m:oMath>
      <w:r>
        <w:t>压敏电阻所受压力为</w:t>
      </w:r>
      <m:oMath>
        <m:r>
          <m:rPr/>
          <m:t>0</m:t>
        </m:r>
      </m:oMath>
      <w:r>
        <w:t>时，电阻</w:t>
      </w:r>
      <m:oMath>
        <m:sSub>
          <m:sSubPr/>
          <m:e>
            <m:r>
              <m:rPr/>
              <m:t>R</m:t>
            </m:r>
          </m:e>
          <m:sub>
            <m:r>
              <m:rPr/>
              <m:t>r</m:t>
            </m:r>
          </m:sub>
        </m:sSub>
      </m:oMath>
      <w:r>
        <w:t>的阻值为多少？ </w:t>
      </w:r>
      <w:r>
        <w:br w:type="textWrapping"/>
      </w:r>
      <m:oMath>
        <m:r>
          <m:rPr/>
          <m:t>(2)</m:t>
        </m:r>
      </m:oMath>
      <w:r>
        <w:t>压敏电阻所受压力为</w:t>
      </w:r>
      <m:oMath>
        <m:r>
          <m:rPr/>
          <m:t>0</m:t>
        </m:r>
      </m:oMath>
      <w:r>
        <w:t>时，电压表示数为</w:t>
      </w:r>
      <m:oMath>
        <m:r>
          <m:rPr/>
          <m:t>2V</m:t>
        </m:r>
      </m:oMath>
      <w:r>
        <w:t>，电阻</w:t>
      </w:r>
      <m:oMath>
        <m:sSub>
          <m:sSubPr/>
          <m:e>
            <m:r>
              <m:rPr/>
              <m:t>R</m:t>
            </m:r>
          </m:e>
          <m:sub>
            <m:r>
              <m:rPr/>
              <m:t>0</m:t>
            </m:r>
          </m:sub>
        </m:sSub>
      </m:oMath>
      <w:r>
        <w:t>的阻值为多少？ </w:t>
      </w:r>
      <w:r>
        <w:br w:type="textWrapping"/>
      </w:r>
      <m:oMath>
        <m:r>
          <m:rPr/>
          <m:t>(3)</m:t>
        </m:r>
      </m:oMath>
      <w:r>
        <w:t>若电压表的量程为</w:t>
      </w:r>
      <m:oMath>
        <m:r>
          <m:rPr/>
          <m:t>0−3V</m:t>
        </m:r>
      </m:oMath>
      <w:r>
        <w:t>，在保证电路安全工作的情况下，此压敏电阻能承受的最大压力为多少？</w:t>
      </w:r>
    </w:p>
    <w:p>
      <w:r>
        <w:t>27.（12分）如图所示，如图为电路的连接情况，</w:t>
      </w:r>
      <m:oMath>
        <m:sSub>
          <m:sSubPr/>
          <m:e>
            <m:r>
              <m:rPr/>
              <m:t>R</m:t>
            </m:r>
          </m:e>
          <m:sub>
            <m:r>
              <m:rPr/>
              <m:t>1</m:t>
            </m:r>
          </m:sub>
        </m:sSub>
        <m:r>
          <m:rPr/>
          <m:t>=</m:t>
        </m:r>
        <m:sSub>
          <m:sSubPr/>
          <m:e>
            <m:r>
              <m:rPr/>
              <m:t>R</m:t>
            </m:r>
          </m:e>
          <m:sub>
            <m:r>
              <m:rPr/>
              <m:t>3</m:t>
            </m:r>
          </m:sub>
        </m:sSub>
        <m:r>
          <m:rPr/>
          <m:t>=10Ω</m:t>
        </m:r>
      </m:oMath>
      <w:r>
        <w:t>，</w:t>
      </w:r>
      <m:oMath>
        <m:sSub>
          <m:sSubPr/>
          <m:e>
            <m:r>
              <m:rPr/>
              <m:t>R</m:t>
            </m:r>
          </m:e>
          <m:sub>
            <m:r>
              <m:rPr/>
              <m:t>2</m:t>
            </m:r>
          </m:sub>
        </m:sSub>
      </m:oMath>
      <w:r>
        <w:t>为滑动变阻器，电源电压保持不变。当</w:t>
      </w:r>
      <m:oMath>
        <m:sSub>
          <m:sSubPr/>
          <m:e>
            <m:r>
              <m:rPr/>
              <m:t>S</m:t>
            </m:r>
          </m:e>
          <m:sub>
            <m:r>
              <m:rPr/>
              <m:t>1</m:t>
            </m:r>
          </m:sub>
        </m:sSub>
      </m:oMath>
      <w:r>
        <w:t>闭合，</w:t>
      </w:r>
      <m:oMath>
        <m:sSub>
          <m:sSubPr/>
          <m:e>
            <m:r>
              <m:rPr/>
              <m:t>S</m:t>
            </m:r>
          </m:e>
          <m:sub>
            <m:r>
              <m:rPr/>
              <m:t>2</m:t>
            </m:r>
          </m:sub>
        </m:sSub>
      </m:oMath>
      <w:r>
        <w:t>断开时，若滑片</w:t>
      </w:r>
      <m:oMath>
        <m:r>
          <m:rPr/>
          <m:t>P</m:t>
        </m:r>
      </m:oMath>
      <w:r>
        <w:t>在</w:t>
      </w:r>
      <m:oMath>
        <m:r>
          <m:rPr/>
          <m:t>a</m:t>
        </m:r>
      </m:oMath>
      <w:r>
        <w:t>端，则电流表示数为</w:t>
      </w:r>
      <m:oMath>
        <m:r>
          <m:rPr/>
          <m:t>1.4A</m:t>
        </m:r>
      </m:oMath>
      <w:r>
        <w:t>；若滑片</w:t>
      </w:r>
      <m:oMath>
        <m:r>
          <m:rPr/>
          <m:t>P</m:t>
        </m:r>
      </m:oMath>
      <w:r>
        <w:t>在</w:t>
      </w:r>
      <m:oMath>
        <m:r>
          <m:rPr/>
          <m:t>b</m:t>
        </m:r>
      </m:oMath>
      <w:r>
        <w:t>端，则电压表示数为</w:t>
      </w:r>
      <m:oMath>
        <m:r>
          <m:rPr/>
          <m:t>10V</m:t>
        </m:r>
      </m:oMath>
      <w:r>
        <w:t>。求： </w:t>
      </w:r>
      <w:r>
        <w:br w:type="textWrapping"/>
      </w:r>
      <m:oMath>
        <m:r>
          <m:rPr/>
          <m:t>(1)</m:t>
        </m:r>
      </m:oMath>
      <w:r>
        <w:t>电源电压。 </w:t>
      </w:r>
      <w:r>
        <w:br w:type="textWrapping"/>
      </w:r>
      <m:oMath>
        <m:r>
          <m:rPr/>
          <m:t>(2)</m:t>
        </m:r>
      </m:oMath>
      <w:r>
        <w:t>滑动变阻器</w:t>
      </w:r>
      <m:oMath>
        <m:sSub>
          <m:sSubPr/>
          <m:e>
            <m:r>
              <m:rPr/>
              <m:t>R</m:t>
            </m:r>
          </m:e>
          <m:sub>
            <m:r>
              <m:rPr/>
              <m:t>2</m:t>
            </m:r>
          </m:sub>
        </m:sSub>
      </m:oMath>
      <w:r>
        <w:t>的最大阻值。 </w:t>
      </w:r>
      <w:r>
        <w:br w:type="textWrapping"/>
      </w:r>
      <m:oMath>
        <m:r>
          <m:rPr/>
          <m:t>(3)</m:t>
        </m:r>
      </m:oMath>
      <w:r>
        <w:t>当</w:t>
      </w:r>
      <m:oMath>
        <m:sSub>
          <m:sSubPr/>
          <m:e>
            <m:r>
              <m:rPr/>
              <m:t>S</m:t>
            </m:r>
          </m:e>
          <m:sub>
            <m:r>
              <m:rPr/>
              <m:t>1</m:t>
            </m:r>
          </m:sub>
        </m:sSub>
      </m:oMath>
      <w:r>
        <w:t>、</w:t>
      </w:r>
      <m:oMath>
        <m:sSub>
          <m:sSubPr/>
          <m:e>
            <m:r>
              <m:rPr/>
              <m:t>S</m:t>
            </m:r>
          </m:e>
          <m:sub>
            <m:r>
              <m:rPr/>
              <m:t>2</m:t>
            </m:r>
          </m:sub>
        </m:sSub>
      </m:oMath>
      <w:r>
        <w:t>均闭合，且滑片</w:t>
      </w:r>
      <m:oMath>
        <m:r>
          <m:rPr/>
          <m:t>P</m:t>
        </m:r>
      </m:oMath>
      <w:r>
        <w:t>在</w:t>
      </w:r>
      <m:oMath>
        <m:r>
          <m:rPr/>
          <m:t>a</m:t>
        </m:r>
      </m:oMath>
      <w:r>
        <w:t>端时，求电流表的示数。</w:t>
      </w:r>
      <w:r>
        <w:br w:type="textWrapping"/>
      </w:r>
      <w:r>
        <w:drawing>
          <wp:inline distT="0" distB="0" distL="114300" distR="114300">
            <wp:extent cx="1292225" cy="1303020"/>
            <wp:effectExtent l="0" t="0" r="3175" b="1143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1292400" cy="1303200"/>
                    </a:xfrm>
                    <a:prstGeom prst="rect">
                      <a:avLst/>
                    </a:prstGeom>
                  </pic:spPr>
                </pic:pic>
              </a:graphicData>
            </a:graphic>
          </wp:inline>
        </w:drawing>
      </w:r>
    </w:p>
    <w:p>
      <w:r>
        <w:br w:type="page"/>
      </w:r>
    </w:p>
    <w:p>
      <w:pPr>
        <w:jc w:val="center"/>
      </w:pPr>
      <w:r>
        <w:rPr>
          <w:b/>
          <w:sz w:val="32"/>
        </w:rPr>
        <w:t>答案和解析</w:t>
      </w:r>
    </w:p>
    <w:p>
      <w:r>
        <w:rPr>
          <w:color w:val="3333FF"/>
        </w:rPr>
        <w:t>1.【答案】</w:t>
      </w:r>
      <w:r>
        <w:t>C;</w:t>
      </w:r>
    </w:p>
    <w:p>
      <w:r>
        <w:rPr>
          <w:color w:val="3333FF"/>
        </w:rPr>
        <w:t>【解析】</w:t>
      </w:r>
      <w:r>
        <w:t>解： </w:t>
      </w:r>
      <w:r>
        <w:br w:type="textWrapping"/>
      </w:r>
      <m:oMath>
        <m:r>
          <m:rPr/>
          <m:t>A</m:t>
        </m:r>
      </m:oMath>
      <w:r>
        <w:t>、小灯泡越亮，说明电路中的电流越大，表示接入的合金丝电阻越小，故</w:t>
      </w:r>
      <m:oMath>
        <m:r>
          <m:rPr/>
          <m:t>A</m:t>
        </m:r>
      </m:oMath>
      <w:r>
        <w:t>错误； </w:t>
      </w:r>
      <w:r>
        <w:br w:type="textWrapping"/>
      </w:r>
      <m:oMath>
        <m:r>
          <m:rPr>
            <m:nor/>
            <m:sty m:val="p"/>
          </m:rPr>
          <m:t>BC</m:t>
        </m:r>
      </m:oMath>
      <w:r>
        <w:t>、利用此装置中的一根电阻丝，用移动夹子来改变接入电阻丝的长度，也可以探究导体电阻大小和长度的关系； </w:t>
      </w:r>
      <w:r>
        <w:br w:type="textWrapping"/>
      </w:r>
      <w:r>
        <w:t>已知</w:t>
      </w:r>
      <m:oMath>
        <m:r>
          <m:rPr/>
          <m:t>a</m:t>
        </m:r>
      </m:oMath>
      <w:r>
        <w:t>、</w:t>
      </w:r>
      <m:oMath>
        <m:r>
          <m:rPr/>
          <m:t>b</m:t>
        </m:r>
      </m:oMath>
      <w:r>
        <w:t>为长度一样的镍铬合金丝，</w:t>
      </w:r>
      <m:oMath>
        <m:r>
          <m:rPr/>
          <m:t>b</m:t>
        </m:r>
      </m:oMath>
      <w:r>
        <w:t>比</w:t>
      </w:r>
      <m:oMath>
        <m:r>
          <m:rPr/>
          <m:t>a</m:t>
        </m:r>
      </m:oMath>
      <w:r>
        <w:t>的横截面积大，所以利用此装置能探究导体电阻大小和横截面积的关系，故</w:t>
      </w:r>
      <m:oMath>
        <m:r>
          <m:rPr/>
          <m:t>C</m:t>
        </m:r>
      </m:oMath>
      <w:r>
        <w:t>正确，</w:t>
      </w:r>
      <m:oMath>
        <m:r>
          <m:rPr/>
          <m:t>B</m:t>
        </m:r>
      </m:oMath>
      <w:r>
        <w:t>错误； </w:t>
      </w:r>
      <w:r>
        <w:br w:type="textWrapping"/>
      </w:r>
      <m:oMath>
        <m:r>
          <m:rPr/>
          <m:t>D</m:t>
        </m:r>
      </m:oMath>
      <w:r>
        <w:t>、为了准确测量两条合金丝的电阻，可在电路中串联一个电流表，根据电流的大小来判断电阻的大小，而不是接入一个电压表，故</w:t>
      </w:r>
      <m:oMath>
        <m:r>
          <m:rPr/>
          <m:t>D</m:t>
        </m:r>
      </m:oMath>
      <w:r>
        <w:t>错误。 </w:t>
      </w:r>
      <w:r>
        <w:br w:type="textWrapping"/>
      </w:r>
      <w:r>
        <w:t>故选：</w:t>
      </w:r>
      <m:oMath>
        <m:r>
          <m:rPr/>
          <m:t>C</m:t>
        </m:r>
      </m:oMath>
      <w:r>
        <w:t>。 </w:t>
      </w:r>
      <w:r>
        <w:br w:type="textWrapping"/>
      </w:r>
      <m:oMath>
        <m:r>
          <m:rPr/>
          <m:t>(1)</m:t>
        </m:r>
      </m:oMath>
      <w:r>
        <w:t>在此实验装置中，运用转换法，电阻的大小通过比较小灯泡的亮度来判断，但是现象不是很明显，效果不好，为了准确比较电阻的大小，可以在电路中串联一只电流表； </w:t>
      </w:r>
      <w:r>
        <w:br w:type="textWrapping"/>
      </w:r>
      <m:oMath>
        <m:r>
          <m:rPr/>
          <m:t>(2)</m:t>
        </m:r>
      </m:oMath>
      <w:r>
        <w:t>因为两根电阻丝的材料一样，故运用控制变量法，可以探究导体的电阻大小和横截面积、长度的关系。 </w:t>
      </w:r>
      <w:r>
        <w:br w:type="textWrapping"/>
      </w:r>
      <w:r>
        <w:t>此题主要考查的是电阻大小的影响因素和转换法、控制变量法在物理实验中的熟练运用，是中考的常见题型。</w:t>
      </w:r>
      <w:r>
        <w:br w:type="textWrapping"/>
      </w:r>
    </w:p>
    <w:p>
      <w:r>
        <w:rPr>
          <w:color w:val="3333FF"/>
        </w:rPr>
        <w:t>2.【答案】</w:t>
      </w:r>
      <w:r>
        <w:t>D;</w:t>
      </w:r>
    </w:p>
    <w:p>
      <w:r>
        <w:rPr>
          <w:color w:val="3333FF"/>
        </w:rPr>
        <w:t>【解析】</w:t>
      </w:r>
      <w:r>
        <w:br w:type="textWrapping"/>
      </w:r>
    </w:p>
    <w:p>
      <w:r>
        <w:rPr>
          <w:color w:val="3333FF"/>
        </w:rPr>
        <w:t>3.【答案】</w:t>
      </w:r>
      <w:r>
        <w:t>C;</w:t>
      </w:r>
    </w:p>
    <w:p>
      <w:r>
        <w:rPr>
          <w:color w:val="3333FF"/>
        </w:rPr>
        <w:t>【解析】</w:t>
      </w:r>
      <w:r>
        <w:t>解：由电路图可知，滑动变阻器与灯泡串联，电压表测灯泡两端的电压，电流表测电路中的电流。 </w:t>
      </w:r>
      <w:r>
        <w:br w:type="textWrapping"/>
      </w:r>
      <w:r>
        <w:t>根据</w:t>
      </w:r>
      <m:oMath>
        <m:r>
          <m:rPr/>
          <m:t>P=</m:t>
        </m:r>
        <m:r>
          <m:rPr>
            <m:nor/>
            <m:sty m:val="p"/>
          </m:rPr>
          <m:t>UI</m:t>
        </m:r>
      </m:oMath>
      <w:r>
        <w:t>可得，灯的额定电流： </w:t>
      </w:r>
      <w:r>
        <w:br w:type="textWrapping"/>
      </w:r>
      <m:oMath>
        <m:sSub>
          <m:sSubPr/>
          <m:e>
            <m:r>
              <m:rPr/>
              <m:t>I</m:t>
            </m:r>
          </m:e>
          <m:sub>
            <m:r>
              <m:rPr>
                <m:nor/>
                <m:sty m:val="p"/>
              </m:rPr>
              <m:t>L额</m:t>
            </m:r>
          </m:sub>
        </m:sSub>
        <m:r>
          <m:rPr/>
          <m:t>=</m:t>
        </m:r>
        <m:f>
          <m:fPr/>
          <m:num>
            <m:sSub>
              <m:sSubPr/>
              <m:e>
                <m:r>
                  <m:rPr/>
                  <m:t>P</m:t>
                </m:r>
              </m:e>
              <m:sub>
                <m:r>
                  <m:rPr/>
                  <m:t>L</m:t>
                </m:r>
                <m:r>
                  <m:rPr>
                    <m:nor/>
                    <m:sty m:val="p"/>
                  </m:rPr>
                  <m:t>额</m:t>
                </m:r>
              </m:sub>
            </m:sSub>
          </m:num>
          <m:den>
            <m:sSub>
              <m:sSubPr/>
              <m:e>
                <m:r>
                  <m:rPr/>
                  <m:t>U</m:t>
                </m:r>
              </m:e>
              <m:sub>
                <m:r>
                  <m:rPr/>
                  <m:t>L</m:t>
                </m:r>
                <m:r>
                  <m:rPr>
                    <m:nor/>
                    <m:sty m:val="p"/>
                  </m:rPr>
                  <m:t>额</m:t>
                </m:r>
              </m:sub>
            </m:sSub>
          </m:den>
        </m:f>
        <m:r>
          <m:rPr/>
          <m:t>=</m:t>
        </m:r>
        <m:f>
          <m:fPr/>
          <m:num>
            <m:r>
              <m:rPr/>
              <m:t>1.</m:t>
            </m:r>
            <m:r>
              <m:rPr>
                <m:nor/>
                <m:sty m:val="p"/>
              </m:rPr>
              <m:t>8W</m:t>
            </m:r>
          </m:num>
          <m:den>
            <m:r>
              <m:rPr>
                <m:nor/>
                <m:sty m:val="p"/>
              </m:rPr>
              <m:t>3V</m:t>
            </m:r>
          </m:den>
        </m:f>
        <m:r>
          <m:rPr/>
          <m:t>=0.</m:t>
        </m:r>
        <m:r>
          <m:rPr>
            <m:nor/>
            <m:sty m:val="p"/>
          </m:rPr>
          <m:t>6A</m:t>
        </m:r>
      </m:oMath>
      <w:r>
        <w:t>， </w:t>
      </w:r>
      <w:r>
        <w:br w:type="textWrapping"/>
      </w:r>
      <w:r>
        <w:t>由</w:t>
      </w:r>
      <m:oMath>
        <m:r>
          <m:rPr/>
          <m:t>I=</m:t>
        </m:r>
        <m:f>
          <m:fPr/>
          <m:num>
            <m:r>
              <m:rPr/>
              <m:t>U</m:t>
            </m:r>
          </m:num>
          <m:den>
            <m:r>
              <m:rPr/>
              <m:t>R</m:t>
            </m:r>
          </m:den>
        </m:f>
      </m:oMath>
      <w:r>
        <w:t>得：灯泡的电阻</w:t>
      </w:r>
      <m:oMath>
        <m:sSub>
          <m:sSubPr/>
          <m:e>
            <m:r>
              <m:rPr/>
              <m:t>R</m:t>
            </m:r>
          </m:e>
          <m:sub>
            <m:r>
              <m:rPr/>
              <m:t>L</m:t>
            </m:r>
          </m:sub>
        </m:sSub>
        <m:r>
          <m:rPr/>
          <m:t>=</m:t>
        </m:r>
        <m:f>
          <m:fPr/>
          <m:num>
            <m:sSub>
              <m:sSubPr/>
              <m:e>
                <m:r>
                  <m:rPr/>
                  <m:t>U</m:t>
                </m:r>
              </m:e>
              <m:sub>
                <m:r>
                  <m:rPr/>
                  <m:t>L</m:t>
                </m:r>
                <m:r>
                  <m:rPr>
                    <m:nor/>
                    <m:sty m:val="p"/>
                  </m:rPr>
                  <m:t>额</m:t>
                </m:r>
              </m:sub>
            </m:sSub>
          </m:num>
          <m:den>
            <m:sSub>
              <m:sSubPr/>
              <m:e>
                <m:r>
                  <m:rPr/>
                  <m:t>I</m:t>
                </m:r>
              </m:e>
              <m:sub>
                <m:r>
                  <m:rPr/>
                  <m:t>L</m:t>
                </m:r>
                <m:r>
                  <m:rPr>
                    <m:nor/>
                    <m:sty m:val="p"/>
                  </m:rPr>
                  <m:t>额</m:t>
                </m:r>
              </m:sub>
            </m:sSub>
          </m:den>
        </m:f>
        <m:r>
          <m:rPr/>
          <m:t>=</m:t>
        </m:r>
        <m:f>
          <m:fPr/>
          <m:num>
            <m:r>
              <m:rPr>
                <m:nor/>
                <m:sty m:val="p"/>
              </m:rPr>
              <m:t>3V</m:t>
            </m:r>
          </m:num>
          <m:den>
            <m:r>
              <m:rPr/>
              <m:t>0.</m:t>
            </m:r>
            <m:r>
              <m:rPr>
                <m:nor/>
                <m:sty m:val="p"/>
              </m:rPr>
              <m:t>6A</m:t>
            </m:r>
          </m:den>
        </m:f>
        <m:r>
          <m:rPr/>
          <m:t>=</m:t>
        </m:r>
        <m:r>
          <m:rPr>
            <m:nor/>
            <m:sty m:val="p"/>
          </m:rPr>
          <m:t>5Ω</m:t>
        </m:r>
      </m:oMath>
      <w:r>
        <w:t>， </w:t>
      </w:r>
      <w:r>
        <w:br w:type="textWrapping"/>
      </w:r>
      <w:r>
        <w:t>由于电压表的量程为</w:t>
      </w:r>
      <m:oMath>
        <m:r>
          <m:rPr>
            <m:nor/>
            <m:sty m:val="p"/>
          </m:rPr>
          <m:t>0～3V</m:t>
        </m:r>
      </m:oMath>
      <w:r>
        <w:t>，电流表的量程为</w:t>
      </w:r>
      <m:oMath>
        <m:r>
          <m:rPr>
            <m:nor/>
            <m:sty m:val="p"/>
          </m:rPr>
          <m:t>0～0</m:t>
        </m:r>
        <m:r>
          <m:rPr/>
          <m:t>.</m:t>
        </m:r>
        <m:r>
          <m:rPr>
            <m:nor/>
            <m:sty m:val="p"/>
          </m:rPr>
          <m:t>6A</m:t>
        </m:r>
      </m:oMath>
      <w:r>
        <w:t>，则灯泡两端的最大电压为</w:t>
      </w:r>
      <m:oMath>
        <m:r>
          <m:rPr>
            <m:nor/>
            <m:sty m:val="p"/>
          </m:rPr>
          <m:t>3V</m:t>
        </m:r>
      </m:oMath>
      <w:r>
        <w:t>，则通过灯泡的最大电流</w:t>
      </w:r>
      <m:oMath>
        <m:sSub>
          <m:sSubPr/>
          <m:e>
            <m:r>
              <m:rPr/>
              <m:t>I</m:t>
            </m:r>
          </m:e>
          <m:sub>
            <m:r>
              <m:rPr>
                <m:nor/>
                <m:sty m:val="p"/>
              </m:rPr>
              <m:t>最大</m:t>
            </m:r>
          </m:sub>
        </m:sSub>
        <m:r>
          <m:rPr/>
          <m:t>=</m:t>
        </m:r>
        <m:sSub>
          <m:sSubPr/>
          <m:e>
            <m:r>
              <m:rPr/>
              <m:t>I</m:t>
            </m:r>
          </m:e>
          <m:sub>
            <m:r>
              <m:rPr>
                <m:nor/>
                <m:sty m:val="p"/>
              </m:rPr>
              <m:t>L额</m:t>
            </m:r>
          </m:sub>
        </m:sSub>
        <m:r>
          <m:rPr/>
          <m:t>=0.</m:t>
        </m:r>
        <m:r>
          <m:rPr>
            <m:nor/>
            <m:sty m:val="p"/>
          </m:rPr>
          <m:t>6A</m:t>
        </m:r>
      </m:oMath>
      <w:r>
        <w:t>； </w:t>
      </w:r>
      <w:r>
        <w:br w:type="textWrapping"/>
      </w:r>
      <w:r>
        <w:t>由</w:t>
      </w:r>
      <m:oMath>
        <m:r>
          <m:rPr/>
          <m:t>I=</m:t>
        </m:r>
        <m:f>
          <m:fPr/>
          <m:num>
            <m:r>
              <m:rPr/>
              <m:t>U</m:t>
            </m:r>
          </m:num>
          <m:den>
            <m:r>
              <m:rPr/>
              <m:t>R</m:t>
            </m:r>
          </m:den>
        </m:f>
      </m:oMath>
      <w:r>
        <w:t>得：电路中的最小总电阻</w:t>
      </w:r>
      <m:oMath>
        <m:sSub>
          <m:sSubPr/>
          <m:e>
            <m:r>
              <m:rPr/>
              <m:t>R</m:t>
            </m:r>
          </m:e>
          <m:sub>
            <m:r>
              <m:rPr>
                <m:nor/>
                <m:sty m:val="p"/>
              </m:rPr>
              <m:t>最小</m:t>
            </m:r>
          </m:sub>
        </m:sSub>
        <m:r>
          <m:rPr/>
          <m:t>=</m:t>
        </m:r>
        <m:f>
          <m:fPr/>
          <m:num>
            <m:r>
              <m:rPr/>
              <m:t>U</m:t>
            </m:r>
          </m:num>
          <m:den>
            <m:sSub>
              <m:sSubPr/>
              <m:e>
                <m:r>
                  <m:rPr/>
                  <m:t>I</m:t>
                </m:r>
              </m:e>
              <m:sub>
                <m:r>
                  <m:rPr>
                    <m:nor/>
                    <m:sty m:val="p"/>
                  </m:rPr>
                  <m:t>最大</m:t>
                </m:r>
              </m:sub>
            </m:sSub>
          </m:den>
        </m:f>
        <m:r>
          <m:rPr/>
          <m:t>=</m:t>
        </m:r>
        <m:f>
          <m:fPr/>
          <m:num>
            <m:r>
              <m:rPr>
                <m:nor/>
                <m:sty m:val="p"/>
              </m:rPr>
              <m:t>5V</m:t>
            </m:r>
          </m:num>
          <m:den>
            <m:r>
              <m:rPr/>
              <m:t>0.</m:t>
            </m:r>
            <m:r>
              <m:rPr>
                <m:nor/>
                <m:sty m:val="p"/>
              </m:rPr>
              <m:t>6A</m:t>
            </m:r>
          </m:den>
        </m:f>
        <m:r>
          <m:rPr/>
          <m:t>≈8.</m:t>
        </m:r>
        <m:r>
          <m:rPr>
            <m:nor/>
            <m:sty m:val="p"/>
          </m:rPr>
          <m:t>3Ω</m:t>
        </m:r>
      </m:oMath>
      <w:r>
        <w:t>， </w:t>
      </w:r>
      <w:r>
        <w:br w:type="textWrapping"/>
      </w:r>
      <w:r>
        <w:t>由串联电路中总电阻等于各分电阻之和可知： </w:t>
      </w:r>
      <w:r>
        <w:br w:type="textWrapping"/>
      </w:r>
      <w:r>
        <w:t>滑动变阻器接入电路中的最小阻值：</w:t>
      </w:r>
      <m:oMath>
        <m:sSub>
          <m:sSubPr/>
          <m:e>
            <m:r>
              <m:rPr/>
              <m:t>R</m:t>
            </m:r>
          </m:e>
          <m:sub>
            <m:r>
              <m:rPr>
                <m:nor/>
                <m:sty m:val="p"/>
              </m:rPr>
              <m:t>滑最小</m:t>
            </m:r>
          </m:sub>
        </m:sSub>
        <m:r>
          <m:rPr/>
          <m:t>=</m:t>
        </m:r>
        <m:sSub>
          <m:sSubPr/>
          <m:e>
            <m:r>
              <m:rPr/>
              <m:t>R</m:t>
            </m:r>
          </m:e>
          <m:sub>
            <m:r>
              <m:rPr>
                <m:nor/>
                <m:sty m:val="p"/>
              </m:rPr>
              <m:t>最小</m:t>
            </m:r>
          </m:sub>
        </m:sSub>
        <m:r>
          <m:rPr/>
          <m:t>−</m:t>
        </m:r>
        <m:sSub>
          <m:sSubPr/>
          <m:e>
            <m:r>
              <m:rPr/>
              <m:t>R</m:t>
            </m:r>
          </m:e>
          <m:sub>
            <m:r>
              <m:rPr/>
              <m:t>L</m:t>
            </m:r>
          </m:sub>
        </m:sSub>
        <m:r>
          <m:rPr/>
          <m:t>=8.</m:t>
        </m:r>
        <m:r>
          <m:rPr>
            <m:nor/>
            <m:sty m:val="p"/>
          </m:rPr>
          <m:t>3Ω</m:t>
        </m:r>
        <m:r>
          <m:rPr/>
          <m:t>−</m:t>
        </m:r>
        <m:r>
          <m:rPr>
            <m:nor/>
            <m:sty m:val="p"/>
          </m:rPr>
          <m:t>5Ω</m:t>
        </m:r>
        <m:r>
          <m:rPr/>
          <m:t>=3.</m:t>
        </m:r>
        <m:r>
          <m:rPr>
            <m:nor/>
            <m:sty m:val="p"/>
          </m:rPr>
          <m:t>3Ω</m:t>
        </m:r>
      </m:oMath>
      <w:r>
        <w:t>， </w:t>
      </w:r>
      <w:r>
        <w:br w:type="textWrapping"/>
      </w:r>
      <w:r>
        <w:t>因为滑动变阻器的规格为“</w:t>
      </w:r>
      <m:oMath>
        <m:r>
          <m:rPr>
            <m:nor/>
            <m:sty m:val="p"/>
          </m:rPr>
          <m:t>20Ω</m:t>
        </m:r>
      </m:oMath>
      <w:r>
        <w:t>  </w:t>
      </w:r>
      <m:oMath>
        <m:r>
          <m:rPr>
            <m:nor/>
            <m:sty m:val="p"/>
          </m:rPr>
          <m:t>lA</m:t>
        </m:r>
      </m:oMath>
      <w:r>
        <w:t>”，所以滑动变阻器的电阻允许调节的范围是</w:t>
      </w:r>
      <m:oMath>
        <m:r>
          <m:rPr/>
          <m:t>3.</m:t>
        </m:r>
        <m:r>
          <m:rPr>
            <m:nor/>
            <m:sty m:val="p"/>
          </m:rPr>
          <m:t>3Ω～20Ω</m:t>
        </m:r>
      </m:oMath>
      <w:r>
        <w:t>，故A错误； </w:t>
      </w:r>
      <w:r>
        <w:br w:type="textWrapping"/>
      </w:r>
      <w:r>
        <w:t>电路中的最大总电阻</w:t>
      </w:r>
      <m:oMath>
        <m:sSub>
          <m:sSubPr/>
          <m:e>
            <m:r>
              <m:rPr/>
              <m:t>R</m:t>
            </m:r>
          </m:e>
          <m:sub>
            <m:r>
              <m:rPr>
                <m:nor/>
                <m:sty m:val="p"/>
              </m:rPr>
              <m:t>最大</m:t>
            </m:r>
          </m:sub>
        </m:sSub>
        <m:r>
          <m:rPr/>
          <m:t>=</m:t>
        </m:r>
        <m:sSub>
          <m:sSubPr/>
          <m:e>
            <m:r>
              <m:rPr/>
              <m:t>R</m:t>
            </m:r>
          </m:e>
          <m:sub>
            <m:r>
              <m:rPr/>
              <m:t>L</m:t>
            </m:r>
          </m:sub>
        </m:sSub>
        <m:r>
          <m:rPr/>
          <m:t>+R=</m:t>
        </m:r>
        <m:r>
          <m:rPr>
            <m:nor/>
            <m:sty m:val="p"/>
          </m:rPr>
          <m:t>20Ω</m:t>
        </m:r>
        <m:r>
          <m:rPr/>
          <m:t>+</m:t>
        </m:r>
        <m:r>
          <m:rPr>
            <m:nor/>
            <m:sty m:val="p"/>
          </m:rPr>
          <m:t>5Ω</m:t>
        </m:r>
        <m:r>
          <m:rPr/>
          <m:t>=</m:t>
        </m:r>
        <m:r>
          <m:rPr>
            <m:nor/>
            <m:sty m:val="p"/>
          </m:rPr>
          <m:t>25Ω</m:t>
        </m:r>
      </m:oMath>
      <w:r>
        <w:t>； </w:t>
      </w:r>
      <w:r>
        <w:br w:type="textWrapping"/>
      </w:r>
      <w:r>
        <w:t>则电路中的最小电流：</w:t>
      </w:r>
      <m:oMath>
        <m:sSub>
          <m:sSubPr/>
          <m:e>
            <m:r>
              <m:rPr/>
              <m:t>I</m:t>
            </m:r>
          </m:e>
          <m:sub>
            <m:r>
              <m:rPr>
                <m:nor/>
                <m:sty m:val="p"/>
              </m:rPr>
              <m:t>最小</m:t>
            </m:r>
          </m:sub>
        </m:sSub>
        <m:r>
          <m:rPr/>
          <m:t>=</m:t>
        </m:r>
        <m:f>
          <m:fPr/>
          <m:num>
            <m:r>
              <m:rPr/>
              <m:t>U</m:t>
            </m:r>
          </m:num>
          <m:den>
            <m:sSub>
              <m:sSubPr/>
              <m:e>
                <m:r>
                  <m:rPr/>
                  <m:t>R</m:t>
                </m:r>
              </m:e>
              <m:sub>
                <m:r>
                  <m:rPr>
                    <m:nor/>
                    <m:sty m:val="p"/>
                  </m:rPr>
                  <m:t>最大</m:t>
                </m:r>
              </m:sub>
            </m:sSub>
          </m:den>
        </m:f>
        <m:r>
          <m:rPr/>
          <m:t>=</m:t>
        </m:r>
        <m:f>
          <m:fPr/>
          <m:num>
            <m:r>
              <m:rPr>
                <m:nor/>
                <m:sty m:val="p"/>
              </m:rPr>
              <m:t>5V</m:t>
            </m:r>
          </m:num>
          <m:den>
            <m:r>
              <m:rPr>
                <m:nor/>
                <m:sty m:val="p"/>
              </m:rPr>
              <m:t>25Ω</m:t>
            </m:r>
          </m:den>
        </m:f>
        <m:r>
          <m:rPr/>
          <m:t>=0.</m:t>
        </m:r>
        <m:r>
          <m:rPr>
            <m:nor/>
            <m:sty m:val="p"/>
          </m:rPr>
          <m:t>2A</m:t>
        </m:r>
      </m:oMath>
      <w:r>
        <w:t>， </w:t>
      </w:r>
      <w:r>
        <w:br w:type="textWrapping"/>
      </w:r>
      <w:r>
        <w:t>所以电流表示数的变化范围是</w:t>
      </w:r>
      <m:oMath>
        <m:r>
          <m:rPr/>
          <m:t>0.</m:t>
        </m:r>
        <m:r>
          <m:rPr>
            <m:nor/>
            <m:sty m:val="p"/>
          </m:rPr>
          <m:t>2～0</m:t>
        </m:r>
        <m:r>
          <m:rPr/>
          <m:t>.</m:t>
        </m:r>
        <m:r>
          <m:rPr>
            <m:nor/>
            <m:sty m:val="p"/>
          </m:rPr>
          <m:t>6A</m:t>
        </m:r>
      </m:oMath>
      <w:r>
        <w:t>，故B错误； </w:t>
      </w:r>
      <w:r>
        <w:br w:type="textWrapping"/>
      </w:r>
      <w:r>
        <w:t>灯泡两端的最小电压为</w:t>
      </w:r>
      <m:oMath>
        <m:sSub>
          <m:sSubPr/>
          <m:e>
            <m:r>
              <m:rPr/>
              <m:t>U</m:t>
            </m:r>
          </m:e>
          <m:sub>
            <m:r>
              <m:rPr>
                <m:nor/>
                <m:sty m:val="p"/>
              </m:rPr>
              <m:t>L最小</m:t>
            </m:r>
          </m:sub>
        </m:sSub>
        <m:r>
          <m:rPr/>
          <m:t>=</m:t>
        </m:r>
        <m:sSub>
          <m:sSubPr/>
          <m:e>
            <m:r>
              <m:rPr/>
              <m:t>I</m:t>
            </m:r>
          </m:e>
          <m:sub>
            <m:r>
              <m:rPr>
                <m:nor/>
                <m:sty m:val="p"/>
              </m:rPr>
              <m:t>最小</m:t>
            </m:r>
          </m:sub>
        </m:sSub>
        <m:sSub>
          <m:sSubPr/>
          <m:e>
            <m:r>
              <m:rPr/>
              <m:t>R</m:t>
            </m:r>
          </m:e>
          <m:sub>
            <m:r>
              <m:rPr/>
              <m:t>L</m:t>
            </m:r>
          </m:sub>
        </m:sSub>
        <m:r>
          <m:rPr/>
          <m:t>=0.</m:t>
        </m:r>
        <m:r>
          <m:rPr>
            <m:nor/>
            <m:sty m:val="p"/>
          </m:rPr>
          <m:t>2A</m:t>
        </m:r>
        <m:r>
          <m:rPr/>
          <m:t>×</m:t>
        </m:r>
        <m:r>
          <m:rPr>
            <m:nor/>
            <m:sty m:val="p"/>
          </m:rPr>
          <m:t>5Ω</m:t>
        </m:r>
        <m:r>
          <m:rPr/>
          <m:t>=</m:t>
        </m:r>
        <m:r>
          <m:rPr>
            <m:nor/>
            <m:sty m:val="p"/>
          </m:rPr>
          <m:t>1V</m:t>
        </m:r>
      </m:oMath>
      <w:r>
        <w:t>； </w:t>
      </w:r>
      <w:r>
        <w:br w:type="textWrapping"/>
      </w:r>
      <w:r>
        <w:t>所以电压表示数的变化范围是</w:t>
      </w:r>
      <m:oMath>
        <m:r>
          <m:rPr>
            <m:nor/>
            <m:sty m:val="p"/>
          </m:rPr>
          <m:t>1V～3V</m:t>
        </m:r>
      </m:oMath>
      <w:r>
        <w:t>，故C正确； </w:t>
      </w:r>
      <w:r>
        <w:br w:type="textWrapping"/>
      </w:r>
      <w:r>
        <w:t>此时灯泡的功率最小为：</w:t>
      </w:r>
      <m:oMath>
        <m:sSub>
          <m:sSubPr/>
          <m:e>
            <m:r>
              <m:rPr/>
              <m:t>P</m:t>
            </m:r>
          </m:e>
          <m:sub>
            <m:r>
              <m:rPr>
                <m:nor/>
                <m:sty m:val="p"/>
              </m:rPr>
              <m:t>L最小</m:t>
            </m:r>
          </m:sub>
        </m:sSub>
        <m:r>
          <m:rPr/>
          <m:t>=</m:t>
        </m:r>
        <m:sSubSup>
          <m:sSubSupPr/>
          <m:e>
            <m:r>
              <m:rPr/>
              <m:t>I</m:t>
            </m:r>
          </m:e>
          <m:sub>
            <m:r>
              <m:rPr>
                <m:nor/>
                <m:sty m:val="p"/>
              </m:rPr>
              <m:t>最小</m:t>
            </m:r>
          </m:sub>
          <m:sup>
            <m:r>
              <m:rPr/>
              <m:t>2</m:t>
            </m:r>
          </m:sup>
        </m:sSubSup>
        <m:sSub>
          <m:sSubPr/>
          <m:e>
            <m:r>
              <m:rPr/>
              <m:t>R</m:t>
            </m:r>
          </m:e>
          <m:sub>
            <m:r>
              <m:rPr/>
              <m:t>L</m:t>
            </m:r>
          </m:sub>
        </m:sSub>
        <m:r>
          <m:rPr/>
          <m:t>=(0.</m:t>
        </m:r>
        <m:r>
          <m:rPr>
            <m:nor/>
            <m:sty m:val="p"/>
          </m:rPr>
          <m:t>2A</m:t>
        </m:r>
        <m:sSup>
          <m:sSupPr/>
          <m:e>
            <m:r>
              <m:rPr/>
              <m:t>)</m:t>
            </m:r>
          </m:e>
          <m:sup>
            <m:r>
              <m:rPr/>
              <m:t>2</m:t>
            </m:r>
          </m:sup>
        </m:sSup>
        <m:r>
          <m:rPr/>
          <m:t>×</m:t>
        </m:r>
        <m:r>
          <m:rPr>
            <m:nor/>
            <m:sty m:val="p"/>
          </m:rPr>
          <m:t>5Ω</m:t>
        </m:r>
        <m:r>
          <m:rPr/>
          <m:t>=0.</m:t>
        </m:r>
        <m:r>
          <m:rPr>
            <m:nor/>
            <m:sty m:val="p"/>
          </m:rPr>
          <m:t>2W</m:t>
        </m:r>
      </m:oMath>
      <w:r>
        <w:t>，故D错误。 </w:t>
      </w:r>
      <w:r>
        <w:br w:type="textWrapping"/>
      </w:r>
      <w:r>
        <w:t>故选：</w:t>
      </w:r>
      <m:oMath>
        <m:r>
          <m:rPr/>
          <m:t>C</m:t>
        </m:r>
      </m:oMath>
      <w:r>
        <w:t>。 </w:t>
      </w:r>
      <w:r>
        <w:br w:type="textWrapping"/>
      </w:r>
      <w:r>
        <w:t>由电路图可知，滑动变阻器与灯泡串联，电压表测灯泡两端的电压，电流表测电路中的电流。 </w:t>
      </w:r>
      <w:r>
        <w:br w:type="textWrapping"/>
      </w:r>
      <m:oMath>
        <m:r>
          <m:rPr/>
          <m:t>(1)</m:t>
        </m:r>
      </m:oMath>
      <w:r>
        <w:t>知道灯泡的额定电压和额定功率，根据</w:t>
      </w:r>
      <m:oMath>
        <m:r>
          <m:rPr/>
          <m:t>P=</m:t>
        </m:r>
        <m:r>
          <m:rPr>
            <m:nor/>
            <m:sty m:val="p"/>
          </m:rPr>
          <m:t>UI</m:t>
        </m:r>
      </m:oMath>
      <w:r>
        <w:t>求出灯泡的额定电流和电阻，然后结合电压表的量程，电流表的量程确定电路中的最大电流，根据欧姆定律求出灯泡的电阻和电路中的最小电阻，利用电阻的串联求出滑动变阻器接入电路中的最小阻值； </w:t>
      </w:r>
      <w:r>
        <w:br w:type="textWrapping"/>
      </w:r>
      <m:oMath>
        <m:r>
          <m:rPr/>
          <m:t>(2)</m:t>
        </m:r>
      </m:oMath>
      <w:r>
        <w:t>当滑动变阻器接入电路中的电阻最大时，灯泡的功率最小，根据电阻的串联和欧姆定律求出电路中的电流，利用</w:t>
      </w:r>
      <m:oMath>
        <m:r>
          <m:rPr/>
          <m:t>U=</m:t>
        </m:r>
        <m:r>
          <m:rPr>
            <m:nor/>
            <m:sty m:val="p"/>
          </m:rPr>
          <m:t>IR</m:t>
        </m:r>
      </m:oMath>
      <w:r>
        <w:t>求出灯泡两端的最小电压，利用</w:t>
      </w:r>
      <m:oMath>
        <m:r>
          <m:rPr/>
          <m:t>P=</m:t>
        </m:r>
        <m:sSup>
          <m:sSupPr/>
          <m:e>
            <m:r>
              <m:rPr/>
              <m:t>I</m:t>
            </m:r>
          </m:e>
          <m:sup>
            <m:r>
              <m:rPr/>
              <m:t>2</m:t>
            </m:r>
          </m:sup>
        </m:sSup>
        <m:r>
          <m:rPr/>
          <m:t>R</m:t>
        </m:r>
      </m:oMath>
      <w:r>
        <w:t>求出灯泡的最小功率。 </w:t>
      </w:r>
      <w:r>
        <w:br w:type="textWrapping"/>
      </w:r>
      <w:r>
        <w:t>该题考查了串联电路的特点和欧姆定律、电功率公式的应用，关键是根据灯泡的额定电压和电流表的量程确定电路中的最大电流，对于选择题并不一定完全解答选项。</w:t>
      </w:r>
      <w:r>
        <w:br w:type="textWrapping"/>
      </w:r>
    </w:p>
    <w:p>
      <w:r>
        <w:rPr>
          <w:color w:val="3333FF"/>
        </w:rPr>
        <w:t>4.【答案】</w:t>
      </w:r>
      <w:r>
        <w:t>A;</w:t>
      </w:r>
    </w:p>
    <w:p>
      <w:r>
        <w:rPr>
          <w:color w:val="3333FF"/>
        </w:rPr>
        <w:t>【解析】</w:t>
      </w:r>
      <w:r>
        <w:t>略</w:t>
      </w:r>
      <w:r>
        <w:br w:type="textWrapping"/>
      </w:r>
    </w:p>
    <w:p>
      <w:r>
        <w:rPr>
          <w:color w:val="3333FF"/>
        </w:rPr>
        <w:t>5.【答案】</w:t>
      </w:r>
      <w:r>
        <w:t>D;</w:t>
      </w:r>
    </w:p>
    <w:p>
      <w:r>
        <w:rPr>
          <w:color w:val="3333FF"/>
        </w:rPr>
        <w:t>【解析】</w:t>
      </w:r>
      <w:r>
        <w:t>略</w:t>
      </w:r>
      <w:r>
        <w:br w:type="textWrapping"/>
      </w:r>
    </w:p>
    <w:p>
      <w:r>
        <w:rPr>
          <w:color w:val="3333FF"/>
        </w:rPr>
        <w:t>6.【答案】</w:t>
      </w:r>
      <w:r>
        <w:t>D;</w:t>
      </w:r>
    </w:p>
    <w:p>
      <w:r>
        <w:rPr>
          <w:color w:val="3333FF"/>
        </w:rPr>
        <w:t>【解析】</w:t>
      </w:r>
      <w:r>
        <w:t>略</w:t>
      </w:r>
      <w:r>
        <w:br w:type="textWrapping"/>
      </w:r>
    </w:p>
    <w:p>
      <w:r>
        <w:rPr>
          <w:color w:val="3333FF"/>
        </w:rPr>
        <w:t>7.【答案】</w:t>
      </w:r>
      <w:r>
        <w:t>D;</w:t>
      </w:r>
    </w:p>
    <w:p>
      <w:r>
        <w:rPr>
          <w:color w:val="3333FF"/>
        </w:rPr>
        <w:t>【解析】</w:t>
      </w:r>
      <w:r>
        <w:t>略</w:t>
      </w:r>
      <w:r>
        <w:br w:type="textWrapping"/>
      </w:r>
    </w:p>
    <w:p>
      <w:r>
        <w:rPr>
          <w:color w:val="3333FF"/>
        </w:rPr>
        <w:t>8.【答案】</w:t>
      </w:r>
      <w:r>
        <w:t>null;</w:t>
      </w:r>
    </w:p>
    <w:p>
      <w:r>
        <w:rPr>
          <w:color w:val="3333FF"/>
        </w:rPr>
        <w:t>【解析】</w:t>
      </w:r>
      <w:r>
        <w:t>解：由电路图知两电阻串联，电压表测量滑动变阻器两端的电压，电流表测量电路的电流， </w:t>
      </w:r>
      <w:r>
        <w:br w:type="textWrapping"/>
      </w:r>
      <m:oMath>
        <m:r>
          <m:rPr/>
          <m:t>A</m:t>
        </m:r>
      </m:oMath>
      <w:r>
        <w:t>、当开关</w:t>
      </w:r>
      <m:oMath>
        <m:r>
          <m:rPr/>
          <m:t>S</m:t>
        </m:r>
      </m:oMath>
      <w:r>
        <w:t>闭合，滑动变阻器滑片</w:t>
      </w:r>
      <m:oMath>
        <m:r>
          <m:rPr/>
          <m:t>P</m:t>
        </m:r>
      </m:oMath>
      <w:r>
        <w:t>滑至中点时，电压表的示数如图乙所示，电压表的量程为</w:t>
      </w:r>
      <m:oMath>
        <m:r>
          <m:rPr/>
          <m:t>0−15V</m:t>
        </m:r>
      </m:oMath>
      <w:r>
        <w:t>，分度值为</w:t>
      </w:r>
      <m:oMath>
        <m:r>
          <m:rPr/>
          <m:t>0.5V</m:t>
        </m:r>
      </m:oMath>
      <w:r>
        <w:t>，示数为</w:t>
      </w:r>
      <m:oMath>
        <m:r>
          <m:rPr/>
          <m:t>9V</m:t>
        </m:r>
      </m:oMath>
      <w:r>
        <w:t>， </w:t>
      </w:r>
      <w:r>
        <w:br w:type="textWrapping"/>
      </w:r>
      <w:r>
        <w:t>此时电路的电流为：</w:t>
      </w:r>
      <m:oMath>
        <m:r>
          <m:rPr/>
          <m:t>I=</m:t>
        </m:r>
        <m:f>
          <m:fPr/>
          <m:num>
            <m:sSub>
              <m:sSubPr/>
              <m:e>
                <m:r>
                  <m:rPr/>
                  <m:t>U</m:t>
                </m:r>
              </m:e>
              <m:sub>
                <m:r>
                  <m:rPr>
                    <m:nor/>
                    <m:sty m:val="p"/>
                  </m:rPr>
                  <m:t>中</m:t>
                </m:r>
              </m:sub>
            </m:sSub>
          </m:num>
          <m:den>
            <m:sSub>
              <m:sSubPr/>
              <m:e>
                <m:r>
                  <m:rPr/>
                  <m:t>R</m:t>
                </m:r>
              </m:e>
              <m:sub>
                <m:r>
                  <m:rPr>
                    <m:nor/>
                    <m:sty m:val="p"/>
                  </m:rPr>
                  <m:t>中</m:t>
                </m:r>
              </m:sub>
            </m:sSub>
          </m:den>
        </m:f>
        <m:r>
          <m:rPr/>
          <m:t>=</m:t>
        </m:r>
        <m:f>
          <m:fPr/>
          <m:num>
            <m:r>
              <m:rPr/>
              <m:t>9V</m:t>
            </m:r>
          </m:num>
          <m:den>
            <m:f>
              <m:fPr/>
              <m:num>
                <m:r>
                  <m:rPr/>
                  <m:t>1</m:t>
                </m:r>
              </m:num>
              <m:den>
                <m:r>
                  <m:rPr/>
                  <m:t>2</m:t>
                </m:r>
              </m:den>
            </m:f>
            <m:r>
              <m:rPr/>
              <m:t>×20Ω</m:t>
            </m:r>
          </m:den>
        </m:f>
        <m:r>
          <m:rPr/>
          <m:t>=0.9A</m:t>
        </m:r>
      </m:oMath>
      <w:r>
        <w:t>， </w:t>
      </w:r>
      <w:r>
        <w:br w:type="textWrapping"/>
      </w:r>
      <w:r>
        <w:t>根据串联电路电压的规律知， </w:t>
      </w:r>
      <w:r>
        <w:br w:type="textWrapping"/>
      </w:r>
      <w:r>
        <w:t>定值电阻两端的电压为：</w:t>
      </w:r>
      <m:oMath>
        <m:sSub>
          <m:sSubPr/>
          <m:e>
            <m:r>
              <m:rPr/>
              <m:t>U</m:t>
            </m:r>
          </m:e>
          <m:sub>
            <m:r>
              <m:rPr/>
              <m:t>R</m:t>
            </m:r>
          </m:sub>
        </m:sSub>
        <m:r>
          <m:rPr/>
          <m:t>=U−</m:t>
        </m:r>
        <m:sSub>
          <m:sSubPr/>
          <m:e>
            <m:r>
              <m:rPr/>
              <m:t>U</m:t>
            </m:r>
          </m:e>
          <m:sub>
            <m:r>
              <m:rPr/>
              <m:t>中</m:t>
            </m:r>
          </m:sub>
        </m:sSub>
        <m:r>
          <m:rPr/>
          <m:t>=18V−9V=9V</m:t>
        </m:r>
      </m:oMath>
      <w:r>
        <w:t>， </w:t>
      </w:r>
      <w:r>
        <w:br w:type="textWrapping"/>
      </w:r>
      <w:r>
        <w:t>根据欧姆定律可得定值电阻</w:t>
      </w:r>
      <m:oMath>
        <m:r>
          <m:rPr/>
          <m:t>R</m:t>
        </m:r>
      </m:oMath>
      <w:r>
        <w:t>的阻值为：</w:t>
      </w:r>
      <m:oMath>
        <m:r>
          <m:rPr/>
          <m:t>R=</m:t>
        </m:r>
        <m:f>
          <m:fPr/>
          <m:num>
            <m:sSub>
              <m:sSubPr/>
              <m:e>
                <m:r>
                  <m:rPr/>
                  <m:t>U</m:t>
                </m:r>
              </m:e>
              <m:sub>
                <m:r>
                  <m:rPr/>
                  <m:t>R</m:t>
                </m:r>
              </m:sub>
            </m:sSub>
          </m:num>
          <m:den>
            <m:sSub>
              <m:sSubPr/>
              <m:e>
                <m:r>
                  <m:rPr/>
                  <m:t>I</m:t>
                </m:r>
              </m:e>
              <m:sub/>
            </m:sSub>
          </m:den>
        </m:f>
        <m:r>
          <m:rPr/>
          <m:t>=</m:t>
        </m:r>
        <m:f>
          <m:fPr/>
          <m:num>
            <m:r>
              <m:rPr/>
              <m:t>9V</m:t>
            </m:r>
          </m:num>
          <m:den>
            <m:r>
              <m:rPr/>
              <m:t>0.9A</m:t>
            </m:r>
          </m:den>
        </m:f>
        <m:r>
          <m:rPr/>
          <m:t>=10Ω</m:t>
        </m:r>
      </m:oMath>
      <w:r>
        <w:t>，故</w:t>
      </w:r>
      <m:oMath>
        <m:r>
          <m:rPr/>
          <m:t>A</m:t>
        </m:r>
      </m:oMath>
      <w:r>
        <w:t>正确； </w:t>
      </w:r>
      <w:r>
        <w:br w:type="textWrapping"/>
      </w:r>
      <m:oMath>
        <m:r>
          <m:rPr/>
          <m:t>B</m:t>
        </m:r>
      </m:oMath>
      <w:r>
        <w:t>、滑动变阻器滑片</w:t>
      </w:r>
      <m:oMath>
        <m:r>
          <m:rPr/>
          <m:t>P</m:t>
        </m:r>
      </m:oMath>
      <w:r>
        <w:t>移动到最左端时，滑动变阻器的电阻最小，根据</w:t>
      </w:r>
      <m:oMath>
        <m:r>
          <m:rPr/>
          <m:t>I=</m:t>
        </m:r>
        <m:f>
          <m:fPr/>
          <m:num>
            <m:r>
              <m:rPr/>
              <m:t>U</m:t>
            </m:r>
          </m:num>
          <m:den>
            <m:r>
              <m:rPr/>
              <m:t>R</m:t>
            </m:r>
          </m:den>
        </m:f>
      </m:oMath>
      <w:r>
        <w:t>知电流表示数最大，但此时电路的电流为</w:t>
      </w:r>
      <m:oMath>
        <m:sSub>
          <m:sSubPr/>
          <m:e>
            <m:r>
              <m:rPr/>
              <m:t>I</m:t>
            </m:r>
          </m:e>
          <m:sub>
            <m:r>
              <m:rPr/>
              <m:t>大</m:t>
            </m:r>
          </m:sub>
        </m:sSub>
        <m:r>
          <m:rPr/>
          <m:t>=</m:t>
        </m:r>
        <m:f>
          <m:fPr/>
          <m:num>
            <m:r>
              <m:rPr/>
              <m:t>U</m:t>
            </m:r>
          </m:num>
          <m:den>
            <m:r>
              <m:rPr/>
              <m:t>R</m:t>
            </m:r>
          </m:den>
        </m:f>
        <m:r>
          <m:rPr/>
          <m:t>=</m:t>
        </m:r>
        <m:f>
          <m:fPr/>
          <m:num>
            <m:r>
              <m:rPr/>
              <m:t>18V</m:t>
            </m:r>
          </m:num>
          <m:den>
            <m:r>
              <m:rPr/>
              <m:t>10Ω</m:t>
            </m:r>
          </m:den>
        </m:f>
        <m:r>
          <m:rPr/>
          <m:t>=1.8A&gt;1A</m:t>
        </m:r>
      </m:oMath>
      <w:r>
        <w:t>，故</w:t>
      </w:r>
      <m:oMath>
        <m:r>
          <m:rPr/>
          <m:t>B</m:t>
        </m:r>
      </m:oMath>
      <w:r>
        <w:t>错误； </w:t>
      </w:r>
      <w:r>
        <w:br w:type="textWrapping"/>
      </w:r>
      <m:oMath>
        <m:r>
          <m:rPr/>
          <m:t>C</m:t>
        </m:r>
      </m:oMath>
      <w:r>
        <w:t>、当滑动变阻器的电阻最大时，电路的电流最小，则最小电流为：</w:t>
      </w:r>
      <m:oMath>
        <m:sSub>
          <m:sSubPr/>
          <m:e>
            <m:r>
              <m:rPr/>
              <m:t>I</m:t>
            </m:r>
          </m:e>
          <m:sub>
            <m:r>
              <m:rPr/>
              <m:t>小</m:t>
            </m:r>
          </m:sub>
        </m:sSub>
        <m:r>
          <m:rPr/>
          <m:t>=</m:t>
        </m:r>
        <m:f>
          <m:fPr/>
          <m:num>
            <m:r>
              <m:rPr/>
              <m:t>U</m:t>
            </m:r>
          </m:num>
          <m:den>
            <m:r>
              <m:rPr/>
              <m:t>R+</m:t>
            </m:r>
            <m:sSub>
              <m:sSubPr/>
              <m:e>
                <m:r>
                  <m:rPr/>
                  <m:t>R</m:t>
                </m:r>
              </m:e>
              <m:sub>
                <m:r>
                  <m:rPr>
                    <m:nor/>
                    <m:sty m:val="p"/>
                  </m:rPr>
                  <m:t>大</m:t>
                </m:r>
              </m:sub>
            </m:sSub>
          </m:den>
        </m:f>
        <m:r>
          <m:rPr/>
          <m:t>=</m:t>
        </m:r>
        <m:f>
          <m:fPr/>
          <m:num>
            <m:r>
              <m:rPr/>
              <m:t>18V</m:t>
            </m:r>
          </m:num>
          <m:den>
            <m:r>
              <m:rPr/>
              <m:t>10Ω+20Ω</m:t>
            </m:r>
          </m:den>
        </m:f>
        <m:r>
          <m:rPr/>
          <m:t>=0.6A</m:t>
        </m:r>
      </m:oMath>
      <w:r>
        <w:t>，此时滑动变阻器两端的电压为：</w:t>
      </w:r>
      <m:oMath>
        <m:sSub>
          <m:sSubPr/>
          <m:e>
            <m:r>
              <m:rPr/>
              <m:t>U</m:t>
            </m:r>
          </m:e>
          <m:sub>
            <m:r>
              <m:rPr/>
              <m:t>滑</m:t>
            </m:r>
          </m:sub>
        </m:sSub>
        <m:r>
          <m:rPr/>
          <m:t>=</m:t>
        </m:r>
        <m:sSub>
          <m:sSubPr/>
          <m:e>
            <m:r>
              <m:rPr/>
              <m:t>I</m:t>
            </m:r>
          </m:e>
          <m:sub>
            <m:r>
              <m:rPr/>
              <m:t>小</m:t>
            </m:r>
          </m:sub>
        </m:sSub>
        <m:sSub>
          <m:sSubPr/>
          <m:e>
            <m:r>
              <m:rPr/>
              <m:t>R</m:t>
            </m:r>
          </m:e>
          <m:sub>
            <m:r>
              <m:rPr/>
              <m:t>大</m:t>
            </m:r>
          </m:sub>
        </m:sSub>
        <m:r>
          <m:rPr/>
          <m:t>=0.6A×20Ω=12V&lt;15V</m:t>
        </m:r>
      </m:oMath>
      <w:r>
        <w:t>，则电压表安全，故</w:t>
      </w:r>
      <m:oMath>
        <m:r>
          <m:rPr/>
          <m:t>C</m:t>
        </m:r>
      </m:oMath>
      <w:r>
        <w:t>错误； </w:t>
      </w:r>
      <w:r>
        <w:br w:type="textWrapping"/>
      </w:r>
      <m:oMath>
        <m:r>
          <m:rPr/>
          <m:t>D</m:t>
        </m:r>
      </m:oMath>
      <w:r>
        <w:t>、滑动变阻器滑片</w:t>
      </w:r>
      <m:oMath>
        <m:r>
          <m:rPr/>
          <m:t>P</m:t>
        </m:r>
      </m:oMath>
      <w:r>
        <w:t>移动到最右端时，滑动变阻器的电阻最大，根据串联电路的分压作用知，滑动变阻器两端的电压最大，电压表的示数最大，故</w:t>
      </w:r>
      <m:oMath>
        <m:r>
          <m:rPr/>
          <m:t>D</m:t>
        </m:r>
      </m:oMath>
      <w:r>
        <w:t>错误。 </w:t>
      </w:r>
      <w:r>
        <w:br w:type="textWrapping"/>
      </w:r>
      <w:r>
        <w:t>故选：</w:t>
      </w:r>
      <m:oMath>
        <m:r>
          <m:rPr/>
          <m:t>A</m:t>
        </m:r>
      </m:oMath>
      <w:r>
        <w:t>。 </w:t>
      </w:r>
      <w:r>
        <w:br w:type="textWrapping"/>
      </w:r>
      <w:r>
        <w:t>由电路图知两电阻串联，电压表测量滑动变阻器两端的电压，电流表测量电路的电流， </w:t>
      </w:r>
      <w:r>
        <w:br w:type="textWrapping"/>
      </w:r>
      <m:oMath>
        <m:r>
          <m:rPr/>
          <m:t>(1)</m:t>
        </m:r>
      </m:oMath>
      <w:r>
        <w:t>当开关</w:t>
      </w:r>
      <m:oMath>
        <m:r>
          <m:rPr/>
          <m:t>S</m:t>
        </m:r>
      </m:oMath>
      <w:r>
        <w:t>闭合，滑动变阻器滑片</w:t>
      </w:r>
      <m:oMath>
        <m:r>
          <m:rPr/>
          <m:t>P</m:t>
        </m:r>
      </m:oMath>
      <w:r>
        <w:t>滑至中点时，电压表的示数如图乙所示，电压表的量程为</w:t>
      </w:r>
      <m:oMath>
        <m:r>
          <m:rPr/>
          <m:t>0−15V</m:t>
        </m:r>
      </m:oMath>
      <w:r>
        <w:t>，分度值为</w:t>
      </w:r>
      <m:oMath>
        <m:r>
          <m:rPr/>
          <m:t>0.5V</m:t>
        </m:r>
      </m:oMath>
      <w:r>
        <w:t>，示数为</w:t>
      </w:r>
      <m:oMath>
        <m:r>
          <m:rPr/>
          <m:t>9V</m:t>
        </m:r>
      </m:oMath>
      <w:r>
        <w:t>，根据欧姆定律和串联电路电阻的特点算出此时电路的电流，根据串联电路电压的规律算出定值电阻两端的电压，由欧姆定律算出定值电阻</w:t>
      </w:r>
      <m:oMath>
        <m:r>
          <m:rPr/>
          <m:t>R</m:t>
        </m:r>
      </m:oMath>
      <w:r>
        <w:t>的阻值； </w:t>
      </w:r>
      <w:r>
        <w:br w:type="textWrapping"/>
      </w:r>
      <m:oMath>
        <m:r>
          <m:rPr/>
          <m:t>(2)</m:t>
        </m:r>
      </m:oMath>
      <w:r>
        <w:t>根据欧姆定律和滑动变阻器的规格判断出电路的电流； </w:t>
      </w:r>
      <w:r>
        <w:br w:type="textWrapping"/>
      </w:r>
      <m:oMath>
        <m:r>
          <m:rPr/>
          <m:t>(3)</m:t>
        </m:r>
      </m:oMath>
      <w:r>
        <w:t>当滑动变阻器的电阻最大时，电路的电流最小，根据欧姆定律算出电路的最小电流； </w:t>
      </w:r>
      <w:r>
        <w:br w:type="textWrapping"/>
      </w:r>
      <m:oMath>
        <m:r>
          <m:rPr/>
          <m:t>(4)</m:t>
        </m:r>
      </m:oMath>
      <w:r>
        <w:t>滑动变阻器滑片</w:t>
      </w:r>
      <m:oMath>
        <m:r>
          <m:rPr/>
          <m:t>P</m:t>
        </m:r>
      </m:oMath>
      <w:r>
        <w:t>移动到最右端时，滑动变阻器的电阻最大，根据串联电路的分压作用知，滑动变阻器两端的电压最大，电压表的示数最大。 </w:t>
      </w:r>
      <w:r>
        <w:br w:type="textWrapping"/>
      </w:r>
      <w:r>
        <w:t>此题主要考查了串联电路的特点和欧姆定律的灵活应用，分清滑片移动时电阻的变化是解答该题的关键。</w:t>
      </w:r>
      <w:r>
        <w:br w:type="textWrapping"/>
      </w:r>
    </w:p>
    <w:p>
      <w:r>
        <w:rPr>
          <w:color w:val="3333FF"/>
        </w:rPr>
        <w:t>9.【答案】</w:t>
      </w:r>
      <w:r>
        <w:t>B;</w:t>
      </w:r>
    </w:p>
    <w:p>
      <w:r>
        <w:rPr>
          <w:color w:val="3333FF"/>
        </w:rPr>
        <w:t>【解析】</w:t>
      </w:r>
      <w:r>
        <w:t>解：</w:t>
      </w:r>
      <m:oMath>
        <m:r>
          <m:rPr/>
          <m:t>A</m:t>
        </m:r>
      </m:oMath>
      <w:r>
        <w:t>、两电阻串联，电压表测</w:t>
      </w:r>
      <m:oMath>
        <m:r>
          <m:rPr/>
          <m:t>R′</m:t>
        </m:r>
      </m:oMath>
      <w:r>
        <w:t>两端的电压，身高越高</w:t>
      </w:r>
      <m:oMath>
        <m:r>
          <m:rPr/>
          <m:t>R′</m:t>
        </m:r>
      </m:oMath>
      <w:r>
        <w:t>接入电路的电阻变小，电路中的总电阻变小，根据欧姆定律可知电路中的电流变大，</w:t>
      </w:r>
      <m:oMath>
        <m:r>
          <m:rPr/>
          <m:t>R</m:t>
        </m:r>
      </m:oMath>
      <w:r>
        <w:t>两端的电压变大，根据串联电路的总电压可知</w:t>
      </w:r>
      <m:oMath>
        <m:r>
          <m:rPr/>
          <m:t>R′</m:t>
        </m:r>
      </m:oMath>
      <w:r>
        <w:t>电压变小，即电压表的示数变小，故A不符合题意；  </w:t>
      </w:r>
      <w:r>
        <w:br w:type="textWrapping"/>
      </w:r>
      <w:r>
        <w:t>B、两电阻串联，电压表测定值电阻</w:t>
      </w:r>
      <m:oMath>
        <m:r>
          <m:rPr/>
          <m:t>R</m:t>
        </m:r>
      </m:oMath>
      <w:r>
        <w:t>的电压，身高越高时，电阻</w:t>
      </w:r>
      <m:oMath>
        <m:r>
          <m:rPr/>
          <m:t>R′</m:t>
        </m:r>
      </m:oMath>
      <w:r>
        <w:t>减小，</w:t>
      </w:r>
      <m:oMath>
        <m:r>
          <m:rPr/>
          <m:t>R</m:t>
        </m:r>
      </m:oMath>
      <w:r>
        <w:t>分配电压增大，电压表的示数增大，故B符合题意；  </w:t>
      </w:r>
      <w:r>
        <w:br w:type="textWrapping"/>
      </w:r>
      <w:r>
        <w:t>C、两电阻串联，电压表测电源电压，滑片会随身高上下平移时电压表示数不变，故C不符合题意；  </w:t>
      </w:r>
      <w:r>
        <w:br w:type="textWrapping"/>
      </w:r>
      <w:r>
        <w:t>D、两电阻并联，电压表测电源的电压，因电源的电压不变，所以身高越高时电压表的示数不变，故D不符合题意；  </w:t>
      </w:r>
      <w:r>
        <w:br w:type="textWrapping"/>
      </w:r>
      <w:r>
        <w:t>故选：</w:t>
      </w:r>
      <m:oMath>
        <m:r>
          <m:rPr/>
          <m:t>B</m:t>
        </m:r>
      </m:oMath>
      <w:r>
        <w:t>。 </w:t>
      </w:r>
      <w:r>
        <w:br w:type="textWrapping"/>
      </w:r>
      <w:r>
        <w:t>先识别电路，然后根据身高的变化，判断滑动变阻器接入电路的阻值的变化，再根据欧姆定律判断电压表示数的变化。 </w:t>
      </w:r>
      <w:r>
        <w:br w:type="textWrapping"/>
      </w:r>
      <w:r>
        <w:t>明确电压表的测量对象是解题的基础，熟练应用欧姆定律、串联分压原理来分析电路中电流、电压的变化是解答该题的关键。</w:t>
      </w:r>
      <w:r>
        <w:br w:type="textWrapping"/>
      </w:r>
    </w:p>
    <w:p>
      <w:r>
        <w:rPr>
          <w:color w:val="3333FF"/>
        </w:rPr>
        <w:t>10.【答案】</w:t>
      </w:r>
      <w:r>
        <w:t>null;</w:t>
      </w:r>
    </w:p>
    <w:p>
      <w:r>
        <w:rPr>
          <w:color w:val="3333FF"/>
        </w:rPr>
        <w:t>【解析】</w:t>
      </w:r>
      <w:r>
        <w:t>解：滑片</w:t>
      </w:r>
      <m:oMath>
        <m:r>
          <m:rPr/>
          <m:t>P</m:t>
        </m:r>
      </m:oMath>
      <w:r>
        <w:t>向右移动，电路中电阻变大，则滑动变阻器的电阻变大，所以下面的接线柱一定要接左下，即</w:t>
      </w:r>
      <m:oMath>
        <m:r>
          <m:rPr/>
          <m:t>A</m:t>
        </m:r>
      </m:oMath>
      <w:r>
        <w:t>；上面接</w:t>
      </w:r>
      <m:oMath>
        <m:r>
          <m:rPr/>
          <m:t>C</m:t>
        </m:r>
      </m:oMath>
      <w:r>
        <w:t>或</w:t>
      </w:r>
      <m:oMath>
        <m:r>
          <m:rPr/>
          <m:t>D</m:t>
        </m:r>
      </m:oMath>
      <w:r>
        <w:t>，故</w:t>
      </w:r>
      <m:oMath>
        <m:r>
          <m:rPr/>
          <m:t>C</m:t>
        </m:r>
      </m:oMath>
      <w:r>
        <w:t>正确。 </w:t>
      </w:r>
      <w:r>
        <w:br w:type="textWrapping"/>
      </w:r>
      <w:r>
        <w:t>故选：</w:t>
      </w:r>
      <m:oMath>
        <m:r>
          <m:rPr/>
          <m:t>C</m:t>
        </m:r>
      </m:oMath>
      <w:r>
        <w:t>。 </w:t>
      </w:r>
      <w:r>
        <w:br w:type="textWrapping"/>
      </w:r>
      <w:r>
        <w:t>滑动变阻器是靠改变连入电路中的电阻丝的长度来改变电阻的，它的正确接法是“一上一下”；哪一段电阻丝被接入电路中是由下面的接线柱决定的：若接左下接线柱，滑片向右移动，电阻变大；若接右下接线柱，滑片向左移动，电阻变大。 </w:t>
      </w:r>
      <w:r>
        <w:br w:type="textWrapping"/>
      </w:r>
      <w:r>
        <w:t>此题主要考查了滑动变阻器的原理和作用，能够正确判断哪一段电阻丝被连入电路中是本题的解题关键所在。</w:t>
      </w:r>
      <w:r>
        <w:br w:type="textWrapping"/>
      </w:r>
    </w:p>
    <w:p>
      <w:r>
        <w:rPr>
          <w:color w:val="3333FF"/>
        </w:rPr>
        <w:t>11.【答案】</w:t>
      </w:r>
      <w:r>
        <w:t>C;</w:t>
      </w:r>
    </w:p>
    <w:p>
      <w:r>
        <w:rPr>
          <w:color w:val="3333FF"/>
        </w:rPr>
        <w:t>【解析】</w:t>
      </w:r>
      <w:r>
        <w:t>略</w:t>
      </w:r>
      <w:r>
        <w:br w:type="textWrapping"/>
      </w:r>
    </w:p>
    <w:p>
      <w:r>
        <w:rPr>
          <w:color w:val="3333FF"/>
        </w:rPr>
        <w:t>12.【答案】</w:t>
      </w:r>
      <w:r>
        <w:t>B;</w:t>
      </w:r>
    </w:p>
    <w:p>
      <w:r>
        <w:rPr>
          <w:color w:val="3333FF"/>
        </w:rPr>
        <w:t>【解析】</w:t>
      </w:r>
      <w:r>
        <w:t>解：由电路图可知，定值电阻与滑动变阻器串联，电压表测定值电阻两端的电压，电流表测电路中的电流．  </w:t>
      </w:r>
      <w:r>
        <w:br w:type="textWrapping"/>
      </w:r>
      <m:oMath>
        <m:r>
          <m:rPr/>
          <m:t>(1)</m:t>
        </m:r>
      </m:oMath>
      <w:r>
        <w:t>当开关闭合，滑片由</w:t>
      </w:r>
      <m:oMath>
        <m:r>
          <m:rPr/>
          <m:t>b</m:t>
        </m:r>
      </m:oMath>
      <w:r>
        <w:t>端向</w:t>
      </w:r>
      <m:oMath>
        <m:r>
          <m:rPr/>
          <m:t>a</m:t>
        </m:r>
      </m:oMath>
      <w:r>
        <w:t>端移动的过程中，接入电路中的电阻减小，电路中的总电阻减小，  </w:t>
      </w:r>
      <w:r>
        <w:br w:type="textWrapping"/>
      </w:r>
      <w:r>
        <w:t>由</w:t>
      </w:r>
      <m:oMath>
        <m:r>
          <m:rPr/>
          <m:t>I=</m:t>
        </m:r>
        <m:f>
          <m:fPr/>
          <m:num>
            <m:r>
              <m:rPr/>
              <m:t>U</m:t>
            </m:r>
          </m:num>
          <m:den>
            <m:r>
              <m:rPr/>
              <m:t>R</m:t>
            </m:r>
          </m:den>
        </m:f>
      </m:oMath>
      <w:r>
        <w:t>可知，电路中的电流增大，  </w:t>
      </w:r>
      <w:r>
        <w:br w:type="textWrapping"/>
      </w:r>
      <w:r>
        <w:t>由</w:t>
      </w:r>
      <m:oMath>
        <m:r>
          <m:rPr/>
          <m:t>U=</m:t>
        </m:r>
        <m:r>
          <m:rPr>
            <m:nor/>
            <m:sty m:val="p"/>
          </m:rPr>
          <m:t>IR</m:t>
        </m:r>
      </m:oMath>
      <w:r>
        <w:t>可知，电压表的示数增大，故A错误；  </w:t>
      </w:r>
      <w:r>
        <w:br w:type="textWrapping"/>
      </w:r>
      <w:r>
        <w:t>因电压表示数与电流表示数的比值等于定值电阻的阻值，  </w:t>
      </w:r>
      <w:r>
        <w:br w:type="textWrapping"/>
      </w:r>
      <w:r>
        <w:t>所以，电压表示数与电流表示数的比值不变，故B正确；  </w:t>
      </w:r>
      <w:r>
        <w:br w:type="textWrapping"/>
      </w:r>
      <m:oMath>
        <m:r>
          <m:rPr/>
          <m:t>(2)</m:t>
        </m:r>
      </m:oMath>
      <w:r>
        <w:t>当滑片移动中点时，  </w:t>
      </w:r>
      <w:r>
        <w:br w:type="textWrapping"/>
      </w:r>
      <w:r>
        <w:t>因串联电路中总电阻等于各分电阻之和，  </w:t>
      </w:r>
      <w:r>
        <w:br w:type="textWrapping"/>
      </w:r>
      <w:r>
        <w:t>所以，电路中的电流：  </w:t>
      </w:r>
      <w:r>
        <w:br w:type="textWrapping"/>
      </w:r>
      <m:oMath>
        <m:r>
          <m:rPr/>
          <m:t>I=</m:t>
        </m:r>
        <m:f>
          <m:fPr/>
          <m:num>
            <m:r>
              <m:rPr/>
              <m:t>U</m:t>
            </m:r>
          </m:num>
          <m:den>
            <m:r>
              <m:rPr/>
              <m:t>R+</m:t>
            </m:r>
            <m:f>
              <m:fPr/>
              <m:num>
                <m:r>
                  <m:rPr/>
                  <m:t>1</m:t>
                </m:r>
              </m:num>
              <m:den>
                <m:r>
                  <m:rPr/>
                  <m:t>2</m:t>
                </m:r>
              </m:den>
            </m:f>
            <m:sSub>
              <m:sSubPr/>
              <m:e>
                <m:r>
                  <m:rPr/>
                  <m:t>R</m:t>
                </m:r>
              </m:e>
              <m:sub>
                <m:r>
                  <m:rPr>
                    <m:nor/>
                    <m:sty m:val="p"/>
                  </m:rPr>
                  <m:t>滑</m:t>
                </m:r>
              </m:sub>
            </m:sSub>
          </m:den>
        </m:f>
        <m:r>
          <m:rPr/>
          <m:t>=</m:t>
        </m:r>
        <m:f>
          <m:fPr/>
          <m:num>
            <m:r>
              <m:rPr>
                <m:nor/>
                <m:sty m:val="p"/>
              </m:rPr>
              <m:t>6V</m:t>
            </m:r>
          </m:num>
          <m:den>
            <m:r>
              <m:rPr>
                <m:nor/>
                <m:sty m:val="p"/>
              </m:rPr>
              <m:t>10Ω</m:t>
            </m:r>
            <m:r>
              <m:rPr/>
              <m:t>+</m:t>
            </m:r>
            <m:f>
              <m:fPr/>
              <m:num>
                <m:r>
                  <m:rPr/>
                  <m:t>1</m:t>
                </m:r>
              </m:num>
              <m:den>
                <m:r>
                  <m:rPr/>
                  <m:t>2</m:t>
                </m:r>
              </m:den>
            </m:f>
            <m:r>
              <m:rPr>
                <m:nor/>
                <m:sty m:val="p"/>
              </m:rPr>
              <m:t>×20Ω</m:t>
            </m:r>
          </m:den>
        </m:f>
        <m:r>
          <m:rPr/>
          <m:t>=0.</m:t>
        </m:r>
        <m:r>
          <m:rPr>
            <m:nor/>
            <m:sty m:val="p"/>
          </m:rPr>
          <m:t>3A</m:t>
        </m:r>
      </m:oMath>
      <w:r>
        <w:t>，  </w:t>
      </w:r>
      <w:r>
        <w:br w:type="textWrapping"/>
      </w:r>
      <w:r>
        <w:t>则电压表的示数：  </w:t>
      </w:r>
      <w:r>
        <w:br w:type="textWrapping"/>
      </w:r>
      <m:oMath>
        <m:sSub>
          <m:sSubPr/>
          <m:e>
            <m:r>
              <m:rPr/>
              <m:t>U</m:t>
            </m:r>
          </m:e>
          <m:sub>
            <m:r>
              <m:rPr/>
              <m:t>R</m:t>
            </m:r>
          </m:sub>
        </m:sSub>
        <m:r>
          <m:rPr/>
          <m:t>=</m:t>
        </m:r>
        <m:r>
          <m:rPr>
            <m:nor/>
            <m:sty m:val="p"/>
          </m:rPr>
          <m:t>IR</m:t>
        </m:r>
        <m:r>
          <m:rPr/>
          <m:t>=0.</m:t>
        </m:r>
        <m:r>
          <m:rPr>
            <m:nor/>
            <m:sty m:val="p"/>
          </m:rPr>
          <m:t>3A×10Ω</m:t>
        </m:r>
        <m:r>
          <m:rPr/>
          <m:t>=</m:t>
        </m:r>
        <m:r>
          <m:rPr>
            <m:nor/>
            <m:sty m:val="p"/>
          </m:rPr>
          <m:t>3V</m:t>
        </m:r>
      </m:oMath>
      <w:r>
        <w:t>，故C错误；  </w:t>
      </w:r>
      <w:r>
        <w:br w:type="textWrapping"/>
      </w:r>
      <m:oMath>
        <m:r>
          <m:rPr/>
          <m:t>(3)</m:t>
        </m:r>
      </m:oMath>
      <w:r>
        <w:t>当滑片移到</w:t>
      </w:r>
      <m:oMath>
        <m:r>
          <m:rPr/>
          <m:t>a</m:t>
        </m:r>
      </m:oMath>
      <w:r>
        <w:t>端时，电路为定值电阻的简单电路，电流表测电路中的电流，  </w:t>
      </w:r>
      <w:r>
        <w:br w:type="textWrapping"/>
      </w:r>
      <w:r>
        <w:t>则电流表的示数：  </w:t>
      </w:r>
      <w:r>
        <w:br w:type="textWrapping"/>
      </w:r>
      <m:oMath>
        <m:r>
          <m:rPr/>
          <m:t>I'=</m:t>
        </m:r>
        <m:f>
          <m:fPr/>
          <m:num>
            <m:r>
              <m:rPr/>
              <m:t>U</m:t>
            </m:r>
          </m:num>
          <m:den>
            <m:r>
              <m:rPr/>
              <m:t>R</m:t>
            </m:r>
          </m:den>
        </m:f>
        <m:r>
          <m:rPr/>
          <m:t>=</m:t>
        </m:r>
        <m:f>
          <m:fPr/>
          <m:num>
            <m:r>
              <m:rPr>
                <m:nor/>
                <m:sty m:val="p"/>
              </m:rPr>
              <m:t>6V</m:t>
            </m:r>
          </m:num>
          <m:den>
            <m:r>
              <m:rPr>
                <m:nor/>
                <m:sty m:val="p"/>
              </m:rPr>
              <m:t>10Ω</m:t>
            </m:r>
          </m:den>
        </m:f>
        <m:r>
          <m:rPr/>
          <m:t>=0.</m:t>
        </m:r>
        <m:r>
          <m:rPr>
            <m:nor/>
            <m:sty m:val="p"/>
          </m:rPr>
          <m:t>6A</m:t>
        </m:r>
      </m:oMath>
      <w:r>
        <w:t>，故D错误．  </w:t>
      </w:r>
      <w:r>
        <w:br w:type="textWrapping"/>
      </w:r>
      <w:r>
        <w:t>故选B． </w:t>
      </w:r>
      <w:r>
        <w:br w:type="textWrapping"/>
      </w:r>
      <w:r>
        <w:t>由电路图可知，定值电阻与滑动变阻器串联，电压表测定值电阻两端的电压，电流表测电路中的电流．  </w:t>
      </w:r>
      <w:r>
        <w:br w:type="textWrapping"/>
      </w:r>
      <m:oMath>
        <m:r>
          <m:rPr/>
          <m:t>(1)</m:t>
        </m:r>
      </m:oMath>
      <w:r>
        <w:t>根据滑片的移动可知接入电路中电阻的变化，根据欧姆定律可知电路中电流的变化和定值电阻两端的电压变化，根据欧姆定律结合定值电阻的阻值可知两表示数之比的变化；  </w:t>
      </w:r>
      <w:r>
        <w:br w:type="textWrapping"/>
      </w:r>
      <m:oMath>
        <m:r>
          <m:rPr/>
          <m:t>(2)</m:t>
        </m:r>
      </m:oMath>
      <w:r>
        <w:t>根据电阻的串联和欧姆定律求出滑片移动中点时电路中的电流，再根据欧姆定律求出电压表的示数；  </w:t>
      </w:r>
      <w:r>
        <w:br w:type="textWrapping"/>
      </w:r>
      <m:oMath>
        <m:r>
          <m:rPr/>
          <m:t>(3)</m:t>
        </m:r>
      </m:oMath>
      <w:r>
        <w:t>当滑片移到</w:t>
      </w:r>
      <m:oMath>
        <m:r>
          <m:rPr/>
          <m:t>a</m:t>
        </m:r>
      </m:oMath>
      <w:r>
        <w:t>端时，电路为定值电阻的简单电路，电流表测电路中的电流，根据欧姆定律求出电流表的示数．  </w:t>
      </w:r>
      <w:r>
        <w:br w:type="textWrapping"/>
      </w:r>
      <w:r>
        <w:t>该题考查了电路的动态分析和串联电路特点以及欧姆定律的应用，是一道较为简单的应用题．</w:t>
      </w:r>
      <w:r>
        <w:br w:type="textWrapping"/>
      </w:r>
    </w:p>
    <w:p>
      <w:r>
        <w:rPr>
          <w:color w:val="3333FF"/>
        </w:rPr>
        <w:t>13.【答案】</w:t>
      </w:r>
      <w:r>
        <w:t>变大  2;</w:t>
      </w:r>
    </w:p>
    <w:p>
      <w:r>
        <w:rPr>
          <w:color w:val="3333FF"/>
        </w:rPr>
        <w:t>【解析】</w:t>
      </w:r>
      <w:r>
        <w:t>解：</w:t>
      </w:r>
      <m:oMath>
        <m:r>
          <m:rPr/>
          <m:t>(1)</m:t>
        </m:r>
      </m:oMath>
      <w:r>
        <w:t>由图可知，该电路为</w:t>
      </w:r>
      <m:oMath>
        <m:sSub>
          <m:sSubPr/>
          <m:e>
            <m:r>
              <m:rPr/>
              <m:t>R</m:t>
            </m:r>
          </m:e>
          <m:sub>
            <m:r>
              <m:rPr/>
              <m:t>0</m:t>
            </m:r>
          </m:sub>
        </m:sSub>
      </m:oMath>
      <w:r>
        <w:t>和</w:t>
      </w:r>
      <m:oMath>
        <m:r>
          <m:rPr/>
          <m:t>R</m:t>
        </m:r>
      </m:oMath>
      <w:r>
        <w:t>的串联电路，电压表测</w:t>
      </w:r>
      <m:oMath>
        <m:sSub>
          <m:sSubPr/>
          <m:e>
            <m:r>
              <m:rPr/>
              <m:t>R</m:t>
            </m:r>
          </m:e>
          <m:sub>
            <m:r>
              <m:rPr/>
              <m:t>0</m:t>
            </m:r>
          </m:sub>
        </m:sSub>
      </m:oMath>
      <w:r>
        <w:t>两端的电压； </w:t>
      </w:r>
      <w:r>
        <w:br w:type="textWrapping"/>
      </w:r>
      <w:r>
        <w:t>由表可知，当压敏电阻</w:t>
      </w:r>
      <m:oMath>
        <m:r>
          <m:rPr/>
          <m:t>R</m:t>
        </m:r>
      </m:oMath>
      <w:r>
        <w:t>所受的压力增大时，其阻值会变小，根据公式</w:t>
      </w:r>
      <m:oMath>
        <m:r>
          <m:rPr/>
          <m:t>I=</m:t>
        </m:r>
        <m:f>
          <m:fPr/>
          <m:num>
            <m:r>
              <m:rPr/>
              <m:t>U</m:t>
            </m:r>
          </m:num>
          <m:den>
            <m:r>
              <m:rPr/>
              <m:t>R</m:t>
            </m:r>
          </m:den>
        </m:f>
      </m:oMath>
      <w:r>
        <w:t>得出电路中电流变大； </w:t>
      </w:r>
      <w:r>
        <w:br w:type="textWrapping"/>
      </w:r>
      <m:oMath>
        <m:r>
          <m:rPr/>
          <m:t>(2)</m:t>
        </m:r>
      </m:oMath>
      <w:r>
        <w:t>由表可知，当</w:t>
      </w:r>
      <m:oMath>
        <m:r>
          <m:rPr/>
          <m:t>F=40N</m:t>
        </m:r>
      </m:oMath>
      <w:r>
        <w:t>时，</w:t>
      </w:r>
      <m:oMath>
        <m:r>
          <m:rPr/>
          <m:t>R=10Ω</m:t>
        </m:r>
      </m:oMath>
      <w:r>
        <w:t>，</w:t>
      </w:r>
      <m:oMath>
        <m:sSub>
          <m:sSubPr/>
          <m:e>
            <m:r>
              <m:rPr/>
              <m:t>R</m:t>
            </m:r>
          </m:e>
          <m:sub>
            <m:r>
              <m:rPr/>
              <m:t>0</m:t>
            </m:r>
          </m:sub>
        </m:sSub>
        <m:r>
          <m:rPr/>
          <m:t>=5Ω</m:t>
        </m:r>
      </m:oMath>
      <w:r>
        <w:t>，电路中的电流</w:t>
      </w:r>
      <m:oMath>
        <m:r>
          <m:rPr/>
          <m:t>I=</m:t>
        </m:r>
        <m:f>
          <m:fPr/>
          <m:num>
            <m:r>
              <m:rPr/>
              <m:t>U</m:t>
            </m:r>
          </m:num>
          <m:den>
            <m:sSub>
              <m:sSubPr/>
              <m:e>
                <m:r>
                  <m:rPr/>
                  <m:t>R</m:t>
                </m:r>
              </m:e>
              <m:sub>
                <m:r>
                  <m:rPr/>
                  <m:t>0</m:t>
                </m:r>
              </m:sub>
            </m:sSub>
            <m:r>
              <m:rPr/>
              <m:t>+R</m:t>
            </m:r>
          </m:den>
        </m:f>
        <m:r>
          <m:rPr/>
          <m:t>=</m:t>
        </m:r>
        <m:f>
          <m:fPr/>
          <m:num>
            <m:r>
              <m:rPr/>
              <m:t>6V</m:t>
            </m:r>
          </m:num>
          <m:den>
            <m:r>
              <m:rPr/>
              <m:t>5Ω+10Ω</m:t>
            </m:r>
          </m:den>
        </m:f>
        <m:r>
          <m:rPr/>
          <m:t>=0.4A</m:t>
        </m:r>
      </m:oMath>
      <w:r>
        <w:t>，由串联电路的电流特点可知</w:t>
      </w:r>
      <m:oMath>
        <m:sSub>
          <m:sSubPr/>
          <m:e>
            <m:r>
              <m:rPr/>
              <m:t>R</m:t>
            </m:r>
          </m:e>
          <m:sub>
            <m:r>
              <m:rPr/>
              <m:t>0</m:t>
            </m:r>
          </m:sub>
        </m:sSub>
      </m:oMath>
      <w:r>
        <w:t>两端的电压为：</w:t>
      </w:r>
      <m:oMath>
        <m:sSub>
          <m:sSubPr/>
          <m:e>
            <m:r>
              <m:rPr/>
              <m:t>U</m:t>
            </m:r>
          </m:e>
          <m:sub>
            <m:r>
              <m:rPr/>
              <m:t>0</m:t>
            </m:r>
          </m:sub>
        </m:sSub>
        <m:r>
          <m:rPr/>
          <m:t>=I</m:t>
        </m:r>
        <m:sSub>
          <m:sSubPr/>
          <m:e>
            <m:r>
              <m:rPr/>
              <m:t>R</m:t>
            </m:r>
          </m:e>
          <m:sub>
            <m:r>
              <m:rPr/>
              <m:t>0</m:t>
            </m:r>
          </m:sub>
        </m:sSub>
        <m:r>
          <m:rPr/>
          <m:t>=0.4A×5Ω=2V</m:t>
        </m:r>
      </m:oMath>
      <w:r>
        <w:t>， </w:t>
      </w:r>
      <w:r>
        <w:br w:type="textWrapping"/>
      </w:r>
      <w:r>
        <w:t>故答案为：变大；</w:t>
      </w:r>
      <m:oMath>
        <m:r>
          <m:rPr/>
          <m:t>2</m:t>
        </m:r>
      </m:oMath>
      <w:r>
        <w:t>。 </w:t>
      </w:r>
      <w:r>
        <w:br w:type="textWrapping"/>
      </w:r>
      <m:oMath>
        <m:r>
          <m:rPr/>
          <m:t>(1)</m:t>
        </m:r>
      </m:oMath>
      <w:r>
        <w:t>由图分析电路连接和电压表测量情况；由表分析压敏电阻</w:t>
      </w:r>
      <m:oMath>
        <m:r>
          <m:rPr/>
          <m:t>R</m:t>
        </m:r>
      </m:oMath>
      <w:r>
        <w:t>所受的压力与其阻值之间的关系；再根据串联电路分压的规律以及串联电路电压特点分析</w:t>
      </w:r>
      <m:oMath>
        <m:sSub>
          <m:sSubPr/>
          <m:e>
            <m:r>
              <m:rPr/>
              <m:t>R</m:t>
            </m:r>
          </m:e>
          <m:sub>
            <m:r>
              <m:rPr/>
              <m:t>0</m:t>
            </m:r>
          </m:sub>
        </m:sSub>
      </m:oMath>
      <w:r>
        <w:t>两端的电压变化，即电压表的示数变化；由电路图可知，电阻</w:t>
      </w:r>
      <m:oMath>
        <m:sSub>
          <m:sSubPr/>
          <m:e>
            <m:r>
              <m:rPr/>
              <m:t>R</m:t>
            </m:r>
          </m:e>
          <m:sub>
            <m:r>
              <m:rPr/>
              <m:t>0</m:t>
            </m:r>
          </m:sub>
        </m:sSub>
      </m:oMath>
      <w:r>
        <w:t>与压敏电阻</w:t>
      </w:r>
      <m:oMath>
        <m:r>
          <m:rPr/>
          <m:t>R</m:t>
        </m:r>
      </m:oMath>
      <w:r>
        <w:t>串联接入电路，电阻</w:t>
      </w:r>
      <m:oMath>
        <m:sSub>
          <m:sSubPr/>
          <m:e>
            <m:r>
              <m:rPr/>
              <m:t>R</m:t>
            </m:r>
          </m:e>
          <m:sub>
            <m:r>
              <m:rPr/>
              <m:t>0</m:t>
            </m:r>
          </m:sub>
        </m:sSub>
      </m:oMath>
      <w:r>
        <w:t>起保护电路的作用； </w:t>
      </w:r>
      <w:r>
        <w:br w:type="textWrapping"/>
      </w:r>
      <m:oMath>
        <m:r>
          <m:rPr/>
          <m:t>(2)</m:t>
        </m:r>
      </m:oMath>
      <w:r>
        <w:t>由图表可知，当</w:t>
      </w:r>
      <m:oMath>
        <m:r>
          <m:rPr/>
          <m:t>F=40N</m:t>
        </m:r>
      </m:oMath>
      <w:r>
        <w:t>时</w:t>
      </w:r>
      <m:oMath>
        <m:r>
          <m:rPr/>
          <m:t>R</m:t>
        </m:r>
      </m:oMath>
      <w:r>
        <w:t>的阻值大小，根据串联电路的电压特点及公式</w:t>
      </w:r>
      <m:oMath>
        <m:r>
          <m:rPr/>
          <m:t>I=</m:t>
        </m:r>
        <m:f>
          <m:fPr/>
          <m:num>
            <m:r>
              <m:rPr/>
              <m:t>U</m:t>
            </m:r>
          </m:num>
          <m:den>
            <m:r>
              <m:rPr/>
              <m:t>R</m:t>
            </m:r>
          </m:den>
        </m:f>
      </m:oMath>
      <w:r>
        <w:t>求得通过定值电阻</w:t>
      </w:r>
      <m:oMath>
        <m:sSub>
          <m:sSubPr/>
          <m:e>
            <m:r>
              <m:rPr/>
              <m:t>R</m:t>
            </m:r>
          </m:e>
          <m:sub>
            <m:r>
              <m:rPr/>
              <m:t>0</m:t>
            </m:r>
          </m:sub>
        </m:sSub>
      </m:oMath>
      <w:r>
        <w:t>的电流，然后根据</w:t>
      </w:r>
      <m:oMath>
        <m:r>
          <m:rPr/>
          <m:t>U=IR</m:t>
        </m:r>
      </m:oMath>
      <w:r>
        <w:t>求出</w:t>
      </w:r>
      <m:oMath>
        <m:sSub>
          <m:sSubPr/>
          <m:e>
            <m:r>
              <m:rPr/>
              <m:t>R</m:t>
            </m:r>
          </m:e>
          <m:sub>
            <m:r>
              <m:rPr/>
              <m:t>0</m:t>
            </m:r>
          </m:sub>
        </m:sSub>
      </m:oMath>
      <w:r>
        <w:t>两端的电压即电压表示数； </w:t>
      </w:r>
      <w:r>
        <w:br w:type="textWrapping"/>
      </w:r>
      <w:r>
        <w:t>此题主要考查了学生对欧姆定律的运用，解题关键是从表中读取压敏电阻</w:t>
      </w:r>
      <m:oMath>
        <m:r>
          <m:rPr/>
          <m:t>R</m:t>
        </m:r>
      </m:oMath>
      <w:r>
        <w:t>所受的压力与其阻值之间的关系。</w:t>
      </w:r>
      <w:r>
        <w:br w:type="textWrapping"/>
      </w:r>
    </w:p>
    <w:p>
      <w:r>
        <w:rPr>
          <w:color w:val="3333FF"/>
        </w:rPr>
        <w:t>14.【答案】</w:t>
      </w:r>
      <w:r>
        <w:t>null;</w:t>
      </w:r>
    </w:p>
    <w:p>
      <w:r>
        <w:rPr>
          <w:color w:val="3333FF"/>
        </w:rPr>
        <w:t>【解析】</w:t>
      </w:r>
      <w:r>
        <w:t>解：闭合开关后，</w:t>
      </w:r>
      <m:oMath>
        <m:sSub>
          <m:sSubPr/>
          <m:e>
            <m:r>
              <m:rPr/>
              <m:t>R</m:t>
            </m:r>
          </m:e>
          <m:sub>
            <m:r>
              <m:rPr/>
              <m:t>1</m:t>
            </m:r>
          </m:sub>
        </m:sSub>
      </m:oMath>
      <w:r>
        <w:t>与</w:t>
      </w:r>
      <m:oMath>
        <m:sSub>
          <m:sSubPr/>
          <m:e>
            <m:r>
              <m:rPr/>
              <m:t>R</m:t>
            </m:r>
          </m:e>
          <m:sub>
            <m:r>
              <m:rPr/>
              <m:t>2</m:t>
            </m:r>
          </m:sub>
        </m:sSub>
      </m:oMath>
      <w:r>
        <w:t>并联，电流表测</w:t>
      </w:r>
      <m:oMath>
        <m:sSub>
          <m:sSubPr/>
          <m:e>
            <m:r>
              <m:rPr/>
              <m:t>R</m:t>
            </m:r>
          </m:e>
          <m:sub>
            <m:r>
              <m:rPr/>
              <m:t>2</m:t>
            </m:r>
          </m:sub>
        </m:sSub>
      </m:oMath>
      <w:r>
        <w:t>支路的电流， </w:t>
      </w:r>
      <w:r>
        <w:br w:type="textWrapping"/>
      </w:r>
      <w:r>
        <w:t>因并联电路中各支路两端的电压相等， </w:t>
      </w:r>
      <w:r>
        <w:br w:type="textWrapping"/>
      </w:r>
      <w:r>
        <w:t>所以，通过</w:t>
      </w:r>
      <m:oMath>
        <m:sSub>
          <m:sSubPr/>
          <m:e>
            <m:r>
              <m:rPr/>
              <m:t>R</m:t>
            </m:r>
          </m:e>
          <m:sub>
            <m:r>
              <m:rPr/>
              <m:t>1</m:t>
            </m:r>
          </m:sub>
        </m:sSub>
      </m:oMath>
      <w:r>
        <w:t>的电流：</w:t>
      </w:r>
      <m:oMath>
        <m:sSub>
          <m:sSubPr/>
          <m:e>
            <m:r>
              <m:rPr/>
              <m:t>I</m:t>
            </m:r>
          </m:e>
          <m:sub>
            <m:r>
              <m:rPr/>
              <m:t>1</m:t>
            </m:r>
          </m:sub>
        </m:sSub>
        <m:r>
          <m:rPr/>
          <m:t>=</m:t>
        </m:r>
        <m:f>
          <m:fPr/>
          <m:num>
            <m:r>
              <m:rPr/>
              <m:t>U</m:t>
            </m:r>
          </m:num>
          <m:den>
            <m:sSub>
              <m:sSubPr/>
              <m:e>
                <m:r>
                  <m:rPr/>
                  <m:t>R</m:t>
                </m:r>
              </m:e>
              <m:sub>
                <m:r>
                  <m:rPr/>
                  <m:t>1</m:t>
                </m:r>
              </m:sub>
            </m:sSub>
          </m:den>
        </m:f>
        <m:r>
          <m:rPr/>
          <m:t>=</m:t>
        </m:r>
        <m:f>
          <m:fPr/>
          <m:num>
            <m:r>
              <m:rPr/>
              <m:t>3V</m:t>
            </m:r>
          </m:num>
          <m:den>
            <m:r>
              <m:rPr/>
              <m:t>10Ω</m:t>
            </m:r>
          </m:den>
        </m:f>
        <m:r>
          <m:rPr/>
          <m:t>=0.3A</m:t>
        </m:r>
      </m:oMath>
      <w:r>
        <w:t>； </w:t>
      </w:r>
      <w:r>
        <w:br w:type="textWrapping"/>
      </w:r>
      <m:oMath>
        <m:sSub>
          <m:sSubPr/>
          <m:e>
            <m:r>
              <m:rPr/>
              <m:t>R</m:t>
            </m:r>
          </m:e>
          <m:sub>
            <m:r>
              <m:rPr/>
              <m:t>2</m:t>
            </m:r>
          </m:sub>
        </m:sSub>
      </m:oMath>
      <w:r>
        <w:t>的阻值：</w:t>
      </w:r>
      <m:oMath>
        <m:sSub>
          <m:sSubPr/>
          <m:e>
            <m:r>
              <m:rPr/>
              <m:t>R</m:t>
            </m:r>
          </m:e>
          <m:sub>
            <m:r>
              <m:rPr/>
              <m:t>2</m:t>
            </m:r>
          </m:sub>
        </m:sSub>
        <m:r>
          <m:rPr/>
          <m:t>=</m:t>
        </m:r>
        <m:f>
          <m:fPr/>
          <m:num>
            <m:r>
              <m:rPr/>
              <m:t>U</m:t>
            </m:r>
          </m:num>
          <m:den>
            <m:sSub>
              <m:sSubPr/>
              <m:e>
                <m:r>
                  <m:rPr/>
                  <m:t>I</m:t>
                </m:r>
              </m:e>
              <m:sub>
                <m:r>
                  <m:rPr/>
                  <m:t>2</m:t>
                </m:r>
              </m:sub>
            </m:sSub>
          </m:den>
        </m:f>
        <m:r>
          <m:rPr/>
          <m:t>=</m:t>
        </m:r>
        <m:f>
          <m:fPr/>
          <m:num>
            <m:r>
              <m:rPr/>
              <m:t>3V</m:t>
            </m:r>
          </m:num>
          <m:den>
            <m:r>
              <m:rPr/>
              <m:t>0.2A</m:t>
            </m:r>
          </m:den>
        </m:f>
        <m:r>
          <m:rPr/>
          <m:t>=15Ω</m:t>
        </m:r>
      </m:oMath>
      <w:r>
        <w:t>， </w:t>
      </w:r>
      <w:r>
        <w:br w:type="textWrapping"/>
      </w:r>
      <w:r>
        <w:t>因并联电路中干路电流等于各支路电流之和， </w:t>
      </w:r>
      <w:r>
        <w:br w:type="textWrapping"/>
      </w:r>
      <w:r>
        <w:t>所以，干路电流：</w:t>
      </w:r>
      <m:oMath>
        <m:r>
          <m:rPr/>
          <m:t>I=</m:t>
        </m:r>
        <m:sSub>
          <m:sSubPr/>
          <m:e>
            <m:r>
              <m:rPr/>
              <m:t>I</m:t>
            </m:r>
          </m:e>
          <m:sub>
            <m:r>
              <m:rPr/>
              <m:t>1</m:t>
            </m:r>
          </m:sub>
        </m:sSub>
        <m:r>
          <m:rPr/>
          <m:t>+</m:t>
        </m:r>
        <m:sSub>
          <m:sSubPr/>
          <m:e>
            <m:r>
              <m:rPr/>
              <m:t>I</m:t>
            </m:r>
          </m:e>
          <m:sub>
            <m:r>
              <m:rPr/>
              <m:t>2</m:t>
            </m:r>
          </m:sub>
        </m:sSub>
        <m:r>
          <m:rPr/>
          <m:t>=0.3A+0.2A=0.5A</m:t>
        </m:r>
      </m:oMath>
      <w:r>
        <w:t>。 </w:t>
      </w:r>
      <w:r>
        <w:br w:type="textWrapping"/>
      </w:r>
      <w:r>
        <w:t>故答案为：</w:t>
      </w:r>
      <m:oMath>
        <m:r>
          <m:rPr/>
          <m:t>0.3</m:t>
        </m:r>
      </m:oMath>
      <w:r>
        <w:t>；</w:t>
      </w:r>
      <m:oMath>
        <m:r>
          <m:rPr/>
          <m:t>15</m:t>
        </m:r>
      </m:oMath>
      <w:r>
        <w:t>；</w:t>
      </w:r>
      <m:oMath>
        <m:r>
          <m:rPr/>
          <m:t>0.5</m:t>
        </m:r>
      </m:oMath>
      <w:r>
        <w:t>。 </w:t>
      </w:r>
      <w:r>
        <w:br w:type="textWrapping"/>
      </w:r>
      <w:r>
        <w:t>闭合开关后，</w:t>
      </w:r>
      <m:oMath>
        <m:sSub>
          <m:sSubPr/>
          <m:e>
            <m:r>
              <m:rPr/>
              <m:t>R</m:t>
            </m:r>
          </m:e>
          <m:sub>
            <m:r>
              <m:rPr/>
              <m:t>1</m:t>
            </m:r>
          </m:sub>
        </m:sSub>
      </m:oMath>
      <w:r>
        <w:t>与</w:t>
      </w:r>
      <m:oMath>
        <m:sSub>
          <m:sSubPr/>
          <m:e>
            <m:r>
              <m:rPr/>
              <m:t>R</m:t>
            </m:r>
          </m:e>
          <m:sub>
            <m:r>
              <m:rPr/>
              <m:t>2</m:t>
            </m:r>
          </m:sub>
        </m:sSub>
      </m:oMath>
      <w:r>
        <w:t>并联，电流表测</w:t>
      </w:r>
      <m:oMath>
        <m:sSub>
          <m:sSubPr/>
          <m:e>
            <m:r>
              <m:rPr/>
              <m:t>R</m:t>
            </m:r>
          </m:e>
          <m:sub>
            <m:r>
              <m:rPr/>
              <m:t>2</m:t>
            </m:r>
          </m:sub>
        </m:sSub>
      </m:oMath>
      <w:r>
        <w:t>支路的电流，根据并联电路的电压特点和欧姆定律求出通过</w:t>
      </w:r>
      <m:oMath>
        <m:sSub>
          <m:sSubPr/>
          <m:e>
            <m:r>
              <m:rPr/>
              <m:t>R</m:t>
            </m:r>
          </m:e>
          <m:sub>
            <m:r>
              <m:rPr/>
              <m:t>1</m:t>
            </m:r>
          </m:sub>
        </m:sSub>
      </m:oMath>
      <w:r>
        <w:t>的电流和</w:t>
      </w:r>
      <m:oMath>
        <m:sSub>
          <m:sSubPr/>
          <m:e>
            <m:r>
              <m:rPr/>
              <m:t>R</m:t>
            </m:r>
          </m:e>
          <m:sub>
            <m:r>
              <m:rPr/>
              <m:t>2</m:t>
            </m:r>
          </m:sub>
        </m:sSub>
      </m:oMath>
      <w:r>
        <w:t>的阻值，利用并联电路的电流特点求出干路电流。 </w:t>
      </w:r>
      <w:r>
        <w:br w:type="textWrapping"/>
      </w:r>
      <w:r>
        <w:t>此题主要考查了并联电路的特点和欧姆定律的应用，是一道较为简单的应用题。</w:t>
      </w:r>
      <w:r>
        <w:br w:type="textWrapping"/>
      </w:r>
    </w:p>
    <w:p>
      <w:r>
        <w:rPr>
          <w:color w:val="3333FF"/>
        </w:rPr>
        <w:t>15.【答案】</w:t>
      </w:r>
      <w:r>
        <w:t>串  4;</w:t>
      </w:r>
    </w:p>
    <w:p>
      <w:r>
        <w:rPr>
          <w:color w:val="3333FF"/>
        </w:rPr>
        <w:t>【解析】</w:t>
      </w:r>
      <w:r>
        <w:t>解： </w:t>
      </w:r>
      <w:r>
        <w:br w:type="textWrapping"/>
      </w:r>
      <w:r>
        <w:t>灯泡正常发光时的电压</w:t>
      </w:r>
      <m:oMath>
        <m:sSub>
          <m:sSubPr/>
          <m:e>
            <m:r>
              <m:rPr/>
              <m:t>U</m:t>
            </m:r>
          </m:e>
          <m:sub>
            <m:r>
              <m:rPr/>
              <m:t>L</m:t>
            </m:r>
          </m:sub>
        </m:sSub>
        <m:r>
          <m:rPr/>
          <m:t>=4V</m:t>
        </m:r>
      </m:oMath>
      <w:r>
        <w:t>，由串联电路的分压特点可知，要使灯泡接在</w:t>
      </w:r>
      <m:oMath>
        <m:r>
          <m:rPr/>
          <m:t>6V</m:t>
        </m:r>
      </m:oMath>
      <w:r>
        <w:t>的电源正常工作，需要串联一个电阻分压， </w:t>
      </w:r>
      <w:r>
        <w:br w:type="textWrapping"/>
      </w:r>
      <w:r>
        <w:t>因串联电路中总电压等于各分电压之和， </w:t>
      </w:r>
      <w:r>
        <w:br w:type="textWrapping"/>
      </w:r>
      <w:r>
        <w:t>所以，串联电阻两端的电压： </w:t>
      </w:r>
      <w:r>
        <w:br w:type="textWrapping"/>
      </w:r>
      <m:oMath>
        <m:sSub>
          <m:sSubPr/>
          <m:e>
            <m:r>
              <m:rPr/>
              <m:t>U</m:t>
            </m:r>
          </m:e>
          <m:sub>
            <m:r>
              <m:rPr/>
              <m:t>R</m:t>
            </m:r>
          </m:sub>
        </m:sSub>
        <m:r>
          <m:rPr/>
          <m:t>=U−</m:t>
        </m:r>
        <m:sSub>
          <m:sSubPr/>
          <m:e>
            <m:r>
              <m:rPr/>
              <m:t>U</m:t>
            </m:r>
          </m:e>
          <m:sub>
            <m:r>
              <m:rPr/>
              <m:t>L</m:t>
            </m:r>
          </m:sub>
        </m:sSub>
        <m:r>
          <m:rPr/>
          <m:t>=6V−4V=2V</m:t>
        </m:r>
      </m:oMath>
      <w:r>
        <w:t>， </w:t>
      </w:r>
      <w:r>
        <w:br w:type="textWrapping"/>
      </w:r>
      <w:r>
        <w:t>由</w:t>
      </w:r>
      <m:oMath>
        <m:r>
          <m:rPr/>
          <m:t>I=</m:t>
        </m:r>
        <m:f>
          <m:fPr/>
          <m:num>
            <m:r>
              <m:rPr/>
              <m:t>U</m:t>
            </m:r>
          </m:num>
          <m:den>
            <m:r>
              <m:rPr/>
              <m:t>R</m:t>
            </m:r>
          </m:den>
        </m:f>
      </m:oMath>
      <w:r>
        <w:t>可得电路中的电流为： </w:t>
      </w:r>
      <w:r>
        <w:br w:type="textWrapping"/>
      </w:r>
      <m:oMath>
        <m:r>
          <m:rPr/>
          <m:t>I=</m:t>
        </m:r>
        <m:f>
          <m:fPr/>
          <m:num>
            <m:sSub>
              <m:sSubPr/>
              <m:e>
                <m:r>
                  <m:rPr/>
                  <m:t>U</m:t>
                </m:r>
              </m:e>
              <m:sub>
                <m:r>
                  <m:rPr/>
                  <m:t>L</m:t>
                </m:r>
              </m:sub>
            </m:sSub>
          </m:num>
          <m:den>
            <m:sSub>
              <m:sSubPr/>
              <m:e>
                <m:r>
                  <m:rPr/>
                  <m:t>R</m:t>
                </m:r>
              </m:e>
              <m:sub>
                <m:r>
                  <m:rPr/>
                  <m:t>L</m:t>
                </m:r>
              </m:sub>
            </m:sSub>
          </m:den>
        </m:f>
        <m:r>
          <m:rPr/>
          <m:t>=</m:t>
        </m:r>
        <m:f>
          <m:fPr/>
          <m:num>
            <m:r>
              <m:rPr/>
              <m:t>4V</m:t>
            </m:r>
          </m:num>
          <m:den>
            <m:r>
              <m:rPr/>
              <m:t>8Ω</m:t>
            </m:r>
          </m:den>
        </m:f>
        <m:r>
          <m:rPr/>
          <m:t>=0.5A</m:t>
        </m:r>
      </m:oMath>
      <w:r>
        <w:t>， </w:t>
      </w:r>
      <w:r>
        <w:br w:type="textWrapping"/>
      </w:r>
      <w:r>
        <w:t>所以定值电阻的阻值： </w:t>
      </w:r>
      <w:r>
        <w:br w:type="textWrapping"/>
      </w:r>
      <m:oMath>
        <m:r>
          <m:rPr/>
          <m:t>R=</m:t>
        </m:r>
        <m:f>
          <m:fPr/>
          <m:num>
            <m:sSub>
              <m:sSubPr/>
              <m:e>
                <m:r>
                  <m:rPr/>
                  <m:t>U</m:t>
                </m:r>
              </m:e>
              <m:sub>
                <m:r>
                  <m:rPr/>
                  <m:t>R</m:t>
                </m:r>
              </m:sub>
            </m:sSub>
          </m:num>
          <m:den>
            <m:r>
              <m:rPr/>
              <m:t>I</m:t>
            </m:r>
          </m:den>
        </m:f>
        <m:r>
          <m:rPr/>
          <m:t>=</m:t>
        </m:r>
        <m:f>
          <m:fPr/>
          <m:num>
            <m:r>
              <m:rPr/>
              <m:t>2V</m:t>
            </m:r>
          </m:num>
          <m:den>
            <m:r>
              <m:rPr/>
              <m:t>0.5A</m:t>
            </m:r>
          </m:den>
        </m:f>
        <m:r>
          <m:rPr/>
          <m:t>=4Ω</m:t>
        </m:r>
      </m:oMath>
      <w:r>
        <w:t>。 </w:t>
      </w:r>
      <w:r>
        <w:br w:type="textWrapping"/>
      </w:r>
      <w:r>
        <w:t>故答案为：串；</w:t>
      </w:r>
      <m:oMath>
        <m:r>
          <m:rPr/>
          <m:t>4</m:t>
        </m:r>
      </m:oMath>
      <w:r>
        <w:t>。 </w:t>
      </w:r>
      <w:r>
        <w:br w:type="textWrapping"/>
      </w:r>
      <w:r>
        <w:t>灯泡正常发光时的电压和额定电压相等，要使</w:t>
      </w:r>
      <m:oMath>
        <m:r>
          <m:rPr/>
          <m:t>4V</m:t>
        </m:r>
      </m:oMath>
      <w:r>
        <w:t>的灯泡接到</w:t>
      </w:r>
      <m:oMath>
        <m:r>
          <m:rPr/>
          <m:t>6V</m:t>
        </m:r>
      </m:oMath>
      <w:r>
        <w:t>的电源上正常工作，由串联电路的分压特点可知应串联一个电阻分压，根据串联电路的电压特点求出串联电阻两端的电压，由串联电路的电流特点和欧姆定律得出等式即可求出串联电阻的阻值。 </w:t>
      </w:r>
      <w:r>
        <w:br w:type="textWrapping"/>
      </w:r>
      <w:r>
        <w:t>此题主要考查了串联电路的特点和欧姆定律的应用，关键是知道灯泡正常工作时的电压和额定电压相等。</w:t>
      </w:r>
      <w:r>
        <w:br w:type="textWrapping"/>
      </w:r>
    </w:p>
    <w:p>
      <w:r>
        <w:rPr>
          <w:color w:val="3333FF"/>
        </w:rPr>
        <w:t>16.【答案】</w:t>
      </w:r>
      <w:r>
        <w:t>不能  B和C;</w:t>
      </w:r>
    </w:p>
    <w:p>
      <w:r>
        <w:rPr>
          <w:color w:val="3333FF"/>
        </w:rPr>
        <w:t>【解析】</w:t>
      </w:r>
      <w:r>
        <w:t>解：电位器是一个滑动变阻器，当把</w:t>
      </w:r>
      <m:oMath>
        <m:r>
          <m:rPr/>
          <m:t>A</m:t>
        </m:r>
      </m:oMath>
      <w:r>
        <w:t>、</w:t>
      </w:r>
      <m:oMath>
        <m:r>
          <m:rPr/>
          <m:t>C</m:t>
        </m:r>
      </m:oMath>
      <w:r>
        <w:t>接入电路时，相当于定值电阻，不能改变通过电位器的电流； </w:t>
      </w:r>
      <w:r>
        <w:br w:type="textWrapping"/>
      </w:r>
      <w:r>
        <w:t>若将该电位器接入电路中调节灯泡的亮度，当顺时针旋转旋钮触片时，灯变亮，说明接入电路的电阻变小，则应连接接线柱</w:t>
      </w:r>
      <m:oMath>
        <m:r>
          <m:rPr/>
          <m:t>B</m:t>
        </m:r>
      </m:oMath>
      <w:r>
        <w:t>和</w:t>
      </w:r>
      <m:oMath>
        <m:r>
          <m:rPr/>
          <m:t>C</m:t>
        </m:r>
      </m:oMath>
      <w:r>
        <w:t>接入电路，并将其与灯泡串联。 </w:t>
      </w:r>
      <w:r>
        <w:br w:type="textWrapping"/>
      </w:r>
      <w:r>
        <w:t>故答案为：不能；</w:t>
      </w:r>
      <m:oMath>
        <m:r>
          <m:rPr/>
          <m:t>B</m:t>
        </m:r>
      </m:oMath>
      <w:r>
        <w:t>和</w:t>
      </w:r>
      <m:oMath>
        <m:r>
          <m:rPr/>
          <m:t>C</m:t>
        </m:r>
      </m:oMath>
      <w:r>
        <w:t>。 </w:t>
      </w:r>
      <w:r>
        <w:br w:type="textWrapping"/>
      </w:r>
      <w:r>
        <w:t>电位器的实质是一个滑动变阻器，滑动变阻器是通过改变接入电路中电阻丝的长度来改变电阻的，据此分析即可判断。 </w:t>
      </w:r>
      <w:r>
        <w:br w:type="textWrapping"/>
      </w:r>
      <w:r>
        <w:t>电位器是一个变形的滑动变阻器，此滑动变阻器有三个接线柱，明确每选择其中的两个接线柱时，滑动变阻器连入电路的电阻。</w:t>
      </w:r>
      <w:r>
        <w:br w:type="textWrapping"/>
      </w:r>
    </w:p>
    <w:p>
      <w:r>
        <w:rPr>
          <w:color w:val="3333FF"/>
        </w:rPr>
        <w:t>17.【答案】</w:t>
      </w:r>
      <w:r>
        <w:t>不变  不变;</w:t>
      </w:r>
    </w:p>
    <w:p>
      <w:r>
        <w:rPr>
          <w:color w:val="3333FF"/>
        </w:rPr>
        <w:t>【解析】</w:t>
      </w:r>
      <w:r>
        <w:t>解：</w:t>
      </w:r>
      <m:oMath>
        <m:r>
          <m:rPr/>
          <m:t>(1)</m:t>
        </m:r>
      </m:oMath>
      <w:r>
        <w:t>当开关</w:t>
      </w:r>
      <m:oMath>
        <m:r>
          <m:rPr/>
          <m:t>S</m:t>
        </m:r>
      </m:oMath>
      <w:r>
        <w:t>、</w:t>
      </w:r>
      <m:oMath>
        <m:sSub>
          <m:sSubPr/>
          <m:e>
            <m:r>
              <m:rPr/>
              <m:t>S</m:t>
            </m:r>
          </m:e>
          <m:sub>
            <m:r>
              <m:rPr/>
              <m:t>1</m:t>
            </m:r>
          </m:sub>
        </m:sSub>
      </m:oMath>
      <w:r>
        <w:t>闭合时，滑动变阻器与灯泡</w:t>
      </w:r>
      <m:oMath>
        <m:r>
          <m:rPr/>
          <m:t>L</m:t>
        </m:r>
      </m:oMath>
      <w:r>
        <w:t>串联，电压表测电源两端的电压；当滑动变阻器的滑片</w:t>
      </w:r>
      <m:oMath>
        <m:r>
          <m:rPr/>
          <m:t>P</m:t>
        </m:r>
      </m:oMath>
      <w:r>
        <w:t>向右移动时，由于电源电压不变，所以电压表示数不变； </w:t>
      </w:r>
      <w:r>
        <w:br w:type="textWrapping"/>
      </w:r>
      <m:oMath>
        <m:r>
          <m:rPr/>
          <m:t>(2)</m:t>
        </m:r>
      </m:oMath>
      <w:r>
        <w:t>当开关</w:t>
      </w:r>
      <m:oMath>
        <m:r>
          <m:rPr/>
          <m:t>S</m:t>
        </m:r>
      </m:oMath>
      <w:r>
        <w:t>闭合、</w:t>
      </w:r>
      <m:oMath>
        <m:sSub>
          <m:sSubPr/>
          <m:e>
            <m:r>
              <m:rPr/>
              <m:t>S</m:t>
            </m:r>
          </m:e>
          <m:sub>
            <m:r>
              <m:rPr/>
              <m:t>1</m:t>
            </m:r>
          </m:sub>
        </m:sSub>
      </m:oMath>
      <w:r>
        <w:t>断开时，滑动变阻器和灯泡</w:t>
      </w:r>
      <m:oMath>
        <m:r>
          <m:rPr/>
          <m:t>L</m:t>
        </m:r>
      </m:oMath>
      <w:r>
        <w:t>串联，电压表测滑片右侧电阻丝和灯泡</w:t>
      </w:r>
      <m:oMath>
        <m:r>
          <m:rPr/>
          <m:t>L</m:t>
        </m:r>
      </m:oMath>
      <w:r>
        <w:t>两端电压之和； </w:t>
      </w:r>
      <w:r>
        <w:br w:type="textWrapping"/>
      </w:r>
      <w:r>
        <w:t>因电压表的内阻很大，在电路中相当于断路，所以，滑片移动时变阻器接入电路中的电阻不变，电路中的总电阻不变，由</w:t>
      </w:r>
      <m:oMath>
        <m:r>
          <m:rPr/>
          <m:t>I=</m:t>
        </m:r>
        <m:f>
          <m:fPr/>
          <m:num>
            <m:r>
              <m:rPr/>
              <m:t>U</m:t>
            </m:r>
          </m:num>
          <m:den>
            <m:r>
              <m:rPr/>
              <m:t>R</m:t>
            </m:r>
          </m:den>
        </m:f>
      </m:oMath>
      <w:r>
        <w:t>可知，电路中的电流不变，当滑动变阻器的滑片</w:t>
      </w:r>
      <m:oMath>
        <m:r>
          <m:rPr/>
          <m:t>P</m:t>
        </m:r>
      </m:oMath>
      <w:r>
        <w:t>向右移动时，滑片右侧电阻丝的阻值变小，由</w:t>
      </w:r>
      <m:oMath>
        <m:r>
          <m:rPr/>
          <m:t>U=IR</m:t>
        </m:r>
      </m:oMath>
      <w:r>
        <w:t>可知，滑片右侧电阻丝两端的电压变小，灯泡两端的电压不变，则滑片右侧电阻丝和灯泡</w:t>
      </w:r>
      <m:oMath>
        <m:r>
          <m:rPr/>
          <m:t>L</m:t>
        </m:r>
      </m:oMath>
      <w:r>
        <w:t>两端电压之和变小，即电压表的示数变小，灯泡亮度不变。 </w:t>
      </w:r>
      <w:r>
        <w:br w:type="textWrapping"/>
      </w:r>
      <w:r>
        <w:t>故答案为：不变；不变。 </w:t>
      </w:r>
      <w:r>
        <w:br w:type="textWrapping"/>
      </w:r>
      <m:oMath>
        <m:r>
          <m:rPr/>
          <m:t>(1)</m:t>
        </m:r>
      </m:oMath>
      <w:r>
        <w:t>当开关</w:t>
      </w:r>
      <m:oMath>
        <m:r>
          <m:rPr/>
          <m:t>S</m:t>
        </m:r>
      </m:oMath>
      <w:r>
        <w:t>、</w:t>
      </w:r>
      <m:oMath>
        <m:sSub>
          <m:sSubPr/>
          <m:e>
            <m:r>
              <m:rPr/>
              <m:t>S</m:t>
            </m:r>
          </m:e>
          <m:sub>
            <m:r>
              <m:rPr/>
              <m:t>1</m:t>
            </m:r>
          </m:sub>
        </m:sSub>
      </m:oMath>
      <w:r>
        <w:t>闭合时，滑动变阻器与灯泡</w:t>
      </w:r>
      <m:oMath>
        <m:r>
          <m:rPr/>
          <m:t>L</m:t>
        </m:r>
      </m:oMath>
      <w:r>
        <w:t>串联，电压表测电源两端的电压，根据电源电压分析电压表示数的变化； </w:t>
      </w:r>
      <w:r>
        <w:br w:type="textWrapping"/>
      </w:r>
      <m:oMath>
        <m:r>
          <m:rPr/>
          <m:t>(2)</m:t>
        </m:r>
      </m:oMath>
      <w:r>
        <w:t>当开关</w:t>
      </w:r>
      <m:oMath>
        <m:r>
          <m:rPr/>
          <m:t>S</m:t>
        </m:r>
      </m:oMath>
      <w:r>
        <w:t>闭合、</w:t>
      </w:r>
      <m:oMath>
        <m:sSub>
          <m:sSubPr/>
          <m:e>
            <m:r>
              <m:rPr/>
              <m:t>S</m:t>
            </m:r>
          </m:e>
          <m:sub>
            <m:r>
              <m:rPr/>
              <m:t>1</m:t>
            </m:r>
          </m:sub>
        </m:sSub>
      </m:oMath>
      <w:r>
        <w:t>断开时，滑动变阻器和灯泡</w:t>
      </w:r>
      <m:oMath>
        <m:r>
          <m:rPr/>
          <m:t>L</m:t>
        </m:r>
      </m:oMath>
      <w:r>
        <w:t>串联，电压表测滑片右侧电阻丝和灯泡</w:t>
      </w:r>
      <m:oMath>
        <m:r>
          <m:rPr/>
          <m:t>L</m:t>
        </m:r>
      </m:oMath>
      <w:r>
        <w:t>两端电压之和，根据电压表的内阻特点可知滑片移动时变阻器接入电路中的电阻不变，从而得出电路中的总电阻不变，根据欧姆定律可知电路中电流的变化，再根据滑片的移动可知滑片右侧电阻丝的阻值变化，利用欧姆定律可知滑片右侧电阻丝两端的电压和灯泡两端的电压变化，从而得出灯泡亮度的变化。 </w:t>
      </w:r>
      <w:r>
        <w:br w:type="textWrapping"/>
      </w:r>
      <w:r>
        <w:t>此题主要考查了电路的动态分析，涉及到串联电路的特点和欧姆定律的应用，分清电路的连接方式和电表所测电路元件是关键。</w:t>
      </w:r>
      <w:r>
        <w:br w:type="textWrapping"/>
      </w:r>
    </w:p>
    <w:p>
      <w:r>
        <w:rPr>
          <w:color w:val="3333FF"/>
        </w:rPr>
        <w:t>18.【答案】</w:t>
      </w:r>
      <w:r>
        <w:t>断开; 没断; 大;</w:t>
      </w:r>
    </w:p>
    <w:p>
      <w:r>
        <w:rPr>
          <w:color w:val="3333FF"/>
        </w:rPr>
        <w:t>【解析】</w:t>
      </w:r>
      <w:r>
        <w:t>解：  </w:t>
      </w:r>
      <w:r>
        <w:br w:type="textWrapping"/>
      </w:r>
      <m:oMath>
        <m:r>
          <m:rPr/>
          <m:t>(1)</m:t>
        </m:r>
      </m:oMath>
      <w:r>
        <w:t>为防止甲图中的电源烧坏检验灯，检测时要将甲图中的开关断开；利用图乙的电路进行检测导线时，若导线的两个接头之间的电路连通时，就能使检验灯亮，说明被检测导线没断；  </w:t>
      </w:r>
      <w:r>
        <w:br w:type="textWrapping"/>
      </w:r>
      <m:oMath>
        <m:r>
          <m:rPr/>
          <m:t>(2)</m:t>
        </m:r>
      </m:oMath>
      <w:r>
        <w:t>由表中数据可知，灯两端的电压越高、灯丝的电阻越大，而灯两端的电压越高、实际电功率越大，灯越亮、温度越高，可见灯丝温度越高，灯丝电阻越大。  </w:t>
      </w:r>
      <w:r>
        <w:br w:type="textWrapping"/>
      </w:r>
      <w:r>
        <w:t>故答案为：</w:t>
      </w:r>
      <m:oMath>
        <m:r>
          <m:rPr/>
          <m:t>(1)</m:t>
        </m:r>
      </m:oMath>
      <w:r>
        <w:t>断开；没断；</w:t>
      </w:r>
      <m:oMath>
        <m:r>
          <m:rPr/>
          <m:t>(2)</m:t>
        </m:r>
      </m:oMath>
      <w:r>
        <w:t>大。 </w:t>
      </w:r>
      <w:r>
        <w:br w:type="textWrapping"/>
      </w:r>
      <m:oMath>
        <m:r>
          <m:rPr/>
          <m:t>(1)</m:t>
        </m:r>
      </m:oMath>
      <w:r>
        <w:t>检测时要将甲图中的开关断开，当导线的两个接头之间的电路连通时，就能使小灯泡亮，当导线的两个接头之间是开路时，小灯泡就不会亮，据此判断；  </w:t>
      </w:r>
      <w:r>
        <w:br w:type="textWrapping"/>
      </w:r>
      <m:oMath>
        <m:r>
          <m:rPr/>
          <m:t>(2)</m:t>
        </m:r>
      </m:oMath>
      <w:r>
        <w:t>由表中数据看出，灯两端的电压越高、实际电功率越大，灯越亮、温度越高，灯丝的电阻越大。 </w:t>
      </w:r>
      <w:r>
        <w:br w:type="textWrapping"/>
      </w:r>
      <w:r>
        <w:t>本题为电学实验综合题，要灵活运用欧姆定律、串联电路的电压特点，学会用检测灯判断开路点。</w:t>
      </w:r>
      <w:r>
        <w:br w:type="textWrapping"/>
      </w:r>
    </w:p>
    <w:p>
      <w:r>
        <w:rPr>
          <w:color w:val="3333FF"/>
        </w:rPr>
        <w:t>19.【答案】</w:t>
      </w:r>
      <m:oMath>
        <m:r>
          <m:rPr/>
          <m:t>25</m:t>
        </m:r>
      </m:oMath>
      <w:r>
        <w:t>;</w:t>
      </w:r>
      <m:oMath>
        <m:r>
          <m:rPr/>
          <m:t>2.5</m:t>
        </m:r>
      </m:oMath>
      <w:r>
        <w:t>;</w:t>
      </w:r>
    </w:p>
    <w:p>
      <w:r>
        <w:rPr>
          <w:color w:val="3333FF"/>
        </w:rPr>
        <w:t>【解析】</w:t>
      </w:r>
      <w:r>
        <w:t>略</w:t>
      </w:r>
      <w:r>
        <w:br w:type="textWrapping"/>
      </w:r>
    </w:p>
    <w:p>
      <w:r>
        <w:rPr>
          <w:color w:val="3333FF"/>
        </w:rPr>
        <w:t>20.【答案】</w:t>
      </w:r>
      <w:r>
        <w:t>5 ; 0.3 ;</w:t>
      </w:r>
    </w:p>
    <w:p>
      <w:r>
        <w:rPr>
          <w:color w:val="3333FF"/>
        </w:rPr>
        <w:t>【解析】</w:t>
      </w:r>
      <w:r>
        <w:t>解：</w:t>
      </w:r>
      <m:oMath>
        <m:r>
          <m:rPr/>
          <m:t>(1)</m:t>
        </m:r>
      </m:oMath>
      <w:r>
        <w:t>由图象可知，电阻</w:t>
      </w:r>
      <m:oMath>
        <m:r>
          <m:rPr/>
          <m:t>A</m:t>
        </m:r>
      </m:oMath>
      <w:r>
        <w:t>两端的电压为</w:t>
      </w:r>
      <m:oMath>
        <m:sSub>
          <m:sSubPr/>
          <m:e>
            <m:r>
              <m:rPr/>
              <m:t>U</m:t>
            </m:r>
          </m:e>
          <m:sub>
            <m:r>
              <m:rPr/>
              <m:t>A</m:t>
            </m:r>
          </m:sub>
        </m:sSub>
        <m:r>
          <m:rPr/>
          <m:t>=</m:t>
        </m:r>
        <m:r>
          <m:rPr>
            <m:nor/>
            <m:sty m:val="p"/>
          </m:rPr>
          <m:t>1V</m:t>
        </m:r>
      </m:oMath>
      <w:r>
        <w:t>时通过的电流为</w:t>
      </w:r>
      <m:oMath>
        <m:sSub>
          <m:sSubPr/>
          <m:e>
            <m:r>
              <m:rPr/>
              <m:t>I</m:t>
            </m:r>
          </m:e>
          <m:sub>
            <m:r>
              <m:rPr/>
              <m:t>A</m:t>
            </m:r>
          </m:sub>
        </m:sSub>
        <m:r>
          <m:rPr/>
          <m:t>=0.</m:t>
        </m:r>
        <m:r>
          <m:rPr>
            <m:nor/>
            <m:sty m:val="p"/>
          </m:rPr>
          <m:t>2A</m:t>
        </m:r>
      </m:oMath>
      <w:r>
        <w:t>， </w:t>
      </w:r>
      <w:r>
        <w:br w:type="textWrapping"/>
      </w:r>
      <w:r>
        <w:t>由</w:t>
      </w:r>
      <m:oMath>
        <m:r>
          <m:rPr/>
          <m:t>I=</m:t>
        </m:r>
        <m:f>
          <m:fPr/>
          <m:num>
            <m:r>
              <m:rPr/>
              <m:t>U</m:t>
            </m:r>
          </m:num>
          <m:den>
            <m:r>
              <m:rPr/>
              <m:t>R</m:t>
            </m:r>
          </m:den>
        </m:f>
      </m:oMath>
      <w:r>
        <w:t>可得，电阻</w:t>
      </w:r>
      <m:oMath>
        <m:r>
          <m:rPr/>
          <m:t>A</m:t>
        </m:r>
      </m:oMath>
      <w:r>
        <w:t>的阻值： </w:t>
      </w:r>
      <w:r>
        <w:br w:type="textWrapping"/>
      </w:r>
      <m:oMath>
        <m:sSub>
          <m:sSubPr/>
          <m:e>
            <m:r>
              <m:rPr/>
              <m:t>R</m:t>
            </m:r>
          </m:e>
          <m:sub>
            <m:r>
              <m:rPr/>
              <m:t>A</m:t>
            </m:r>
          </m:sub>
        </m:sSub>
        <m:r>
          <m:rPr/>
          <m:t>=</m:t>
        </m:r>
        <m:f>
          <m:fPr/>
          <m:num>
            <m:sSub>
              <m:sSubPr/>
              <m:e>
                <m:r>
                  <m:rPr/>
                  <m:t>U</m:t>
                </m:r>
              </m:e>
              <m:sub>
                <m:r>
                  <m:rPr/>
                  <m:t>A</m:t>
                </m:r>
              </m:sub>
            </m:sSub>
          </m:num>
          <m:den>
            <m:sSub>
              <m:sSubPr/>
              <m:e>
                <m:r>
                  <m:rPr/>
                  <m:t>I</m:t>
                </m:r>
              </m:e>
              <m:sub>
                <m:r>
                  <m:rPr/>
                  <m:t>A</m:t>
                </m:r>
              </m:sub>
            </m:sSub>
          </m:den>
        </m:f>
        <m:r>
          <m:rPr/>
          <m:t>=</m:t>
        </m:r>
        <m:f>
          <m:fPr/>
          <m:num>
            <m:r>
              <m:rPr>
                <m:nor/>
                <m:sty m:val="p"/>
              </m:rPr>
              <m:t>1V</m:t>
            </m:r>
          </m:num>
          <m:den>
            <m:r>
              <m:rPr/>
              <m:t>0.</m:t>
            </m:r>
            <m:r>
              <m:rPr>
                <m:nor/>
                <m:sty m:val="p"/>
              </m:rPr>
              <m:t>2A</m:t>
            </m:r>
          </m:den>
        </m:f>
        <m:r>
          <m:rPr/>
          <m:t>=</m:t>
        </m:r>
        <m:r>
          <m:rPr>
            <m:nor/>
            <m:sty m:val="p"/>
          </m:rPr>
          <m:t>5Ω</m:t>
        </m:r>
      </m:oMath>
      <w:r>
        <w:t>。 </w:t>
      </w:r>
      <w:r>
        <w:br w:type="textWrapping"/>
      </w:r>
      <m:oMath>
        <m:r>
          <m:rPr/>
          <m:t>(2)</m:t>
        </m:r>
      </m:oMath>
      <w:r>
        <w:t>将</w:t>
      </w:r>
      <m:oMath>
        <m:r>
          <m:rPr/>
          <m:t>A</m:t>
        </m:r>
      </m:oMath>
      <w:r>
        <w:t>和</w:t>
      </w:r>
      <m:oMath>
        <m:r>
          <m:rPr/>
          <m:t>B</m:t>
        </m:r>
      </m:oMath>
      <w:r>
        <w:t>并联后接在</w:t>
      </w:r>
      <m:oMath>
        <m:r>
          <m:rPr>
            <m:nor/>
            <m:sty m:val="p"/>
          </m:rPr>
          <m:t>1V</m:t>
        </m:r>
      </m:oMath>
      <w:r>
        <w:t>的电源上， </w:t>
      </w:r>
      <w:r>
        <w:br w:type="textWrapping"/>
      </w:r>
      <w:r>
        <w:t>因并联电路中各支路两端的电压相等， </w:t>
      </w:r>
      <w:r>
        <w:br w:type="textWrapping"/>
      </w:r>
      <w:r>
        <w:t>所以，两电阻两端的电压： </w:t>
      </w:r>
      <w:r>
        <w:br w:type="textWrapping"/>
      </w:r>
      <m:oMath>
        <m:sSub>
          <m:sSubPr/>
          <m:e>
            <m:r>
              <m:rPr/>
              <m:t>U</m:t>
            </m:r>
          </m:e>
          <m:sub>
            <m:r>
              <m:rPr/>
              <m:t>A</m:t>
            </m:r>
          </m:sub>
        </m:sSub>
        <m:r>
          <m:rPr/>
          <m:t>=</m:t>
        </m:r>
        <m:sSub>
          <m:sSubPr/>
          <m:e>
            <m:r>
              <m:rPr/>
              <m:t>U</m:t>
            </m:r>
          </m:e>
          <m:sub>
            <m:r>
              <m:rPr/>
              <m:t>B</m:t>
            </m:r>
          </m:sub>
        </m:sSub>
        <m:r>
          <m:rPr/>
          <m:t>=U=</m:t>
        </m:r>
        <m:r>
          <m:rPr>
            <m:nor/>
            <m:sty m:val="p"/>
          </m:rPr>
          <m:t>1V</m:t>
        </m:r>
      </m:oMath>
      <w:r>
        <w:t>， </w:t>
      </w:r>
      <w:r>
        <w:br w:type="textWrapping"/>
      </w:r>
      <w:r>
        <w:t>由图象可知，电阻</w:t>
      </w:r>
      <m:oMath>
        <m:r>
          <m:rPr/>
          <m:t>B</m:t>
        </m:r>
      </m:oMath>
      <w:r>
        <w:t>两端的电压为</w:t>
      </w:r>
      <m:oMath>
        <m:sSub>
          <m:sSubPr/>
          <m:e>
            <m:r>
              <m:rPr/>
              <m:t>U</m:t>
            </m:r>
          </m:e>
          <m:sub>
            <m:r>
              <m:rPr/>
              <m:t>B</m:t>
            </m:r>
          </m:sub>
        </m:sSub>
        <m:r>
          <m:rPr/>
          <m:t>=</m:t>
        </m:r>
        <m:r>
          <m:rPr>
            <m:nor/>
            <m:sty m:val="p"/>
          </m:rPr>
          <m:t>1V</m:t>
        </m:r>
      </m:oMath>
      <w:r>
        <w:t>时通过的电流为</w:t>
      </w:r>
      <m:oMath>
        <m:sSub>
          <m:sSubPr/>
          <m:e>
            <m:r>
              <m:rPr/>
              <m:t>I</m:t>
            </m:r>
          </m:e>
          <m:sub>
            <m:r>
              <m:rPr/>
              <m:t>B</m:t>
            </m:r>
          </m:sub>
        </m:sSub>
        <m:r>
          <m:rPr/>
          <m:t>=0.</m:t>
        </m:r>
        <m:r>
          <m:rPr>
            <m:nor/>
            <m:sty m:val="p"/>
          </m:rPr>
          <m:t>1A</m:t>
        </m:r>
      </m:oMath>
      <w:r>
        <w:t>， </w:t>
      </w:r>
      <w:r>
        <w:br w:type="textWrapping"/>
      </w:r>
      <w:r>
        <w:t>因并联电路中干路电流等于各支路电流之和， </w:t>
      </w:r>
      <w:r>
        <w:br w:type="textWrapping"/>
      </w:r>
      <w:r>
        <w:t>所以，电路中的总电流： </w:t>
      </w:r>
      <w:r>
        <w:br w:type="textWrapping"/>
      </w:r>
      <m:oMath>
        <m:r>
          <m:rPr/>
          <m:t>I=</m:t>
        </m:r>
        <m:sSub>
          <m:sSubPr/>
          <m:e>
            <m:r>
              <m:rPr/>
              <m:t>I</m:t>
            </m:r>
          </m:e>
          <m:sub>
            <m:r>
              <m:rPr/>
              <m:t>A</m:t>
            </m:r>
          </m:sub>
        </m:sSub>
        <m:r>
          <m:rPr/>
          <m:t>+</m:t>
        </m:r>
        <m:sSub>
          <m:sSubPr/>
          <m:e>
            <m:r>
              <m:rPr/>
              <m:t>I</m:t>
            </m:r>
          </m:e>
          <m:sub>
            <m:r>
              <m:rPr/>
              <m:t>B</m:t>
            </m:r>
          </m:sub>
        </m:sSub>
        <m:r>
          <m:rPr/>
          <m:t>=0.</m:t>
        </m:r>
        <m:r>
          <m:rPr>
            <m:nor/>
            <m:sty m:val="p"/>
          </m:rPr>
          <m:t>2A</m:t>
        </m:r>
        <m:r>
          <m:rPr/>
          <m:t>+0.</m:t>
        </m:r>
        <m:r>
          <m:rPr>
            <m:nor/>
            <m:sty m:val="p"/>
          </m:rPr>
          <m:t>1A</m:t>
        </m:r>
        <m:r>
          <m:rPr/>
          <m:t>=0.</m:t>
        </m:r>
        <m:r>
          <m:rPr>
            <m:nor/>
            <m:sty m:val="p"/>
          </m:rPr>
          <m:t>3A</m:t>
        </m:r>
      </m:oMath>
      <w:r>
        <w:t>， </w:t>
      </w:r>
      <w:r>
        <w:br w:type="textWrapping"/>
      </w:r>
      <w:r>
        <w:t>故答案为：</w:t>
      </w:r>
      <m:oMath>
        <m:r>
          <m:rPr/>
          <m:t>5</m:t>
        </m:r>
      </m:oMath>
      <w:r>
        <w:t>；</w:t>
      </w:r>
      <m:oMath>
        <m:r>
          <m:rPr/>
          <m:t>0.3</m:t>
        </m:r>
      </m:oMath>
      <w:r>
        <w:t>。 </w:t>
      </w:r>
      <w:r>
        <w:br w:type="textWrapping"/>
      </w:r>
      <m:oMath>
        <m:r>
          <m:rPr/>
          <m:t>(1)</m:t>
        </m:r>
      </m:oMath>
      <w:r>
        <w:t>根据图象读出通过电阻</w:t>
      </w:r>
      <m:oMath>
        <m:r>
          <m:rPr/>
          <m:t>A</m:t>
        </m:r>
      </m:oMath>
      <w:r>
        <w:t>的一组电压和电流值，根据欧姆定律求出电阻</w:t>
      </w:r>
      <m:oMath>
        <m:r>
          <m:rPr/>
          <m:t>A</m:t>
        </m:r>
      </m:oMath>
      <w:r>
        <w:t>的阻值； </w:t>
      </w:r>
      <w:r>
        <w:br w:type="textWrapping"/>
      </w:r>
      <m:oMath>
        <m:r>
          <m:rPr/>
          <m:t>(2)</m:t>
        </m:r>
      </m:oMath>
      <w:r>
        <w:t>将</w:t>
      </w:r>
      <m:oMath>
        <m:r>
          <m:rPr/>
          <m:t>A</m:t>
        </m:r>
      </m:oMath>
      <w:r>
        <w:t>和</w:t>
      </w:r>
      <m:oMath>
        <m:r>
          <m:rPr/>
          <m:t>B</m:t>
        </m:r>
      </m:oMath>
      <w:r>
        <w:t>并联后接在</w:t>
      </w:r>
      <m:oMath>
        <m:r>
          <m:rPr>
            <m:nor/>
            <m:sty m:val="p"/>
          </m:rPr>
          <m:t>1V</m:t>
        </m:r>
      </m:oMath>
      <w:r>
        <w:t>的电源上时它们两端的电压相等，根据图象读出通过两电阻的电流，根据并联电路的电流特点求出电路中的总电流。 </w:t>
      </w:r>
      <w:r>
        <w:br w:type="textWrapping"/>
      </w:r>
      <w:r>
        <w:t>该题考查了并联电路的特点和欧姆定律的应用，从图象中获取有用的信息是关键。</w:t>
      </w:r>
      <w:r>
        <w:br w:type="textWrapping"/>
      </w:r>
    </w:p>
    <w:p>
      <w:r>
        <w:rPr>
          <w:color w:val="3333FF"/>
        </w:rPr>
        <w:t>21.【答案】</w:t>
      </w:r>
      <w:r>
        <w:t>变小 ; 变大 ; 温度 ; 高 ;</w:t>
      </w:r>
    </w:p>
    <w:p>
      <w:r>
        <w:rPr>
          <w:color w:val="3333FF"/>
        </w:rPr>
        <w:t>【解析】</w:t>
      </w:r>
      <w:r>
        <w:t>解：通过如图所示的实验可以观察到灯泡的亮度变暗，电流表示数变小，电源电压不变，由</w:t>
      </w:r>
      <m:oMath>
        <m:r>
          <m:rPr/>
          <m:t>R=</m:t>
        </m:r>
        <m:f>
          <m:fPr/>
          <m:num>
            <m:r>
              <m:rPr/>
              <m:t>U</m:t>
            </m:r>
          </m:num>
          <m:den>
            <m:r>
              <m:rPr/>
              <m:t>I</m:t>
            </m:r>
          </m:den>
        </m:f>
      </m:oMath>
      <w:r>
        <w:t>可得，电阻丝的电阻变大；故此实验说明导体的电阻与温度有关，温度越高，电阻越大。 </w:t>
      </w:r>
      <w:r>
        <w:br w:type="textWrapping"/>
      </w:r>
      <w:r>
        <w:t>故答案为：变小；变大；温度；高。 </w:t>
      </w:r>
      <w:r>
        <w:br w:type="textWrapping"/>
      </w:r>
      <w:r>
        <w:t>根据实验现象观察灯泡亮度的变化和电流表示数的变化，由于电源电压不变，再根据</w:t>
      </w:r>
      <m:oMath>
        <m:r>
          <m:rPr/>
          <m:t>R=</m:t>
        </m:r>
        <m:f>
          <m:fPr/>
          <m:num>
            <m:r>
              <m:rPr/>
              <m:t>U</m:t>
            </m:r>
          </m:num>
          <m:den>
            <m:r>
              <m:rPr/>
              <m:t>I</m:t>
            </m:r>
          </m:den>
        </m:f>
      </m:oMath>
      <w:r>
        <w:t>即可分析出电阻随温度升高如何变化的。 </w:t>
      </w:r>
      <w:r>
        <w:br w:type="textWrapping"/>
      </w:r>
      <w:r>
        <w:t>本题通过实验探究得出电阻的大小与温度有关，同时会灵活应用欧姆定律分析电学中三个基本物理量的关系。</w:t>
      </w:r>
      <w:r>
        <w:br w:type="textWrapping"/>
      </w:r>
    </w:p>
    <w:p>
      <w:r>
        <w:rPr>
          <w:color w:val="3333FF"/>
        </w:rPr>
        <w:t>22.【答案】</w:t>
      </w:r>
      <w:r>
        <w:t>电压  D  增大  减小  减小  小;</w:t>
      </w:r>
    </w:p>
    <w:p>
      <w:r>
        <w:rPr>
          <w:color w:val="3333FF"/>
        </w:rPr>
        <w:t>【解析】</w:t>
      </w:r>
      <w:r>
        <w:t>解： </w:t>
      </w:r>
      <w:r>
        <w:br w:type="textWrapping"/>
      </w:r>
      <m:oMath>
        <m:r>
          <m:rPr/>
          <m:t>(1)</m:t>
        </m:r>
      </m:oMath>
      <w:r>
        <w:t>传感器把两个电压的差值输出，用来反映力</w:t>
      </w:r>
      <m:oMath>
        <m:r>
          <m:rPr/>
          <m:t>F</m:t>
        </m:r>
      </m:oMath>
      <w:r>
        <w:t>的大小，所以这种力传感器是将力的大小转换为电压的装置。 </w:t>
      </w:r>
      <w:r>
        <w:br w:type="textWrapping"/>
      </w:r>
      <m:oMath>
        <m:r>
          <m:rPr/>
          <m:t>(2)</m:t>
        </m:r>
      </m:oMath>
      <w:r>
        <w:t>外力</w:t>
      </w:r>
      <m:oMath>
        <m:r>
          <m:rPr/>
          <m:t>F</m:t>
        </m:r>
      </m:oMath>
      <w:r>
        <w:t>增大时，上应变片金属电阻丝长度变大，电阻变大，下应变片金属电阻丝长度变短，电阻变小。 </w:t>
      </w:r>
      <w:r>
        <w:br w:type="textWrapping"/>
      </w:r>
      <w:r>
        <w:t>故选</w:t>
      </w:r>
      <m:oMath>
        <m:r>
          <m:rPr/>
          <m:t>D</m:t>
        </m:r>
      </m:oMath>
      <w:r>
        <w:t>。 </w:t>
      </w:r>
      <w:r>
        <w:br w:type="textWrapping"/>
      </w:r>
      <m:oMath>
        <m:r>
          <m:rPr/>
          <m:t>(3)</m:t>
        </m:r>
      </m:oMath>
      <w:r>
        <w:t>压力越大电子秤示数越大，也就是输出的电压越大，所以说传感器输出的电压</w:t>
      </w:r>
      <m:oMath>
        <m:r>
          <m:rPr/>
          <m:t>U</m:t>
        </m:r>
      </m:oMath>
      <w:r>
        <w:t>随外力</w:t>
      </w:r>
      <m:oMath>
        <m:r>
          <m:rPr/>
          <m:t>F</m:t>
        </m:r>
      </m:oMath>
      <w:r>
        <w:t>增大而增大。 </w:t>
      </w:r>
      <w:r>
        <w:br w:type="textWrapping"/>
      </w:r>
      <m:oMath>
        <m:r>
          <m:rPr/>
          <m:t>(4)</m:t>
        </m:r>
      </m:oMath>
      <w:r>
        <w:t>未进行温度补偿时，金属电阻丝的阻值随温度的增大而增大，所以串联的电阻应该是随着温度的升高而减小的电阻。 </w:t>
      </w:r>
      <w:r>
        <w:br w:type="textWrapping"/>
      </w:r>
      <m:oMath>
        <m:r>
          <m:rPr/>
          <m:t>(5)</m:t>
        </m:r>
      </m:oMath>
      <w:r>
        <w:t>冬天比夏天电阻增加的小，所以该传感器下应变片两端的电压</w:t>
      </w:r>
      <m:oMath>
        <m:sSub>
          <m:sSubPr/>
          <m:e>
            <m:r>
              <m:rPr/>
              <m:t>U</m:t>
            </m:r>
          </m:e>
          <m:sub>
            <m:r>
              <m:rPr/>
              <m:t>2</m:t>
            </m:r>
          </m:sub>
        </m:sSub>
      </m:oMath>
      <w:r>
        <w:t>冬天比夏天小。 </w:t>
      </w:r>
      <w:r>
        <w:br w:type="textWrapping"/>
      </w:r>
      <w:r>
        <w:t>故答案为：</w:t>
      </w:r>
      <m:oMath>
        <m:r>
          <m:rPr/>
          <m:t>(1)</m:t>
        </m:r>
      </m:oMath>
      <w:r>
        <w:t>电压；</w:t>
      </w:r>
      <m:oMath>
        <m:r>
          <m:rPr/>
          <m:t>(2)D</m:t>
        </m:r>
      </m:oMath>
      <w:r>
        <w:t>；</w:t>
      </w:r>
      <m:oMath>
        <m:r>
          <m:rPr/>
          <m:t>(3)</m:t>
        </m:r>
      </m:oMath>
      <w:r>
        <w:t>增大；</w:t>
      </w:r>
      <m:oMath>
        <m:r>
          <m:rPr/>
          <m:t>(4)</m:t>
        </m:r>
      </m:oMath>
      <w:r>
        <w:t>减小；减小；</w:t>
      </w:r>
      <m:oMath>
        <m:r>
          <m:rPr/>
          <m:t>(5)</m:t>
        </m:r>
      </m:oMath>
      <w:r>
        <w:t>小。 </w:t>
      </w:r>
      <w:r>
        <w:br w:type="textWrapping"/>
      </w:r>
      <m:oMath>
        <m:r>
          <m:rPr/>
          <m:t>(1)</m:t>
        </m:r>
      </m:oMath>
      <w:r>
        <w:t>从题目所给信息中可知，传感器传输的是电压的差值，用电压的差值来反映力</w:t>
      </w:r>
      <m:oMath>
        <m:r>
          <m:rPr/>
          <m:t>F</m:t>
        </m:r>
      </m:oMath>
      <w:r>
        <w:t>的大小。 </w:t>
      </w:r>
      <w:r>
        <w:br w:type="textWrapping"/>
      </w:r>
      <m:oMath>
        <m:r>
          <m:rPr/>
          <m:t>(2)</m:t>
        </m:r>
      </m:oMath>
      <w:r>
        <w:t>外力</w:t>
      </w:r>
      <m:oMath>
        <m:r>
          <m:rPr/>
          <m:t>F</m:t>
        </m:r>
      </m:oMath>
      <w:r>
        <w:t>增大时，上应变片被拉伸，下应变片被压缩，应变片长度发生变化，可知电阻的变化。 </w:t>
      </w:r>
      <w:r>
        <w:br w:type="textWrapping"/>
      </w:r>
      <m:oMath>
        <m:r>
          <m:rPr/>
          <m:t>(3)</m:t>
        </m:r>
      </m:oMath>
      <w:r>
        <w:t>传感器输出的电压表示力</w:t>
      </w:r>
      <m:oMath>
        <m:r>
          <m:rPr/>
          <m:t>F</m:t>
        </m:r>
      </m:oMath>
      <w:r>
        <w:t>的大小，压力越大电子秤示数越大，也就是输出的电压越大。 </w:t>
      </w:r>
      <w:r>
        <w:br w:type="textWrapping"/>
      </w:r>
      <m:oMath>
        <m:r>
          <m:rPr/>
          <m:t>(4)</m:t>
        </m:r>
      </m:oMath>
      <w:r>
        <w:t>由图丙可知，金属电阻丝的阻值随温度的增大而增大，所以串联的电阻应该是随着温度的升高而减低的电阻。 </w:t>
      </w:r>
      <w:r>
        <w:br w:type="textWrapping"/>
      </w:r>
      <m:oMath>
        <m:r>
          <m:rPr/>
          <m:t>(5)</m:t>
        </m:r>
      </m:oMath>
      <w:r>
        <w:t>冬天温度低，电阻受温度的影响比夏天小，所以电阻增加的小。 </w:t>
      </w:r>
      <w:r>
        <w:br w:type="textWrapping"/>
      </w:r>
      <w:r>
        <w:t>此题主要考查欧姆定律的应用和影响电阻大小的因素，关键知道影响电阻大小的因素是导体的材料、长度、横截面积和温度，难点是根据题目所给信息结合我们所学知识解题。</w:t>
      </w:r>
      <w:r>
        <w:br w:type="textWrapping"/>
      </w:r>
    </w:p>
    <w:p>
      <w:r>
        <w:rPr>
          <w:color w:val="3333FF"/>
        </w:rPr>
        <w:t>23.【答案】</w:t>
      </w:r>
      <w:r>
        <w:t>大  在温度、导体的材料和横截面积一定时，导体越短，电阻越小;</w:t>
      </w:r>
    </w:p>
    <w:p>
      <w:r>
        <w:rPr>
          <w:color w:val="3333FF"/>
        </w:rPr>
        <w:t>【解析】</w:t>
      </w:r>
      <w:r>
        <w:t>解：若依次将</w:t>
      </w:r>
      <m:oMath>
        <m:r>
          <m:rPr/>
          <m:t>1</m:t>
        </m:r>
      </m:oMath>
      <w:r>
        <w:t>、</w:t>
      </w:r>
      <m:oMath>
        <m:r>
          <m:rPr/>
          <m:t>2</m:t>
        </m:r>
      </m:oMath>
      <w:r>
        <w:t>、</w:t>
      </w:r>
      <m:oMath>
        <m:r>
          <m:rPr/>
          <m:t>3</m:t>
        </m:r>
      </m:oMath>
      <w:r>
        <w:t>号镍铬丝接在两个金属夹之间，电阻长度减小，则电流表的示数逐渐变大，由此可知电阻变小，说明在温度、导体的材料和横截面积一定时，导体越短，电阻越小。 </w:t>
      </w:r>
      <w:r>
        <w:br w:type="textWrapping"/>
      </w:r>
      <w:r>
        <w:t>故答案为：大；在温度、导体的材料和横截面积一定时，导体越短，电阻越小。 </w:t>
      </w:r>
      <w:r>
        <w:br w:type="textWrapping"/>
      </w:r>
      <w:r>
        <w:t>通过电流表示数的变化可知电阻的变化，从而分析电阻和长度的变化关系。 </w:t>
      </w:r>
      <w:r>
        <w:br w:type="textWrapping"/>
      </w:r>
      <w:r>
        <w:t>本题探究金属丝电阻大小与长度的关系，难度变大。</w:t>
      </w:r>
      <w:r>
        <w:br w:type="textWrapping"/>
      </w:r>
    </w:p>
    <w:p>
      <w:r>
        <w:rPr>
          <w:color w:val="3333FF"/>
        </w:rPr>
        <w:t>24.【答案】</w:t>
      </w:r>
      <w:r>
        <w:t>B  当导体的电阻一定时，通过导体的电流跟导体两端的电压成正比  左  0.75;</w:t>
      </w:r>
    </w:p>
    <w:p>
      <w:r>
        <w:rPr>
          <w:color w:val="3333FF"/>
        </w:rPr>
        <w:t>【解析】</w:t>
      </w:r>
      <w:r>
        <w:t>解：</w:t>
      </w:r>
      <m:oMath>
        <m:r>
          <m:rPr/>
          <m:t>(1)</m:t>
        </m:r>
      </m:oMath>
      <w:r>
        <w:t>要求滑片向左滑时，电流表示数变大，故应将电阻与滑动变阻器左下接线柱相连，如下图所示： </w:t>
      </w:r>
      <w:r>
        <w:br w:type="textWrapping"/>
      </w:r>
      <w:r>
        <w:drawing>
          <wp:inline distT="0" distB="0" distL="114300" distR="114300">
            <wp:extent cx="2555875" cy="1540510"/>
            <wp:effectExtent l="0" t="0" r="15875"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6"/>
                    <a:stretch>
                      <a:fillRect/>
                    </a:stretch>
                  </pic:blipFill>
                  <pic:spPr>
                    <a:xfrm>
                      <a:off x="0" y="0"/>
                      <a:ext cx="2556000" cy="1540800"/>
                    </a:xfrm>
                    <a:prstGeom prst="rect">
                      <a:avLst/>
                    </a:prstGeom>
                  </pic:spPr>
                </pic:pic>
              </a:graphicData>
            </a:graphic>
          </wp:inline>
        </w:drawing>
      </w:r>
      <w:r>
        <w:t> </w:t>
      </w:r>
      <w:r>
        <w:br w:type="textWrapping"/>
      </w:r>
      <m:oMath>
        <m:r>
          <m:rPr/>
          <m:t>(2)</m:t>
        </m:r>
      </m:oMath>
      <w:r>
        <w:t>闭合开关，移动滑动变阻器滑片</w:t>
      </w:r>
      <m:oMath>
        <m:r>
          <m:rPr/>
          <m:t>P</m:t>
        </m:r>
      </m:oMath>
      <w:r>
        <w:t>，发现电压表有示数且约为</w:t>
      </w:r>
      <m:oMath>
        <m:r>
          <m:rPr/>
          <m:t>6V</m:t>
        </m:r>
      </m:oMath>
      <w:r>
        <w:t>，电流表无示数，则故障可能是定值电阻断路，故说法</w:t>
      </w:r>
      <m:oMath>
        <m:r>
          <m:rPr/>
          <m:t>AC</m:t>
        </m:r>
      </m:oMath>
      <w:r>
        <w:t>错误，</w:t>
      </w:r>
      <m:oMath>
        <m:r>
          <m:rPr/>
          <m:t>B</m:t>
        </m:r>
      </m:oMath>
      <w:r>
        <w:t>正确， </w:t>
      </w:r>
      <w:r>
        <w:br w:type="textWrapping"/>
      </w:r>
      <w:r>
        <w:t>故选：</w:t>
      </w:r>
      <m:oMath>
        <m:r>
          <m:rPr/>
          <m:t>B</m:t>
        </m:r>
      </m:oMath>
      <w:r>
        <w:t>； </w:t>
      </w:r>
      <w:r>
        <w:br w:type="textWrapping"/>
      </w:r>
      <m:oMath>
        <m:r>
          <m:rPr/>
          <m:t>(3)</m:t>
        </m:r>
      </m:oMath>
      <w:r>
        <w:t>由表格数据可知，定值电阻两端的电压增大时，通过定值电阻的电流也增大，通过定值电阻的电流与定值电阻两端的电压的比值不变，由此可得出实验的结论：当导体的电阻一定时，通过导体的电流跟导体两端的电压成正比； </w:t>
      </w:r>
      <w:r>
        <w:br w:type="textWrapping"/>
      </w:r>
      <m:oMath>
        <m:r>
          <m:rPr/>
          <m:t>(4)</m:t>
        </m:r>
      </m:oMath>
      <w:r>
        <w:t>由题知电压表测量“</w:t>
      </w:r>
      <m:oMath>
        <m:r>
          <m:rPr/>
          <m:t>2.5V</m:t>
        </m:r>
      </m:oMath>
      <w:r>
        <w:t>”字样的小灯泡两端的电压，某时刻电压表的读数为</w:t>
      </w:r>
      <m:oMath>
        <m:r>
          <m:rPr/>
          <m:t>2V</m:t>
        </m:r>
      </m:oMath>
      <w:r>
        <w:t>，所以若要测量小灯泡的额定功率，需使小灯泡两端的电压为额定电压</w:t>
      </w:r>
      <m:oMath>
        <m:r>
          <m:rPr/>
          <m:t>2.5V</m:t>
        </m:r>
      </m:oMath>
      <w:r>
        <w:t>，所以此时应增加灯两端的电压减小滑动变阻器的电压，根据分压原理，就要减小变阻器连入电路中的电阻，所以应将滑片</w:t>
      </w:r>
      <m:oMath>
        <m:r>
          <m:rPr/>
          <m:t>P</m:t>
        </m:r>
      </m:oMath>
      <w:r>
        <w:t>向左端移到合适位置； </w:t>
      </w:r>
      <w:r>
        <w:br w:type="textWrapping"/>
      </w:r>
      <w:r>
        <w:t>由图丙知，电流表使用小量程，分度值</w:t>
      </w:r>
      <m:oMath>
        <m:r>
          <m:rPr/>
          <m:t>0.02A</m:t>
        </m:r>
      </m:oMath>
      <w:r>
        <w:t>，灯泡正常发光的电流为</w:t>
      </w:r>
      <m:oMath>
        <m:r>
          <m:rPr/>
          <m:t>0.3A</m:t>
        </m:r>
      </m:oMath>
      <w:r>
        <w:t>， </w:t>
      </w:r>
      <w:r>
        <w:br w:type="textWrapping"/>
      </w:r>
      <w:r>
        <w:t>则小灯泡的额定功率为：</w:t>
      </w:r>
      <m:oMath>
        <m:r>
          <m:rPr/>
          <m:t>P=UI=2.5V×0.3A=0.75W</m:t>
        </m:r>
      </m:oMath>
      <w:r>
        <w:t>。 </w:t>
      </w:r>
      <w:r>
        <w:br w:type="textWrapping"/>
      </w:r>
      <w:r>
        <w:t>故答案为：</w:t>
      </w:r>
      <m:oMath>
        <m:r>
          <m:rPr/>
          <m:t>(1)</m:t>
        </m:r>
      </m:oMath>
      <w:r>
        <w:t>如图所示；</w:t>
      </w:r>
      <m:oMath>
        <m:r>
          <m:rPr/>
          <m:t>(2)B</m:t>
        </m:r>
      </m:oMath>
      <w:r>
        <w:t>；</w:t>
      </w:r>
      <m:oMath>
        <m:r>
          <m:rPr/>
          <m:t>(3)</m:t>
        </m:r>
      </m:oMath>
      <w:r>
        <w:t>当导体的电阻一定时，通过导体的电流跟导体两端的电压成正比；</w:t>
      </w:r>
      <m:oMath>
        <m:r>
          <m:rPr/>
          <m:t>(4)</m:t>
        </m:r>
      </m:oMath>
      <w:r>
        <w:t>左；</w:t>
      </w:r>
      <m:oMath>
        <m:r>
          <m:rPr/>
          <m:t>0.75</m:t>
        </m:r>
      </m:oMath>
      <w:r>
        <w:t>。 </w:t>
      </w:r>
      <w:r>
        <w:br w:type="textWrapping"/>
      </w:r>
      <m:oMath>
        <m:r>
          <m:rPr/>
          <m:t>(1)</m:t>
        </m:r>
      </m:oMath>
      <w:r>
        <w:t>根据滑片向左滑时，电流表示数变大，滑动变阻器下面的接线柱应接左边的接线柱并与定值电阻串联； </w:t>
      </w:r>
      <w:r>
        <w:br w:type="textWrapping"/>
      </w:r>
      <m:oMath>
        <m:r>
          <m:rPr/>
          <m:t>(2)</m:t>
        </m:r>
      </m:oMath>
      <w:r>
        <w:t>若电流表无示数，说明电路可能断路；电压表有示数且接近电源电压，说明电压表与电源间是通路，由此可判断电路故障； </w:t>
      </w:r>
      <w:r>
        <w:br w:type="textWrapping"/>
      </w:r>
      <m:oMath>
        <m:r>
          <m:rPr/>
          <m:t>(3)</m:t>
        </m:r>
      </m:oMath>
      <w:r>
        <w:t>由表格数据可知，定值电阻两端的电压增大时，通过定值电阻的电流也增大，通过定值电阻的电流与定值电阻两端的电压的比值不变，由此可得出实验的结论； </w:t>
      </w:r>
      <w:r>
        <w:br w:type="textWrapping"/>
      </w:r>
      <m:oMath>
        <m:r>
          <m:rPr/>
          <m:t>(4)</m:t>
        </m:r>
      </m:oMath>
      <w:r>
        <w:t>根据分压原理确定滑片移动的方向；读出灯泡正常发光电流，根据</w:t>
      </w:r>
      <m:oMath>
        <m:r>
          <m:rPr/>
          <m:t>P=UI</m:t>
        </m:r>
      </m:oMath>
      <w:r>
        <w:t>求出额定功率。 </w:t>
      </w:r>
      <w:r>
        <w:br w:type="textWrapping"/>
      </w:r>
      <w:r>
        <w:t>此题主要考查探究“电流与电压”的实验，重点考查了电路连接、故障分析、操作过程、实验结论等知识，是一道综合性实验题。</w:t>
      </w:r>
      <w:r>
        <w:br w:type="textWrapping"/>
      </w:r>
    </w:p>
    <w:p>
      <w:r>
        <w:rPr>
          <w:color w:val="3333FF"/>
        </w:rPr>
        <w:t>25.【答案】</w:t>
      </w:r>
      <w:r>
        <w:t>null;</w:t>
      </w:r>
    </w:p>
    <w:p>
      <w:r>
        <w:rPr>
          <w:color w:val="3333FF"/>
        </w:rPr>
        <w:t>【解析】</w:t>
      </w:r>
      <w:r>
        <w:t> </w:t>
      </w:r>
      <w:r>
        <w:br w:type="textWrapping"/>
      </w:r>
      <m:oMath>
        <m:r>
          <m:rPr/>
          <m:t>(1)(2)</m:t>
        </m:r>
      </m:oMath>
      <w:r>
        <w:t>由电路图可知，</w:t>
      </w:r>
      <m:oMath>
        <m:sSub>
          <m:sSubPr/>
          <m:e>
            <m:r>
              <m:rPr/>
              <m:t>R</m:t>
            </m:r>
          </m:e>
          <m:sub>
            <m:r>
              <m:rPr/>
              <m:t>1</m:t>
            </m:r>
          </m:sub>
        </m:sSub>
      </m:oMath>
      <w:r>
        <w:t>与</w:t>
      </w:r>
      <m:oMath>
        <m:sSub>
          <m:sSubPr/>
          <m:e>
            <m:r>
              <m:rPr/>
              <m:t>R</m:t>
            </m:r>
          </m:e>
          <m:sub>
            <m:r>
              <m:rPr/>
              <m:t>2</m:t>
            </m:r>
          </m:sub>
        </m:sSub>
      </m:oMath>
      <w:r>
        <w:t>串联，电压表</w:t>
      </w:r>
      <m:oMath>
        <m:r>
          <m:rPr/>
          <m:t>V</m:t>
        </m:r>
      </m:oMath>
      <w:r>
        <w:t>测电源的电压，电压表</w:t>
      </w:r>
      <m:oMath>
        <m:sSub>
          <m:sSubPr/>
          <m:e>
            <m:r>
              <m:rPr/>
              <m:t>V</m:t>
            </m:r>
          </m:e>
          <m:sub>
            <m:r>
              <m:rPr/>
              <m:t>1</m:t>
            </m:r>
          </m:sub>
        </m:sSub>
      </m:oMath>
      <w:r>
        <w:t>测</w:t>
      </w:r>
      <m:oMath>
        <m:sSub>
          <m:sSubPr/>
          <m:e>
            <m:r>
              <m:rPr/>
              <m:t>R</m:t>
            </m:r>
          </m:e>
          <m:sub>
            <m:r>
              <m:rPr/>
              <m:t>2</m:t>
            </m:r>
          </m:sub>
        </m:sSub>
      </m:oMath>
      <w:r>
        <w:t>两端的电压，根据串联电路电压规律计算</w:t>
      </w:r>
      <m:oMath>
        <m:sSub>
          <m:sSubPr/>
          <m:e>
            <m:r>
              <m:rPr/>
              <m:t>R</m:t>
            </m:r>
          </m:e>
          <m:sub>
            <m:r>
              <m:rPr/>
              <m:t>1</m:t>
            </m:r>
          </m:sub>
        </m:sSub>
      </m:oMath>
      <w:r>
        <w:t>两端的电压，根据欧姆定律计算通过</w:t>
      </w:r>
      <m:oMath>
        <m:sSub>
          <m:sSubPr/>
          <m:e>
            <m:r>
              <m:rPr/>
              <m:t>R</m:t>
            </m:r>
          </m:e>
          <m:sub>
            <m:r>
              <m:rPr/>
              <m:t>1</m:t>
            </m:r>
          </m:sub>
        </m:sSub>
      </m:oMath>
      <w:r>
        <w:t>的电流； </w:t>
      </w:r>
      <w:r>
        <w:br w:type="textWrapping"/>
      </w:r>
      <m:oMath>
        <m:r>
          <m:rPr/>
          <m:t>(2)</m:t>
        </m:r>
      </m:oMath>
      <w:r>
        <w:t>根据串联电路电流特点结合欧姆定律计算</w:t>
      </w:r>
      <m:oMath>
        <m:sSub>
          <m:sSubPr/>
          <m:e>
            <m:r>
              <m:rPr/>
              <m:t>R</m:t>
            </m:r>
          </m:e>
          <m:sub>
            <m:r>
              <m:rPr/>
              <m:t>2</m:t>
            </m:r>
          </m:sub>
        </m:sSub>
      </m:oMath>
      <w:r>
        <w:t>的阻值。 </w:t>
      </w:r>
      <w:r>
        <w:br w:type="textWrapping"/>
      </w:r>
      <w:r>
        <w:t>此题主要考查串联电路特点和欧姆定律的灵活运用，属于基础题。</w:t>
      </w:r>
      <w:r>
        <w:br w:type="textWrapping"/>
      </w:r>
    </w:p>
    <w:p>
      <w:r>
        <w:rPr>
          <w:color w:val="3333FF"/>
        </w:rPr>
        <w:t>26.【答案】</w:t>
      </w:r>
      <w:r>
        <w:t>null;</w:t>
      </w:r>
    </w:p>
    <w:p>
      <w:r>
        <w:rPr>
          <w:color w:val="3333FF"/>
        </w:rPr>
        <w:t>【解析】</w:t>
      </w:r>
      <w:r>
        <w:t> </w:t>
      </w:r>
      <w:r>
        <w:br w:type="textWrapping"/>
      </w:r>
      <m:oMath>
        <m:r>
          <m:rPr/>
          <m:t>(1)(2)</m:t>
        </m:r>
      </m:oMath>
      <w:r>
        <w:t>当压敏电阻不受压力时，读出此时压敏电阻的阻值，根据串联电路的特点和</w:t>
      </w:r>
      <m:oMath>
        <m:r>
          <m:rPr/>
          <m:t>P=UI</m:t>
        </m:r>
      </m:oMath>
      <w:r>
        <w:t>解题； </w:t>
      </w:r>
      <w:r>
        <w:br w:type="textWrapping"/>
      </w:r>
      <m:oMath>
        <m:r>
          <m:rPr/>
          <m:t>(3)</m:t>
        </m:r>
      </m:oMath>
      <w:r>
        <w:t>由表格可知，压力越大，压敏电阻的阻值越小，根据串联电路的分压特点和电压表量程解题。 </w:t>
      </w:r>
      <w:r>
        <w:br w:type="textWrapping"/>
      </w:r>
      <w:r>
        <w:t>此题主要考查了串联电路的特点、欧姆定律等知识点，综合性强，要注意分析电路。</w:t>
      </w:r>
      <w:r>
        <w:br w:type="textWrapping"/>
      </w:r>
    </w:p>
    <w:p>
      <w:r>
        <w:rPr>
          <w:color w:val="3333FF"/>
        </w:rPr>
        <w:t>27.【答案】</w:t>
      </w:r>
      <w:r>
        <w:t>null;</w:t>
      </w:r>
    </w:p>
    <w:p>
      <w:r>
        <w:rPr>
          <w:color w:val="3333FF"/>
        </w:rPr>
        <w:t>【解析】</w:t>
      </w:r>
      <w:r>
        <w:t> </w:t>
      </w:r>
      <w:r>
        <w:br w:type="textWrapping"/>
      </w:r>
      <m:oMath>
        <m:r>
          <m:rPr/>
          <m:t>(1)</m:t>
        </m:r>
      </m:oMath>
      <w:r>
        <w:t>当</w:t>
      </w:r>
      <m:oMath>
        <m:sSub>
          <m:sSubPr/>
          <m:e>
            <m:r>
              <m:rPr/>
              <m:t>S</m:t>
            </m:r>
          </m:e>
          <m:sub>
            <m:r>
              <m:rPr/>
              <m:t>1</m:t>
            </m:r>
          </m:sub>
        </m:sSub>
      </m:oMath>
      <w:r>
        <w:t>闭合，</w:t>
      </w:r>
      <m:oMath>
        <m:sSub>
          <m:sSubPr/>
          <m:e>
            <m:r>
              <m:rPr/>
              <m:t>S</m:t>
            </m:r>
          </m:e>
          <m:sub>
            <m:r>
              <m:rPr/>
              <m:t>2</m:t>
            </m:r>
          </m:sub>
        </m:sSub>
      </m:oMath>
      <w:r>
        <w:t>断开时，若滑片</w:t>
      </w:r>
      <m:oMath>
        <m:r>
          <m:rPr/>
          <m:t>P</m:t>
        </m:r>
      </m:oMath>
      <w:r>
        <w:t>在</w:t>
      </w:r>
      <m:oMath>
        <m:r>
          <m:rPr/>
          <m:t>a</m:t>
        </m:r>
      </m:oMath>
      <w:r>
        <w:t>端，此时电路中只有</w:t>
      </w:r>
      <m:oMath>
        <m:sSub>
          <m:sSubPr/>
          <m:e>
            <m:r>
              <m:rPr/>
              <m:t>R</m:t>
            </m:r>
          </m:e>
          <m:sub>
            <m:r>
              <m:rPr/>
              <m:t>1</m:t>
            </m:r>
          </m:sub>
        </m:sSub>
      </m:oMath>
      <w:r>
        <w:t>，电流表测电路中的电流，电压表测</w:t>
      </w:r>
      <m:oMath>
        <m:sSub>
          <m:sSubPr/>
          <m:e>
            <m:r>
              <m:rPr/>
              <m:t>R</m:t>
            </m:r>
          </m:e>
          <m:sub>
            <m:r>
              <m:rPr/>
              <m:t>2</m:t>
            </m:r>
          </m:sub>
        </m:sSub>
      </m:oMath>
      <w:r>
        <w:t>两端的电压；已知此时电流表的示数，即电路中的电流，根据欧姆定律可求出</w:t>
      </w:r>
      <m:oMath>
        <m:sSub>
          <m:sSubPr/>
          <m:e>
            <m:r>
              <m:rPr/>
              <m:t>R</m:t>
            </m:r>
          </m:e>
          <m:sub>
            <m:r>
              <m:rPr/>
              <m:t>1</m:t>
            </m:r>
          </m:sub>
        </m:sSub>
      </m:oMath>
      <w:r>
        <w:t>两端的电压，即电源电压； </w:t>
      </w:r>
      <w:r>
        <w:br w:type="textWrapping"/>
      </w:r>
      <m:oMath>
        <m:r>
          <m:rPr/>
          <m:t>(2)</m:t>
        </m:r>
      </m:oMath>
      <w:r>
        <w:t>当</w:t>
      </w:r>
      <m:oMath>
        <m:sSub>
          <m:sSubPr/>
          <m:e>
            <m:r>
              <m:rPr/>
              <m:t>S</m:t>
            </m:r>
          </m:e>
          <m:sub>
            <m:r>
              <m:rPr/>
              <m:t>1</m:t>
            </m:r>
          </m:sub>
        </m:sSub>
      </m:oMath>
      <w:r>
        <w:t>闭合，</w:t>
      </w:r>
      <m:oMath>
        <m:sSub>
          <m:sSubPr/>
          <m:e>
            <m:r>
              <m:rPr/>
              <m:t>S</m:t>
            </m:r>
          </m:e>
          <m:sub>
            <m:r>
              <m:rPr/>
              <m:t>2</m:t>
            </m:r>
          </m:sub>
        </m:sSub>
      </m:oMath>
      <w:r>
        <w:t>断开，滑片</w:t>
      </w:r>
      <m:oMath>
        <m:r>
          <m:rPr/>
          <m:t>P</m:t>
        </m:r>
      </m:oMath>
      <w:r>
        <w:t>在</w:t>
      </w:r>
      <m:oMath>
        <m:r>
          <m:rPr/>
          <m:t>b</m:t>
        </m:r>
      </m:oMath>
      <w:r>
        <w:t>端时接入电路的阻值最大；已知此时电压表的示数，即</w:t>
      </w:r>
      <m:oMath>
        <m:sSub>
          <m:sSubPr/>
          <m:e>
            <m:r>
              <m:rPr/>
              <m:t>R</m:t>
            </m:r>
          </m:e>
          <m:sub>
            <m:r>
              <m:rPr/>
              <m:t>2</m:t>
            </m:r>
          </m:sub>
        </m:sSub>
      </m:oMath>
      <w:r>
        <w:t>两端的电压，根据串联电路的电压特点可求出</w:t>
      </w:r>
      <m:oMath>
        <m:sSub>
          <m:sSubPr/>
          <m:e>
            <m:r>
              <m:rPr/>
              <m:t>R</m:t>
            </m:r>
          </m:e>
          <m:sub>
            <m:r>
              <m:rPr/>
              <m:t>1</m:t>
            </m:r>
          </m:sub>
        </m:sSub>
      </m:oMath>
      <w:r>
        <w:t>两端的电压；再根据欧姆定律求出此时电路中的电流；最后根据</w:t>
      </w:r>
      <m:oMath>
        <m:r>
          <m:rPr/>
          <m:t>I=</m:t>
        </m:r>
        <m:f>
          <m:fPr/>
          <m:num>
            <m:r>
              <m:rPr/>
              <m:t>U</m:t>
            </m:r>
          </m:num>
          <m:den>
            <m:r>
              <m:rPr/>
              <m:t>R</m:t>
            </m:r>
          </m:den>
        </m:f>
      </m:oMath>
      <w:r>
        <w:t>求出滑动变阻器的最大阻值； </w:t>
      </w:r>
      <w:r>
        <w:br w:type="textWrapping"/>
      </w:r>
      <m:oMath>
        <m:r>
          <m:rPr/>
          <m:t>(3)</m:t>
        </m:r>
      </m:oMath>
      <w:r>
        <w:t>当</w:t>
      </w:r>
      <m:oMath>
        <m:sSub>
          <m:sSubPr/>
          <m:e>
            <m:r>
              <m:rPr/>
              <m:t>S</m:t>
            </m:r>
          </m:e>
          <m:sub>
            <m:r>
              <m:rPr/>
              <m:t>1</m:t>
            </m:r>
          </m:sub>
        </m:sSub>
      </m:oMath>
      <w:r>
        <w:t>、</w:t>
      </w:r>
      <m:oMath>
        <m:sSub>
          <m:sSubPr/>
          <m:e>
            <m:r>
              <m:rPr/>
              <m:t>S</m:t>
            </m:r>
          </m:e>
          <m:sub>
            <m:r>
              <m:rPr/>
              <m:t>2</m:t>
            </m:r>
          </m:sub>
        </m:sSub>
      </m:oMath>
      <w:r>
        <w:t>均闭合，滑片</w:t>
      </w:r>
      <m:oMath>
        <m:r>
          <m:rPr/>
          <m:t>P</m:t>
        </m:r>
      </m:oMath>
      <w:r>
        <w:t>在</w:t>
      </w:r>
      <m:oMath>
        <m:r>
          <m:rPr/>
          <m:t>a</m:t>
        </m:r>
      </m:oMath>
      <w:r>
        <w:t>端时，</w:t>
      </w:r>
      <m:oMath>
        <m:sSub>
          <m:sSubPr/>
          <m:e>
            <m:r>
              <m:rPr/>
              <m:t>R</m:t>
            </m:r>
          </m:e>
          <m:sub>
            <m:r>
              <m:rPr/>
              <m:t>1</m:t>
            </m:r>
          </m:sub>
        </m:sSub>
      </m:oMath>
      <w:r>
        <w:t>和</w:t>
      </w:r>
      <m:oMath>
        <m:sSub>
          <m:sSubPr/>
          <m:e>
            <m:r>
              <m:rPr/>
              <m:t>R</m:t>
            </m:r>
          </m:e>
          <m:sub>
            <m:r>
              <m:rPr/>
              <m:t>3</m:t>
            </m:r>
          </m:sub>
        </m:sSub>
      </m:oMath>
      <w:r>
        <w:t>并联，电流表测干路的电流；并联电路中各个支路之间互不影响，已知通过</w:t>
      </w:r>
      <m:oMath>
        <m:sSub>
          <m:sSubPr/>
          <m:e>
            <m:r>
              <m:rPr/>
              <m:t>R</m:t>
            </m:r>
          </m:e>
          <m:sub>
            <m:r>
              <m:rPr/>
              <m:t>1</m:t>
            </m:r>
          </m:sub>
        </m:sSub>
      </m:oMath>
      <w:r>
        <w:t>的电流，根据欧姆定律求出通过</w:t>
      </w:r>
      <m:oMath>
        <m:sSub>
          <m:sSubPr/>
          <m:e>
            <m:r>
              <m:rPr/>
              <m:t>R</m:t>
            </m:r>
          </m:e>
          <m:sub>
            <m:r>
              <m:rPr/>
              <m:t>3</m:t>
            </m:r>
          </m:sub>
        </m:sSub>
      </m:oMath>
      <w:r>
        <w:t>的电流；最后根据并联电路的电流特点求出干路的电流，即电流表的示数。 </w:t>
      </w:r>
      <w:r>
        <w:br w:type="textWrapping"/>
      </w:r>
      <w:r>
        <w:t>此题主要考查了欧姆定律的应用，熟练掌握串、并联电路的电流和电压特点是解答该题的关键。</w:t>
      </w:r>
      <w:bookmarkStart w:id="0" w:name="_GoBack"/>
      <w:bookmarkEnd w:id="0"/>
      <w:r>
        <w:br w:type="textWrapping"/>
      </w:r>
    </w:p>
    <w:sectPr>
      <w:pgSz w:w="11906" w:h="16838"/>
      <w:pgMar w:top="901" w:right="1996" w:bottom="901" w:left="1996" w:header="499" w:footer="49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MS Mincho">
    <w:panose1 w:val="02020609040205080304"/>
    <w:charset w:val="80"/>
    <w:family w:val="roman"/>
    <w:pitch w:val="default"/>
    <w:sig w:usb0="E00002FF" w:usb1="6AC7FDFB" w:usb2="00000012" w:usb3="00000000" w:csb0="4002009F" w:csb1="DFD70000"/>
  </w:font>
  <w:font w:name="MS Gothic">
    <w:panose1 w:val="020B0609070205080204"/>
    <w:charset w:val="80"/>
    <w:family w:val="modern"/>
    <w:pitch w:val="default"/>
    <w:sig w:usb0="E00002FF" w:usb1="6AC7FDFB" w:usb2="00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AFF" w:usb1="C0007843" w:usb2="00000009" w:usb3="00000000" w:csb0="400001FF" w:csb1="FFFF0000"/>
  </w:font>
  <w:font w:name="Cambria Math">
    <w:panose1 w:val="02040503050406030204"/>
    <w:charset w:val="00"/>
    <w:family w:val="auto"/>
    <w:pitch w:val="default"/>
    <w:sig w:usb0="E00002FF" w:usb1="420024FF"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B30D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character" w:customStyle="1" w:styleId="164">
    <w:name w:val="Hei"/>
    <w:qFormat/>
    <w:uiPriority w:val="0"/>
    <w:rPr>
      <w:rFonts w:ascii="黑体" w:hAnsi="黑体" w:eastAsia="黑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13011</Words>
  <Characters>14099</Characters>
  <Lines>0</Lines>
  <Paragraphs>0</Paragraphs>
  <TotalTime>0</TotalTime>
  <ScaleCrop>false</ScaleCrop>
  <LinksUpToDate>false</LinksUpToDate>
  <CharactersWithSpaces>14287</CharactersWithSpaces>
  <Application>WPS Office_11.1.0.12651_F1E327BC-269C-435d-A152-05C5408002CA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admin</dc:creator>
  <cp:lastModifiedBy>admin</cp:lastModifiedBy>
  <dcterms:modified xsi:type="dcterms:W3CDTF">2022-12-06T05:57:28Z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2052-11.1.0.12651</vt:lpwstr>
  </property>
  <property fmtid="{D5CDD505-2E9C-101B-9397-08002B2CF9AE}" pid="3" name="ICV">
    <vt:lpwstr>2A4E0AA2D98640B1A31B9CEC8B89DA1A</vt:lpwstr>
  </property>
</Properties>
</file>