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p>
    <w:p>
      <w:pPr>
        <w:jc w:val="center"/>
      </w:pPr>
      <w:r>
        <w:rPr>
          <w:b/>
          <w:sz w:val="32"/>
        </w:rPr>
        <w:t>苏科版九年级上册《14.1 电阻》2022年同步练习卷</w:t>
      </w:r>
    </w:p>
    <w:p/>
    <w:p>
      <w:r>
        <w:rPr>
          <w:rStyle w:val="164"/>
        </w:rPr>
        <w:t>一 、单选题（本大题共10小题，共30分）</w:t>
      </w:r>
    </w:p>
    <w:p>
      <w:r>
        <w:t>1.（3分）小明发现空调和台灯的电源线虽然都是铜线，但粗细明显不同，调查后他发现这样做可以通过减小电阻来解决电源线过度发热的问题。根据这个现象提出了一系列问题，其中最有探究价值且易于探究的科学问题是</w:t>
      </w:r>
      <m:oMath>
        <m:r>
          <m:rPr/>
          <m:t>()</m:t>
        </m:r>
      </m:oMath>
    </w:p>
    <w:p>
      <w:pPr>
        <w:ind w:left="420"/>
      </w:pPr>
      <w:r>
        <w:t>A. 电源线电阻的大小与哪些因素有关</w:t>
      </w:r>
      <w:r>
        <w:br w:type="textWrapping"/>
      </w:r>
      <w:r>
        <w:t>B. 电源线电阻的大小与线的横截面积有什么关系</w:t>
      </w:r>
      <w:r>
        <w:br w:type="textWrapping"/>
      </w:r>
      <w:r>
        <w:t>C. 导体电阻的大小与导体的电流大小有什么关系</w:t>
      </w:r>
      <w:r>
        <w:br w:type="textWrapping"/>
      </w:r>
      <w:r>
        <w:t>D. 导体电阻的大小与导体的横截面积有什么关系</w:t>
      </w:r>
    </w:p>
    <w:p>
      <w:r>
        <w:t>2.（3分）关于导体的电阻，下列说法不正确的是</w:t>
      </w:r>
      <m:oMath>
        <m:r>
          <m:rPr/>
          <m:t>(</m:t>
        </m:r>
        <m:r>
          <m:rPr>
            <m:nor/>
            <m:sty m:val="p"/>
          </m:rPr>
          <m:t> </m:t>
        </m:r>
        <m:r>
          <m:rPr/>
          <m:t>)</m:t>
        </m:r>
      </m:oMath>
    </w:p>
    <w:p>
      <w:pPr>
        <w:ind w:left="420"/>
      </w:pPr>
      <w:r>
        <w:t>A. 当导体两端电压为零时，电流就也为零，此时导体就没有电阻</w:t>
      </w:r>
      <w:r>
        <w:br w:type="textWrapping"/>
      </w:r>
      <w:r>
        <w:t>B. 导体的电阻与导体的材料、横截面积和长度有关</w:t>
      </w:r>
      <w:r>
        <w:br w:type="textWrapping"/>
      </w:r>
      <w:r>
        <w:t>C. 导体的电阻越大，说明它对电流的阻碍作用越大</w:t>
      </w:r>
      <w:r>
        <w:br w:type="textWrapping"/>
      </w:r>
      <w:r>
        <w:t>D. 电阻是表示导体对电流阻碍作用的大小</w:t>
      </w:r>
    </w:p>
    <w:p>
      <w:r>
        <w:t>3.（3分）小明想用如图所示的装置比较甲，乙、丙三根镍铬合金丝的电阻大小，其中甲、乙两根长度相同，乙、丙两根粗细相同，小明分别将三根镍铬合金丝接入</w:t>
      </w:r>
      <m:oMath>
        <m:r>
          <m:rPr/>
          <m:t>M</m:t>
        </m:r>
      </m:oMath>
      <w:r>
        <w:t>、</w:t>
      </w:r>
      <m:oMath>
        <m:r>
          <m:rPr/>
          <m:t>N</m:t>
        </m:r>
      </m:oMath>
      <w:r>
        <w:t>两点间，闭合开关，记录电流表的示数，得出如下结论，你认为正确的是</w:t>
      </w:r>
      <m:oMath>
        <m:r>
          <m:rPr/>
          <m:t>()</m:t>
        </m:r>
      </m:oMath>
      <w:r>
        <w:br w:type="textWrapping"/>
      </w:r>
      <w:r>
        <w:drawing>
          <wp:inline distT="0" distB="0" distL="114300" distR="114300">
            <wp:extent cx="2044700" cy="1616075"/>
            <wp:effectExtent l="0" t="0" r="1270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044800" cy="1616400"/>
                    </a:xfrm>
                    <a:prstGeom prst="rect">
                      <a:avLst/>
                    </a:prstGeom>
                  </pic:spPr>
                </pic:pic>
              </a:graphicData>
            </a:graphic>
          </wp:inline>
        </w:drawing>
      </w:r>
    </w:p>
    <w:p>
      <w:pPr>
        <w:ind w:left="420"/>
      </w:pPr>
      <w:r>
        <w:t>A. 电流表的示数越大，说明接入</w:t>
      </w:r>
      <m:oMath>
        <m:r>
          <m:rPr/>
          <m:t>M</m:t>
        </m:r>
      </m:oMath>
      <w:r>
        <w:t>、</w:t>
      </w:r>
      <m:oMath>
        <m:r>
          <m:rPr/>
          <m:t>N</m:t>
        </m:r>
      </m:oMath>
      <w:r>
        <w:t>两点间的电阻越大</w:t>
      </w:r>
      <w:r>
        <w:br w:type="textWrapping"/>
      </w:r>
      <w:r>
        <w:t>B. 甲的电阻大于乙的电阻</w:t>
      </w:r>
      <w:r>
        <w:br w:type="textWrapping"/>
      </w:r>
      <w:r>
        <w:t>C. 乙的电阻大于丙的电阻</w:t>
      </w:r>
      <w:r>
        <w:br w:type="textWrapping"/>
      </w:r>
      <w:r>
        <w:t>D. 甲的电阻小于丙的电阻</w:t>
      </w:r>
    </w:p>
    <w:p>
      <w:r>
        <w:t xml:space="preserve">4.（3分）A和B两根完全一样的导线，长度都是1m，阻值分别为 </w:t>
      </w:r>
      <m:oMath>
        <m:sSub>
          <m:sSubPr/>
          <m:e>
            <m:r>
              <m:rPr/>
              <m:t>R</m:t>
            </m:r>
          </m:e>
          <m:sub>
            <m:r>
              <m:rPr/>
              <m:t>A</m:t>
            </m:r>
          </m:sub>
        </m:sSub>
      </m:oMath>
      <w:r>
        <w:t xml:space="preserve"> 和 </w:t>
      </w:r>
      <m:oMath>
        <m:sSub>
          <m:sSubPr/>
          <m:e>
            <m:r>
              <m:rPr/>
              <m:t>R</m:t>
            </m:r>
          </m:e>
          <m:sub>
            <m:r>
              <m:rPr/>
              <m:t>B</m:t>
            </m:r>
          </m:sub>
        </m:sSub>
        <m:r>
          <m:rPr/>
          <m:t>,</m:t>
        </m:r>
      </m:oMath>
      <w:r>
        <w:t xml:space="preserve"> 把A剪去一半，剩下的一半阻值为 </w:t>
      </w:r>
      <m:oMath>
        <m:sSub>
          <m:sSubPr/>
          <m:e>
            <m:r>
              <m:rPr/>
              <m:t>R</m:t>
            </m:r>
          </m:e>
          <m:sub>
            <m:r>
              <m:rPr/>
              <m:t>C</m:t>
            </m:r>
          </m:sub>
        </m:sSub>
      </m:oMath>
      <w:r>
        <w:t xml:space="preserve"> ，再把另外一半拉长到1m，阻值为 </w:t>
      </w:r>
      <m:oMath>
        <m:sSub>
          <m:sSubPr/>
          <m:e>
            <m:r>
              <m:rPr/>
              <m:t>R</m:t>
            </m:r>
          </m:e>
          <m:sub>
            <m:r>
              <m:rPr/>
              <m:t>D</m:t>
            </m:r>
          </m:sub>
        </m:sSub>
      </m:oMath>
      <w:r>
        <w:t xml:space="preserve"> .下列表达式正确的是（    ）</w:t>
      </w:r>
    </w:p>
    <w:p>
      <w:pPr>
        <w:tabs>
          <w:tab w:val="left" w:pos="2307"/>
          <w:tab w:val="left" w:pos="4195"/>
          <w:tab w:val="left" w:pos="6083"/>
        </w:tabs>
        <w:ind w:left="420"/>
      </w:pPr>
      <w:r>
        <w:t xml:space="preserve">A. </w:t>
      </w:r>
      <m:oMath>
        <m:r>
          <m:rPr/>
          <m:t>2</m:t>
        </m:r>
        <m:sSub>
          <m:sSubPr/>
          <m:e>
            <m:r>
              <m:rPr/>
              <m:t>R</m:t>
            </m:r>
          </m:e>
          <m:sub>
            <m:r>
              <m:rPr/>
              <m:t>B</m:t>
            </m:r>
          </m:sub>
        </m:sSub>
        <m:r>
          <m:rPr/>
          <m:t>=</m:t>
        </m:r>
        <m:sSub>
          <m:sSubPr/>
          <m:e>
            <m:r>
              <m:rPr/>
              <m:t>R</m:t>
            </m:r>
          </m:e>
          <m:sub>
            <m:r>
              <m:rPr/>
              <m:t>C</m:t>
            </m:r>
          </m:sub>
        </m:sSub>
      </m:oMath>
      <w:r>
        <w:tab/>
      </w:r>
      <w:r>
        <w:t xml:space="preserve">B. </w:t>
      </w:r>
      <m:oMath>
        <m:sSub>
          <m:sSubPr/>
          <m:e>
            <m:r>
              <m:rPr/>
              <m:t>R</m:t>
            </m:r>
          </m:e>
          <m:sub>
            <m:r>
              <m:rPr/>
              <m:t>B</m:t>
            </m:r>
          </m:sub>
        </m:sSub>
        <m:r>
          <m:rPr/>
          <m:t>=2</m:t>
        </m:r>
        <m:sSub>
          <m:sSubPr/>
          <m:e>
            <m:r>
              <m:rPr/>
              <m:t>R</m:t>
            </m:r>
          </m:e>
          <m:sub>
            <m:r>
              <m:rPr/>
              <m:t>C</m:t>
            </m:r>
          </m:sub>
        </m:sSub>
      </m:oMath>
      <w:r>
        <w:tab/>
      </w:r>
      <w:r>
        <w:t xml:space="preserve">C. </w:t>
      </w:r>
      <m:oMath>
        <m:sSub>
          <m:sSubPr/>
          <m:e>
            <m:r>
              <m:rPr/>
              <m:t>R</m:t>
            </m:r>
          </m:e>
          <m:sub>
            <m:r>
              <m:rPr/>
              <m:t>A</m:t>
            </m:r>
          </m:sub>
        </m:sSub>
        <m:r>
          <m:rPr/>
          <m:t>=</m:t>
        </m:r>
        <m:sSub>
          <m:sSubPr/>
          <m:e>
            <m:r>
              <m:rPr/>
              <m:t>R</m:t>
            </m:r>
          </m:e>
          <m:sub>
            <m:r>
              <m:rPr/>
              <m:t>D</m:t>
            </m:r>
          </m:sub>
        </m:sSub>
      </m:oMath>
      <w:r>
        <w:tab/>
      </w:r>
      <w:r>
        <w:t xml:space="preserve">D. </w:t>
      </w:r>
      <m:oMath>
        <m:sSub>
          <m:sSubPr/>
          <m:e>
            <m:r>
              <m:rPr/>
              <m:t>R</m:t>
            </m:r>
          </m:e>
          <m:sub>
            <m:r>
              <m:rPr/>
              <m:t>C</m:t>
            </m:r>
          </m:sub>
        </m:sSub>
        <m:r>
          <m:rPr/>
          <m:t>=</m:t>
        </m:r>
        <m:sSub>
          <m:sSubPr/>
          <m:e>
            <m:r>
              <m:rPr/>
              <m:t>R</m:t>
            </m:r>
          </m:e>
          <m:sub>
            <m:r>
              <m:rPr/>
              <m:t>D</m:t>
            </m:r>
          </m:sub>
        </m:sSub>
      </m:oMath>
    </w:p>
    <w:p>
      <w:r>
        <w:t>5.（3分）一根锰铜线的电阻为R，要使导线连入电路中的电阻变小，可采取的方法是（    ）</w:t>
      </w:r>
    </w:p>
    <w:p>
      <w:pPr>
        <w:tabs>
          <w:tab w:val="left" w:pos="4195"/>
        </w:tabs>
        <w:ind w:left="420"/>
      </w:pPr>
      <w:r>
        <w:t>A. 减小导线两端的电压</w:t>
      </w:r>
      <w:r>
        <w:tab/>
      </w:r>
      <w:r>
        <w:t>B. 增大导线中的电流</w:t>
      </w:r>
      <w:r>
        <w:br w:type="textWrapping"/>
      </w:r>
      <w:r>
        <w:t>C. 将导线对折后连入电路</w:t>
      </w:r>
      <w:r>
        <w:tab/>
      </w:r>
      <w:r>
        <w:t>D. 将导线拉长后连入电路</w:t>
      </w:r>
    </w:p>
    <w:p>
      <w:r>
        <w:t>6.（3分）如图所示,先后将不同的材料接在电路的</w:t>
      </w:r>
      <m:oMath>
        <m:r>
          <m:rPr/>
          <m:t>A</m:t>
        </m:r>
      </m:oMath>
      <w:r>
        <w:t>、</w:t>
      </w:r>
      <m:oMath>
        <m:r>
          <m:rPr/>
          <m:t>B</m:t>
        </m:r>
      </m:oMath>
      <w:r>
        <w:t>两点间,闭合开关,能使小灯泡发光的是(   )</w:t>
      </w:r>
    </w:p>
    <w:p>
      <w:pPr>
        <w:ind w:left="420"/>
      </w:pPr>
      <w:r>
        <w:drawing>
          <wp:inline distT="0" distB="0" distL="114300" distR="114300">
            <wp:extent cx="1331595" cy="87439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332000" cy="874800"/>
                    </a:xfrm>
                    <a:prstGeom prst="rect">
                      <a:avLst/>
                    </a:prstGeom>
                  </pic:spPr>
                </pic:pic>
              </a:graphicData>
            </a:graphic>
          </wp:inline>
        </w:drawing>
      </w:r>
    </w:p>
    <w:p>
      <w:pPr>
        <w:tabs>
          <w:tab w:val="left" w:pos="2307"/>
          <w:tab w:val="left" w:pos="4195"/>
          <w:tab w:val="left" w:pos="6083"/>
        </w:tabs>
        <w:ind w:left="420"/>
      </w:pPr>
      <w:r>
        <w:t>A. 干木条</w:t>
      </w:r>
      <w:r>
        <w:tab/>
      </w:r>
      <w:r>
        <w:t>B. 铜丝</w:t>
      </w:r>
      <w:r>
        <w:tab/>
      </w:r>
      <w:r>
        <w:t>C. 塑料棒</w:t>
      </w:r>
      <w:r>
        <w:tab/>
      </w:r>
      <w:r>
        <w:t>D. 陶瓷棒</w:t>
      </w:r>
    </w:p>
    <w:p>
      <w:r>
        <w:t>7.（3分）3.甲变阻器标有“</w:t>
      </w:r>
      <m:oMath>
        <m:r>
          <m:rPr/>
          <m:t>50Ω 1.5A</m:t>
        </m:r>
      </m:oMath>
      <w:r>
        <w:t>”，乙变阻器标有“</w:t>
      </w:r>
      <m:oMath>
        <m:r>
          <m:rPr/>
          <m:t>10Ω 2.5A</m:t>
        </m:r>
      </m:oMath>
      <w:r>
        <w:t>”，两变阻器的瓷筒的粗细、长度一样，电阻线由同种合金材料制成，则（ ）</w:t>
      </w:r>
    </w:p>
    <w:p>
      <w:pPr>
        <w:tabs>
          <w:tab w:val="left" w:pos="4195"/>
        </w:tabs>
        <w:ind w:left="420"/>
      </w:pPr>
      <w:r>
        <w:t>A. 甲的电阻线较粗</w:t>
      </w:r>
      <w:r>
        <w:tab/>
      </w:r>
      <w:r>
        <w:t>B. 乙的电阻线较粗</w:t>
      </w:r>
      <w:r>
        <w:br w:type="textWrapping"/>
      </w:r>
      <w:r>
        <w:t>C. 两变阻器的电阻线粗细相同</w:t>
      </w:r>
      <w:r>
        <w:tab/>
      </w:r>
      <w:r>
        <w:t>D. 无法判定</w:t>
      </w:r>
    </w:p>
    <w:p>
      <w:r>
        <w:t>8.（3分）下列关于电阻的说法中，正确的是</w:t>
      </w:r>
      <m:oMath>
        <m:r>
          <m:rPr/>
          <m:t>(</m:t>
        </m:r>
        <m:r>
          <m:rPr>
            <m:nor/>
            <m:sty m:val="p"/>
          </m:rPr>
          <m:t> </m:t>
        </m:r>
        <m:r>
          <m:rPr/>
          <m:t>)</m:t>
        </m:r>
      </m:oMath>
    </w:p>
    <w:p>
      <w:pPr>
        <w:ind w:left="420"/>
      </w:pPr>
      <w:r>
        <w:t>A. 短导线的电阻一定比长导线的电阻小</w:t>
      </w:r>
      <w:r>
        <w:br w:type="textWrapping"/>
      </w:r>
      <w:r>
        <w:t>B. 加在同一导体上的电压、电流改变，但其电阻大小不变</w:t>
      </w:r>
      <w:r>
        <w:br w:type="textWrapping"/>
      </w:r>
      <w:r>
        <w:t>C. 长短、粗细相同的导体，其电阻一定相同</w:t>
      </w:r>
      <w:r>
        <w:br w:type="textWrapping"/>
      </w:r>
      <w:r>
        <w:t>D. 根据公式</w:t>
      </w:r>
      <m:oMath>
        <m:r>
          <m:rPr/>
          <m:t>R=</m:t>
        </m:r>
        <m:f>
          <m:fPr/>
          <m:num>
            <m:r>
              <m:rPr/>
              <m:t>U</m:t>
            </m:r>
          </m:num>
          <m:den>
            <m:r>
              <m:rPr/>
              <m:t>I</m:t>
            </m:r>
          </m:den>
        </m:f>
      </m:oMath>
      <w:r>
        <w:t>可知，导体的电阻与它两端的电压成正比，与电流成反比</w:t>
      </w:r>
    </w:p>
    <w:p>
      <w:r>
        <w:t>9.（3分）某公司生产销售的电缆因偷工减料(电缆的实际横截面积小于标称的横截面积)被依法处罚.使用这种不合格电缆主要会引起电路中的(   )</w:t>
      </w:r>
    </w:p>
    <w:p>
      <w:pPr>
        <w:tabs>
          <w:tab w:val="left" w:pos="2307"/>
          <w:tab w:val="left" w:pos="4195"/>
          <w:tab w:val="left" w:pos="6083"/>
        </w:tabs>
        <w:ind w:left="420"/>
      </w:pPr>
      <w:r>
        <w:t>A. 电阻变大</w:t>
      </w:r>
      <w:r>
        <w:tab/>
      </w:r>
      <w:r>
        <w:t>B. 电阻变小</w:t>
      </w:r>
      <w:r>
        <w:tab/>
      </w:r>
      <w:r>
        <w:t>C. 电阻不变</w:t>
      </w:r>
      <w:r>
        <w:tab/>
      </w:r>
      <w:r>
        <w:t>D. 电流变大</w:t>
      </w:r>
    </w:p>
    <w:p>
      <w:r>
        <w:t>10.（3分）下列做法使导体电阻变小的是</w:t>
      </w:r>
      <m:oMath>
        <m:r>
          <m:rPr/>
          <m:t>(</m:t>
        </m:r>
        <m:r>
          <m:rPr>
            <m:nor/>
            <m:sty m:val="p"/>
          </m:rPr>
          <m:t> </m:t>
        </m:r>
        <m:r>
          <m:rPr/>
          <m:t>)</m:t>
        </m:r>
      </m:oMath>
      <w:r>
        <w:t> </w:t>
      </w:r>
      <w:r>
        <w:br w:type="textWrapping"/>
      </w:r>
    </w:p>
    <w:p>
      <w:pPr>
        <w:ind w:left="420"/>
      </w:pPr>
      <w:r>
        <w:t>A. 把铜丝拉长</w:t>
      </w:r>
      <w:r>
        <w:br w:type="textWrapping"/>
      </w:r>
      <w:r>
        <w:t>B. 把铜丝折成两段并联</w:t>
      </w:r>
      <w:r>
        <w:br w:type="textWrapping"/>
      </w:r>
      <w:r>
        <w:t>C. 给铜丝加热</w:t>
      </w:r>
      <w:r>
        <w:br w:type="textWrapping"/>
      </w:r>
      <w:r>
        <w:t>D. 把铜丝换成长度和横截面积相同的铁丝</w:t>
      </w:r>
    </w:p>
    <w:p>
      <w:r>
        <w:rPr>
          <w:rStyle w:val="164"/>
        </w:rPr>
        <w:t>二 、填空题（本大题共10小题，共40分）</w:t>
      </w:r>
    </w:p>
    <w:p>
      <w:r>
        <w:t>11.（4分）如果导体两端的电压是</w:t>
      </w:r>
      <m:oMath>
        <m:r>
          <m:rPr>
            <m:nor/>
            <m:sty m:val="p"/>
          </m:rPr>
          <m:t>1V</m:t>
        </m:r>
      </m:oMath>
      <w:r>
        <w:t>，通过它的电流是</w:t>
      </w:r>
      <m:oMath>
        <m:r>
          <m:rPr>
            <m:nor/>
            <m:sty m:val="p"/>
          </m:rPr>
          <m:t>1A</m:t>
        </m:r>
      </m:oMath>
      <w:r>
        <w:t>，当通过它的电流是</w:t>
      </w:r>
      <m:oMath>
        <m:r>
          <m:rPr>
            <m:nor/>
            <m:sty m:val="p"/>
          </m:rPr>
          <m:t>2A</m:t>
        </m:r>
      </m:oMath>
      <w:r>
        <w:t>时，它对电流的阻碍作用 ______</w:t>
      </w:r>
      <m:oMath>
        <m:r>
          <m:rPr/>
          <m:t>(</m:t>
        </m:r>
      </m:oMath>
      <w:r>
        <w:t>选填“变大”、“变小”或“不变”</w:t>
      </w:r>
      <m:oMath>
        <m:r>
          <m:rPr/>
          <m:t>)</m:t>
        </m:r>
      </m:oMath>
      <w:r>
        <w:t>。</w:t>
      </w:r>
    </w:p>
    <w:p>
      <w:r>
        <w:t>12.（4分）在我们学习“电阻”的时候，物理老师常说“如果有人能发明一种常温状态下的超导材料，就可以颠覆整个世界</w:t>
      </w:r>
      <m:oMath>
        <m:r>
          <m:rPr/>
          <m:t>…</m:t>
        </m:r>
      </m:oMath>
      <w:r>
        <w:t>”，年仅</w:t>
      </w:r>
      <m:oMath>
        <m:r>
          <m:rPr/>
          <m:t>23</m:t>
        </m:r>
      </m:oMath>
      <w:r>
        <w:t>岁的中国青年曹原被这句话深深吸引，并通过自己的不懈努力，终于发现，当两层石墨烯以一个“魔角”叠加在一起时，再加入一定数量的电子，石墨烯的电阻突然变为______，常温状态下的超导体诞生了</w:t>
      </w:r>
      <m:oMath>
        <m:r>
          <m:rPr/>
          <m:t>!</m:t>
        </m:r>
      </m:oMath>
      <w:r>
        <w:t>超导材料可应用于______</w:t>
      </w:r>
      <m:oMath>
        <m:r>
          <m:rPr/>
          <m:t>(</m:t>
        </m:r>
      </m:oMath>
      <w:r>
        <w:t>写出一条即可</w:t>
      </w:r>
      <m:oMath>
        <m:r>
          <m:rPr/>
          <m:t>)</m:t>
        </m:r>
      </m:oMath>
      <w:r>
        <w:t>。</w:t>
      </w:r>
    </w:p>
    <w:p>
      <w:r>
        <w:t>13.（4分）______叫电阻，用字母 ______表示；电阻单位为 ______，符号为 ______。</w:t>
      </w:r>
    </w:p>
    <w:p>
      <w:r>
        <w:t>14.（4分）小华家电热毯内的电阻丝断了，爸爸将两个断头接上后想继续使用，被小华阻止了。原因是：电阻丝接头处发热多，接头处与电阻丝其他部分是串联的，通过它们的电流大小是 ______的。但电阻丝接头处的 ______较大，长时间使用会导致电热毯被烧焦。</w:t>
      </w:r>
    </w:p>
    <w:p>
      <w:r>
        <w:t>15.（4分）一段导体两端电压为</w:t>
      </w:r>
      <m:oMath>
        <m:r>
          <m:rPr>
            <m:nor/>
            <m:sty m:val="p"/>
          </m:rPr>
          <m:t>10V</m:t>
        </m:r>
      </m:oMath>
      <w:r>
        <w:t>时，导体的电阻为</w:t>
      </w:r>
      <m:oMath>
        <m:r>
          <m:rPr>
            <m:nor/>
            <m:sty m:val="p"/>
          </m:rPr>
          <m:t>20Ω</m:t>
        </m:r>
      </m:oMath>
      <w:r>
        <w:t>；若导体两端的电压降为</w:t>
      </w:r>
      <m:oMath>
        <m:r>
          <m:rPr>
            <m:nor/>
            <m:sty m:val="p"/>
          </m:rPr>
          <m:t>0V</m:t>
        </m:r>
      </m:oMath>
      <w:r>
        <w:t>时，导体的电阻是______</w:t>
      </w:r>
      <m:oMath>
        <m:r>
          <m:rPr>
            <m:nor/>
            <m:sty m:val="p"/>
          </m:rPr>
          <m:t>Ω</m:t>
        </m:r>
      </m:oMath>
      <w:r>
        <w:t>；若将此导体拉长后电阻将______</w:t>
      </w:r>
      <m:oMath>
        <m:r>
          <m:rPr/>
          <m:t>(</m:t>
        </m:r>
      </m:oMath>
      <w:r>
        <w:t>选填“变小”、“变大”或“不变”</w:t>
      </w:r>
      <m:oMath>
        <m:r>
          <m:rPr/>
          <m:t>)</m:t>
        </m:r>
      </m:oMath>
      <w:r>
        <w:t>。</w:t>
      </w:r>
    </w:p>
    <w:p>
      <w:r>
        <w:t>16.（4分）把烧红的铁棒浸入冷水中，水面上立即出现了“白气”，这一过程中，水先后发生了两个物态变化分别是 ______和 ______。用久了的电灯泡钨丝会变细，这里钨丝发生的物态变化是 ______，钨丝变细后电阻变 ______。</w:t>
      </w:r>
    </w:p>
    <w:p>
      <w:r>
        <w:t>17.（4分）电能的利用给人们的生活带来了极大的便利，人们在使用电器时应注意安全，当用湿手触摸开关时极易造成触电事故，这是因为生活用水是 ______</w:t>
      </w:r>
      <m:oMath>
        <m:r>
          <m:rPr/>
          <m:t>(</m:t>
        </m:r>
      </m:oMath>
      <w:r>
        <w:t>选填“导体”或“绝缘体”</w:t>
      </w:r>
      <m:oMath>
        <m:r>
          <m:rPr/>
          <m:t>)</m:t>
        </m:r>
      </m:oMath>
      <w:r>
        <w:t>，导体容易导电是由于导体中有大量的 ______。</w:t>
      </w:r>
    </w:p>
    <w:p>
      <w:r>
        <w:t>18.（4分）铜的热胀冷缩的程度比钢大，用长度相同的铜片和钢片铆在一起做成双金属片，当温度高于某一特定值时，双金属片会向 ______</w:t>
      </w:r>
      <m:oMath>
        <m:r>
          <m:rPr/>
          <m:t>(</m:t>
        </m:r>
      </m:oMath>
      <w:r>
        <w:t>填“铜片”或“钢片”，下同</w:t>
      </w:r>
      <m:oMath>
        <m:r>
          <m:rPr/>
          <m:t>)</m:t>
        </m:r>
      </m:oMath>
      <w:r>
        <w:t>一侧弯曲；当温度低于某一温度时，双金属片会向 ______一侧弯曲，用这样的金属片可以制成双金属温度计，则双金属片温度计的原理是 ______。</w:t>
      </w:r>
    </w:p>
    <w:p>
      <w:r>
        <w:t>19.（4分）通常情况下，</w:t>
      </w:r>
      <m:oMath>
        <m:r>
          <m:rPr/>
          <m:t>(1)</m:t>
        </m:r>
      </m:oMath>
      <w:r>
        <w:t>塑料尺；</w:t>
      </w:r>
      <m:oMath>
        <m:r>
          <m:rPr/>
          <m:t>(2)</m:t>
        </m:r>
      </m:oMath>
      <w:r>
        <w:t>铅笔芯；</w:t>
      </w:r>
      <m:oMath>
        <m:r>
          <m:rPr/>
          <m:t>(3)</m:t>
        </m:r>
      </m:oMath>
      <w:r>
        <w:t>橡皮擦；</w:t>
      </w:r>
      <m:oMath>
        <m:r>
          <m:rPr/>
          <m:t>(4)</m:t>
        </m:r>
      </m:oMath>
      <w:r>
        <w:t>盐水；</w:t>
      </w:r>
      <m:oMath>
        <m:r>
          <m:rPr/>
          <m:t>(5)</m:t>
        </m:r>
      </m:oMath>
      <w:r>
        <w:t>陶瓷。其中属于导体的是 ______</w:t>
      </w:r>
      <m:oMath>
        <m:r>
          <m:rPr/>
          <m:t>(</m:t>
        </m:r>
      </m:oMath>
      <w:r>
        <w:t>选填序号</w:t>
      </w:r>
      <m:oMath>
        <m:r>
          <m:rPr/>
          <m:t>)</m:t>
        </m:r>
      </m:oMath>
      <w:r>
        <w:t>。</w:t>
      </w:r>
    </w:p>
    <w:p>
      <w:r>
        <w:t>20.（4分）如图所示是“探究影响导体电阻大小的因素”的实验装置，图中</w:t>
      </w:r>
      <m:oMath>
        <m:r>
          <m:rPr/>
          <m:t>a</m:t>
        </m:r>
      </m:oMath>
      <w:r>
        <w:t>和</w:t>
      </w:r>
      <m:oMath>
        <m:r>
          <m:rPr/>
          <m:t>b</m:t>
        </m:r>
      </m:oMath>
      <w:r>
        <w:t>都是镍铬合金丝，它们的长短相同，粗细不同，这个实验能探究导体的电阻跟导体 ______ 的关系；实验中通过观察 ______ 来判断电阻的大小。 </w:t>
      </w:r>
      <w:r>
        <w:br w:type="textWrapping"/>
      </w:r>
      <w:r>
        <w:br w:type="textWrapping"/>
      </w:r>
      <w:r>
        <w:drawing>
          <wp:inline distT="0" distB="0" distL="114300" distR="114300">
            <wp:extent cx="2224405" cy="1122680"/>
            <wp:effectExtent l="0" t="0" r="444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224800" cy="1123200"/>
                    </a:xfrm>
                    <a:prstGeom prst="rect">
                      <a:avLst/>
                    </a:prstGeom>
                  </pic:spPr>
                </pic:pic>
              </a:graphicData>
            </a:graphic>
          </wp:inline>
        </w:drawing>
      </w:r>
    </w:p>
    <w:p>
      <w:r>
        <w:rPr>
          <w:rStyle w:val="164"/>
        </w:rPr>
        <w:t>三 、实验题（本大题共1小题，共6分）</w:t>
      </w:r>
    </w:p>
    <w:p>
      <w:r>
        <w:t>21.（6分）为了验证“导体的电阻和导体材料有关”，某同学设计电路，并利用如图所示的粗细均匀的金属丝</w:t>
      </w:r>
      <m:oMath>
        <m:r>
          <m:rPr/>
          <m:t>(</m:t>
        </m:r>
      </m:oMath>
      <w:r>
        <w:t>金属丝规格如表所示</w:t>
      </w:r>
      <m:oMath>
        <m:r>
          <m:rPr/>
          <m:t>)</m:t>
        </m:r>
      </m:oMath>
      <w:r>
        <w:t>、电流表、电压表、滑动变阻器、满足实验要求的电源和导线等器材进行实验。</w:t>
      </w:r>
    </w:p>
    <w:tbl>
      <w:tblPr>
        <w:tblStyle w:val="33"/>
        <w:tblW w:w="0" w:type="auto"/>
        <w:tblInd w:w="4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1056"/>
        <w:gridCol w:w="969"/>
        <w:gridCol w:w="16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w:r>
              <w:t>金属丝</w:t>
            </w:r>
          </w:p>
        </w:tc>
        <w:tc>
          <w:tcPr>
            <w:tcW w:w="0" w:type="auto"/>
            <w:vAlign w:val="center"/>
          </w:tcPr>
          <w:p>
            <w:pPr>
              <w:spacing w:line="240" w:lineRule="auto"/>
              <w:jc w:val="left"/>
            </w:pPr>
            <w:r>
              <w:t>材料</w:t>
            </w:r>
          </w:p>
        </w:tc>
        <w:tc>
          <w:tcPr>
            <w:tcW w:w="0" w:type="auto"/>
            <w:vAlign w:val="center"/>
          </w:tcPr>
          <w:p>
            <w:pPr>
              <w:spacing w:line="240" w:lineRule="auto"/>
              <w:jc w:val="left"/>
            </w:pPr>
            <w:r>
              <w:t>长度</w:t>
            </w:r>
            <m:oMath>
              <m:r>
                <m:rPr>
                  <m:nor/>
                  <m:sty m:val="p"/>
                </m:rPr>
                <m:t>l/m</m:t>
              </m:r>
            </m:oMath>
          </w:p>
        </w:tc>
        <w:tc>
          <w:tcPr>
            <w:tcW w:w="0" w:type="auto"/>
            <w:vAlign w:val="center"/>
          </w:tcPr>
          <w:p>
            <w:pPr>
              <w:spacing w:line="240" w:lineRule="auto"/>
              <w:jc w:val="left"/>
            </w:pPr>
            <w:r>
              <w:t>横截面积</w:t>
            </w:r>
            <m:oMath>
              <m:r>
                <m:rPr>
                  <m:nor/>
                  <m:sty m:val="p"/>
                </m:rPr>
                <m:t>S/m</m:t>
              </m:r>
              <m:sSup>
                <m:sSupPr/>
                <m:e>
                  <m:r>
                    <m:rPr/>
                    <m:t>m</m:t>
                  </m:r>
                </m:e>
                <m:sup>
                  <m:r>
                    <m:rPr/>
                    <m:t>2</m:t>
                  </m:r>
                </m:sup>
              </m:sSup>
            </m:oMath>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m:oMathPara>
              <m:oMath>
                <m:r>
                  <m:rPr/>
                  <m:t>a</m:t>
                </m:r>
              </m:oMath>
            </m:oMathPara>
          </w:p>
        </w:tc>
        <w:tc>
          <w:tcPr>
            <w:tcW w:w="0" w:type="auto"/>
            <w:vAlign w:val="center"/>
          </w:tcPr>
          <w:p>
            <w:pPr>
              <w:spacing w:line="240" w:lineRule="auto"/>
              <w:jc w:val="left"/>
            </w:pPr>
            <w:r>
              <w:t>镍铬合金</w:t>
            </w:r>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m:oMathPara>
              <m:oMath>
                <m:r>
                  <m:rPr/>
                  <m:t>0.5</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m:oMathPara>
              <m:oMath>
                <m:r>
                  <m:rPr/>
                  <m:t>b</m:t>
                </m:r>
              </m:oMath>
            </m:oMathPara>
          </w:p>
        </w:tc>
        <w:tc>
          <w:tcPr>
            <w:tcW w:w="0" w:type="auto"/>
            <w:vAlign w:val="center"/>
          </w:tcPr>
          <w:p>
            <w:pPr>
              <w:spacing w:line="240" w:lineRule="auto"/>
              <w:jc w:val="left"/>
            </w:pPr>
            <w:r>
              <w:t>锰铜合金</w:t>
            </w:r>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m:oMathPara>
              <m:oMath>
                <m:r>
                  <m:rPr/>
                  <m:t>0.5</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m:oMathPara>
              <m:oMath>
                <m:r>
                  <m:rPr/>
                  <m:t>c</m:t>
                </m:r>
              </m:oMath>
            </m:oMathPara>
          </w:p>
        </w:tc>
        <w:tc>
          <w:tcPr>
            <w:tcW w:w="0" w:type="auto"/>
            <w:vAlign w:val="center"/>
          </w:tcPr>
          <w:p>
            <w:pPr>
              <w:spacing w:line="240" w:lineRule="auto"/>
              <w:jc w:val="left"/>
            </w:pPr>
            <w:r>
              <w:t>镍铬合金</w:t>
            </w:r>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m:oMathPara>
              <m:oMath>
                <m:r>
                  <m:rPr/>
                  <m:t>1</m:t>
                </m:r>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pPr>
              <w:spacing w:line="240" w:lineRule="auto"/>
              <w:jc w:val="left"/>
            </w:pPr>
            <m:oMathPara>
              <m:oMath>
                <m:r>
                  <m:rPr/>
                  <m:t>d</m:t>
                </m:r>
              </m:oMath>
            </m:oMathPara>
          </w:p>
        </w:tc>
        <w:tc>
          <w:tcPr>
            <w:tcW w:w="0" w:type="auto"/>
            <w:vAlign w:val="center"/>
          </w:tcPr>
          <w:p>
            <w:pPr>
              <w:spacing w:line="240" w:lineRule="auto"/>
              <w:jc w:val="left"/>
            </w:pPr>
            <w:r>
              <w:t>镍铬合金</w:t>
            </w:r>
          </w:p>
        </w:tc>
        <w:tc>
          <w:tcPr>
            <w:tcW w:w="0" w:type="auto"/>
            <w:vAlign w:val="center"/>
          </w:tcPr>
          <w:p>
            <w:pPr>
              <w:spacing w:line="240" w:lineRule="auto"/>
              <w:jc w:val="left"/>
            </w:pPr>
            <m:oMathPara>
              <m:oMath>
                <m:r>
                  <m:rPr/>
                  <m:t>1</m:t>
                </m:r>
              </m:oMath>
            </m:oMathPara>
          </w:p>
        </w:tc>
        <w:tc>
          <w:tcPr>
            <w:tcW w:w="0" w:type="auto"/>
            <w:vAlign w:val="center"/>
          </w:tcPr>
          <w:p>
            <w:pPr>
              <w:spacing w:line="240" w:lineRule="auto"/>
              <w:jc w:val="left"/>
            </w:pPr>
            <m:oMathPara>
              <m:oMath>
                <m:r>
                  <m:rPr/>
                  <m:t>2</m:t>
                </m:r>
              </m:oMath>
            </m:oMathPara>
          </w:p>
        </w:tc>
      </w:tr>
    </w:tbl>
    <w:p>
      <w:pPr>
        <w:ind w:left="420"/>
      </w:pPr>
      <m:oMath>
        <m:r>
          <m:rPr/>
          <m:t>(1)</m:t>
        </m:r>
      </m:oMath>
      <w:r>
        <w:t>他将金属丝</w:t>
      </w:r>
      <m:oMath>
        <m:r>
          <m:rPr/>
          <m:t>a</m:t>
        </m:r>
      </m:oMath>
      <w:r>
        <w:t>和</w:t>
      </w:r>
      <m:oMath>
        <m:r>
          <m:rPr/>
          <m:t>b</m:t>
        </m:r>
      </m:oMath>
      <w:r>
        <w:t>接入电路，闭合开关，调节滑动变阻器至适当位置，记录相应的电流表和电压表示数，并根据公式</w:t>
      </w:r>
      <m:oMath>
        <m:r>
          <m:rPr/>
          <m:t>R=</m:t>
        </m:r>
        <m:f>
          <m:fPr/>
          <m:num>
            <m:r>
              <m:rPr/>
              <m:t>U</m:t>
            </m:r>
          </m:num>
          <m:den>
            <m:r>
              <m:rPr/>
              <m:t>I</m:t>
            </m:r>
          </m:den>
        </m:f>
      </m:oMath>
      <w:r>
        <w:t>分别计算出两次连入电路的金属丝的电阻</w:t>
      </w:r>
      <m:oMath>
        <m:sSub>
          <m:sSubPr/>
          <m:e>
            <m:r>
              <m:rPr/>
              <m:t>R</m:t>
            </m:r>
          </m:e>
          <m:sub>
            <m:r>
              <m:rPr/>
              <m:t>1</m:t>
            </m:r>
          </m:sub>
        </m:sSub>
      </m:oMath>
      <w:r>
        <w:t>和</w:t>
      </w:r>
      <m:oMath>
        <m:sSub>
          <m:sSubPr/>
          <m:e>
            <m:r>
              <m:rPr/>
              <m:t>R</m:t>
            </m:r>
          </m:e>
          <m:sub>
            <m:r>
              <m:rPr/>
              <m:t>2</m:t>
            </m:r>
          </m:sub>
        </m:sSub>
      </m:oMath>
      <w:r>
        <w:t>。若</w:t>
      </w:r>
      <m:oMath>
        <m:sSub>
          <m:sSubPr/>
          <m:e>
            <m:r>
              <m:rPr/>
              <m:t>R</m:t>
            </m:r>
          </m:e>
          <m:sub>
            <m:r>
              <m:rPr/>
              <m:t>1</m:t>
            </m:r>
          </m:sub>
        </m:sSub>
      </m:oMath>
      <w:r>
        <w:t xml:space="preserve">______ </w:t>
      </w:r>
      <m:oMath>
        <m:sSub>
          <m:sSubPr/>
          <m:e>
            <m:r>
              <m:rPr/>
              <m:t>R</m:t>
            </m:r>
          </m:e>
          <m:sub>
            <m:r>
              <m:rPr/>
              <m:t>2</m:t>
            </m:r>
          </m:sub>
        </m:sSub>
        <m:r>
          <m:rPr/>
          <m:t>(</m:t>
        </m:r>
      </m:oMath>
      <w:r>
        <w:t>选填“</w:t>
      </w:r>
      <m:oMath>
        <m:r>
          <m:rPr/>
          <m:t>=</m:t>
        </m:r>
      </m:oMath>
      <w:r>
        <w:t>”或“</w:t>
      </w:r>
      <m:oMath>
        <m:r>
          <m:rPr/>
          <m:t>≠</m:t>
        </m:r>
      </m:oMath>
      <w:r>
        <w:t>”</w:t>
      </w:r>
      <m:oMath>
        <m:r>
          <m:rPr/>
          <m:t>)</m:t>
        </m:r>
      </m:oMath>
      <w:r>
        <w:t>，可以验证“导体的电阻和导体材料有关”。 </w:t>
      </w:r>
      <w:r>
        <w:br w:type="textWrapping"/>
      </w:r>
      <m:oMath>
        <m:r>
          <m:rPr/>
          <m:t>(2)</m:t>
        </m:r>
      </m:oMath>
      <w:r>
        <w:t>利用以上实验器材还可以进行的实验有 ______ 。</w:t>
      </w:r>
      <m:oMath>
        <m:r>
          <m:rPr/>
          <m:t>(</m:t>
        </m:r>
      </m:oMath>
      <w:r>
        <w:t>写出一个即可</w:t>
      </w:r>
      <m:oMath>
        <m:r>
          <m:rPr/>
          <m:t>)</m:t>
        </m:r>
      </m:oMath>
      <w:r>
        <w:br w:type="textWrapping"/>
      </w:r>
      <w:r>
        <w:drawing>
          <wp:inline distT="0" distB="0" distL="114300" distR="114300">
            <wp:extent cx="1784985" cy="863600"/>
            <wp:effectExtent l="0" t="0" r="571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1785600" cy="864000"/>
                    </a:xfrm>
                    <a:prstGeom prst="rect">
                      <a:avLst/>
                    </a:prstGeom>
                  </pic:spPr>
                </pic:pic>
              </a:graphicData>
            </a:graphic>
          </wp:inline>
        </w:drawing>
      </w:r>
    </w:p>
    <w:p>
      <w:r>
        <w:rPr>
          <w:rStyle w:val="164"/>
        </w:rPr>
        <w:t>四 、计算题（本大题共1小题，共12分）</w:t>
      </w:r>
    </w:p>
    <w:p>
      <w:r>
        <w:t>22.（12分）在探究“近视眼的形成原因和矫正方法”时，小剑同学选择了如下器材：蜡烛</w:t>
      </w:r>
      <m:oMath>
        <m:r>
          <m:rPr/>
          <m:t>(</m:t>
        </m:r>
      </m:oMath>
      <w:r>
        <w:t>模拟所视物</w:t>
      </w:r>
      <m:oMath>
        <m:r>
          <m:rPr/>
          <m:t>)</m:t>
        </m:r>
      </m:oMath>
      <w:r>
        <w:t>、水凸透镜</w:t>
      </w:r>
      <m:oMath>
        <m:r>
          <m:rPr/>
          <m:t>(</m:t>
        </m:r>
      </m:oMath>
      <w:r>
        <w:t>模拟人眼晶状体，并与注射器相连</w:t>
      </w:r>
      <m:oMath>
        <m:r>
          <m:rPr/>
          <m:t>)</m:t>
        </m:r>
      </m:oMath>
      <w:r>
        <w:t>、光屏</w:t>
      </w:r>
      <m:oMath>
        <m:r>
          <m:rPr/>
          <m:t>(</m:t>
        </m:r>
      </m:oMath>
      <w:r>
        <w:t>模拟人眼视网膜</w:t>
      </w:r>
      <m:oMath>
        <m:r>
          <m:rPr/>
          <m:t>)</m:t>
        </m:r>
      </m:oMath>
      <w:r>
        <w:t>、光具座等。 </w:t>
      </w:r>
      <w:r>
        <w:br w:type="textWrapping"/>
      </w:r>
      <m:oMath>
        <m:r>
          <m:rPr/>
          <m:t>(1)</m:t>
        </m:r>
      </m:oMath>
      <w:r>
        <w:t>实验前，小剑认真阅读了器材使用说明书，发现水凸透镜的凸起程度可以通过注射器注入或吸取水的多少来调节，并且，水凸透镜凸起程度越大，折光能力越强，即水凸透镜的焦距越______</w:t>
      </w:r>
      <m:oMath>
        <m:r>
          <m:rPr/>
          <m:t>(</m:t>
        </m:r>
      </m:oMath>
      <w:r>
        <w:t>选填：“长”或“短”</w:t>
      </w:r>
      <m:oMath>
        <m:r>
          <m:rPr/>
          <m:t>)</m:t>
        </m:r>
      </m:oMath>
      <w:r>
        <w:t> </w:t>
      </w:r>
      <w:r>
        <w:br w:type="textWrapping"/>
      </w:r>
      <m:oMath>
        <m:r>
          <m:rPr/>
          <m:t>(2)</m:t>
        </m:r>
      </m:oMath>
      <w:r>
        <w:t>他安装并调整实验装置，如图所示，将点燃的蜡烛置于透镜前______的位置时，在光屏上得到了烛焰的倒立、缩小的清晰的像。 </w:t>
      </w:r>
      <w:r>
        <w:br w:type="textWrapping"/>
      </w:r>
      <m:oMath>
        <m:r>
          <m:rPr/>
          <m:t>(3)</m:t>
        </m:r>
      </m:oMath>
      <w:r>
        <w:t>当向水凸透镜内注入水，使透镜更凸后，发现光屏上的像变模糊，若要在光屏上再次得到烛焰清晰的像，应在水凸透镜前放置一块______透镜；若撤去放置的透镜，应将光屏______</w:t>
      </w:r>
      <m:oMath>
        <m:r>
          <m:rPr/>
          <m:t>(</m:t>
        </m:r>
      </m:oMath>
      <w:r>
        <w:t>选填：“靠近”或“远离”</w:t>
      </w:r>
      <m:oMath>
        <m:r>
          <m:rPr/>
          <m:t>)</m:t>
        </m:r>
      </m:oMath>
      <w:r>
        <w:t>水凸透镜，才能得到清晰的像。 </w:t>
      </w:r>
      <w:r>
        <w:br w:type="textWrapping"/>
      </w:r>
      <m:oMath>
        <m:r>
          <m:rPr/>
          <m:t>(4)</m:t>
        </m:r>
      </m:oMath>
      <w:r>
        <w:t>根据上述实验，可知近视眼的形成原因是：由于眼睛的晶状体变______</w:t>
      </w:r>
      <m:oMath>
        <m:r>
          <m:rPr/>
          <m:t>(</m:t>
        </m:r>
      </m:oMath>
      <w:r>
        <w:t>选填：“厚”或“薄”</w:t>
      </w:r>
      <m:oMath>
        <m:r>
          <m:rPr/>
          <m:t>)</m:t>
        </m:r>
      </m:oMath>
      <w:r>
        <w:t>，物体的像成在视网膜______</w:t>
      </w:r>
      <m:oMath>
        <m:r>
          <m:rPr/>
          <m:t>(</m:t>
        </m:r>
      </m:oMath>
      <w:r>
        <w:t>选填：“之前”、“之后”</w:t>
      </w:r>
      <m:oMath>
        <m:r>
          <m:rPr/>
          <m:t>)</m:t>
        </m:r>
      </m:oMath>
      <w:r>
        <w:t>。</w:t>
      </w:r>
      <w:r>
        <w:br w:type="textWrapping"/>
      </w:r>
      <w:r>
        <w:drawing>
          <wp:inline distT="0" distB="0" distL="114300" distR="114300">
            <wp:extent cx="1749425" cy="730250"/>
            <wp:effectExtent l="0" t="0" r="3175"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1749600" cy="730799"/>
                    </a:xfrm>
                    <a:prstGeom prst="rect">
                      <a:avLst/>
                    </a:prstGeom>
                  </pic:spPr>
                </pic:pic>
              </a:graphicData>
            </a:graphic>
          </wp:inline>
        </w:drawing>
      </w:r>
    </w:p>
    <w:p>
      <w:r>
        <w:br w:type="page"/>
      </w:r>
    </w:p>
    <w:p>
      <w:pPr>
        <w:jc w:val="center"/>
      </w:pPr>
      <w:r>
        <w:rPr>
          <w:b/>
          <w:sz w:val="32"/>
        </w:rPr>
        <w:t>答案和解析</w:t>
      </w:r>
    </w:p>
    <w:p>
      <w:r>
        <w:rPr>
          <w:color w:val="3333FF"/>
        </w:rPr>
        <w:t>1.【答案】</w:t>
      </w:r>
      <w:r>
        <w:t>D;</w:t>
      </w:r>
    </w:p>
    <w:p>
      <w:r>
        <w:rPr>
          <w:color w:val="3333FF"/>
        </w:rPr>
        <w:t>【解析】</w:t>
      </w:r>
      <w:r>
        <w:t>解：根据题意可知，电源线的长度、材料相同时，粗细</w:t>
      </w:r>
      <m:oMath>
        <m:r>
          <m:rPr/>
          <m:t>(</m:t>
        </m:r>
      </m:oMath>
      <w:r>
        <w:t>横截面积</w:t>
      </w:r>
      <m:oMath>
        <m:r>
          <m:rPr/>
          <m:t>)</m:t>
        </m:r>
      </m:oMath>
      <w:r>
        <w:t>不同，电源线的电阻大小不同；同理我们猜想其他导体也存在着横截面积影响导体电阻大小的规律，所以最有探究价值且易于探究的科学问题是：导体电阻的大小与导体的横截面积有什么关系，故</w:t>
      </w:r>
      <m:oMath>
        <m:r>
          <m:rPr/>
          <m:t>D</m:t>
        </m:r>
      </m:oMath>
      <w:r>
        <w:t>正确。 </w:t>
      </w:r>
      <w:r>
        <w:br w:type="textWrapping"/>
      </w:r>
      <w:r>
        <w:t>故选：</w:t>
      </w:r>
      <m:oMath>
        <m:r>
          <m:rPr/>
          <m:t>D</m:t>
        </m:r>
      </m:oMath>
      <w:r>
        <w:t>。 </w:t>
      </w:r>
      <w:r>
        <w:br w:type="textWrapping"/>
      </w:r>
      <w:r>
        <w:t>影响导体电阻大小的因素：导体的材料、长度和横截面积以及温度；在研究电阻与其中某个因素的关系时，要采用控制变量法，要研究导体的电阻大小与某个量之间的关系，需要保持其它量不变；结合题意仔细分析可提出最有探究价值且易于探究的科学问题。 </w:t>
      </w:r>
      <w:r>
        <w:br w:type="textWrapping"/>
      </w:r>
      <w:r>
        <w:t>此题主要考查了影响电阻大小的因素，注意提出的问题要最有探究价值且易于探究。</w:t>
      </w:r>
      <w:r>
        <w:br w:type="textWrapping"/>
      </w:r>
    </w:p>
    <w:p>
      <w:r>
        <w:rPr>
          <w:color w:val="3333FF"/>
        </w:rPr>
        <w:t>2.【答案】</w:t>
      </w:r>
      <w:r>
        <w:t>A;</w:t>
      </w:r>
    </w:p>
    <w:p>
      <w:r>
        <w:rPr>
          <w:color w:val="3333FF"/>
        </w:rPr>
        <w:t>【解析】</w:t>
      </w:r>
      <w:r>
        <w:t>解：</w:t>
      </w:r>
      <m:oMath>
        <m:r>
          <m:rPr/>
          <m:t>A</m:t>
        </m:r>
      </m:oMath>
      <w:r>
        <w:t>、导体电阻是导体本身的一种性质，与导体两端电压大小和是否有电流无关。故选项</w:t>
      </w:r>
      <m:oMath>
        <m:r>
          <m:rPr/>
          <m:t>A</m:t>
        </m:r>
      </m:oMath>
      <w:r>
        <w:t>说法错误。 </w:t>
      </w:r>
      <w:r>
        <w:br w:type="textWrapping"/>
      </w:r>
      <m:oMath>
        <m:r>
          <m:rPr/>
          <m:t>B</m:t>
        </m:r>
      </m:oMath>
      <w:r>
        <w:t>、导体电阻是导体本身的一种性质，与导体的材料、横截面积和长度有关。故选项</w:t>
      </w:r>
      <m:oMath>
        <m:r>
          <m:rPr/>
          <m:t>B</m:t>
        </m:r>
      </m:oMath>
      <w:r>
        <w:t>说法正确。 </w:t>
      </w:r>
      <w:r>
        <w:br w:type="textWrapping"/>
      </w:r>
      <m:oMath>
        <m:r>
          <m:rPr>
            <m:nor/>
            <m:sty m:val="p"/>
          </m:rPr>
          <m:t>CD</m:t>
        </m:r>
      </m:oMath>
      <w:r>
        <w:t>、电阻是表示导体对电流的阻碍作用的大小，所以导体的电阻越大，说明它对电流的阻碍作用越大。 </w:t>
      </w:r>
      <w:r>
        <w:br w:type="textWrapping"/>
      </w:r>
      <w:r>
        <w:t>故选项</w:t>
      </w:r>
      <m:oMath>
        <m:r>
          <m:rPr/>
          <m:t>C</m:t>
        </m:r>
      </m:oMath>
      <w:r>
        <w:t>、</w:t>
      </w:r>
      <m:oMath>
        <m:r>
          <m:rPr/>
          <m:t>D</m:t>
        </m:r>
      </m:oMath>
      <w:r>
        <w:t>说法正确。 </w:t>
      </w:r>
      <w:r>
        <w:br w:type="textWrapping"/>
      </w:r>
      <w:r>
        <w:t>故选：</w:t>
      </w:r>
      <m:oMath>
        <m:r>
          <m:rPr/>
          <m:t>A</m:t>
        </m:r>
      </m:oMath>
      <w:r>
        <w:t>。 </w:t>
      </w:r>
      <w:r>
        <w:br w:type="textWrapping"/>
      </w:r>
      <m:oMath>
        <m:r>
          <m:rPr/>
          <m:t>(1)</m:t>
        </m:r>
      </m:oMath>
      <w:r>
        <w:t>导体电阻是导体本身的一种性质，与导体的材料、横截面积和长度和温度有关，与导体两端电压大小和是否有电流无关。 </w:t>
      </w:r>
      <w:r>
        <w:br w:type="textWrapping"/>
      </w:r>
      <m:oMath>
        <m:r>
          <m:rPr/>
          <m:t>(2)</m:t>
        </m:r>
      </m:oMath>
      <w:r>
        <w:t>电阻是表示导体对电流的阻碍作用的大小。 </w:t>
      </w:r>
      <w:r>
        <w:br w:type="textWrapping"/>
      </w:r>
      <w:r>
        <w:t>考查电阻的定义和电阻的大小与哪些因素有关，是一道基础题。</w:t>
      </w:r>
      <w:r>
        <w:br w:type="textWrapping"/>
      </w:r>
    </w:p>
    <w:p>
      <w:r>
        <w:rPr>
          <w:color w:val="3333FF"/>
        </w:rPr>
        <w:t>3.【答案】</w:t>
      </w:r>
      <w:r>
        <w:t>D;</w:t>
      </w:r>
    </w:p>
    <w:p>
      <w:r>
        <w:rPr>
          <w:color w:val="3333FF"/>
        </w:rPr>
        <w:t>【解析】</w:t>
      </w:r>
      <w:r>
        <w:t>解：</w:t>
      </w:r>
      <m:oMath>
        <m:r>
          <m:rPr/>
          <m:t>(1)</m:t>
        </m:r>
      </m:oMath>
      <w:r>
        <w:t>在该实验中，电阻的大小是通过电流的大小来体现的，电流越大说明电阻越小。故</w:t>
      </w:r>
      <m:oMath>
        <m:r>
          <m:rPr/>
          <m:t>A</m:t>
        </m:r>
      </m:oMath>
      <w:r>
        <w:t>错误； </w:t>
      </w:r>
      <w:r>
        <w:br w:type="textWrapping"/>
      </w:r>
      <m:oMath>
        <m:r>
          <m:rPr/>
          <m:t>(2)</m:t>
        </m:r>
      </m:oMath>
      <w:r>
        <w:t>导体的电阻跟导体的材料、长度、横截面积和温度有关。当导体的材料、长度和温度相同时，导体的横截面积越大，电阻越小，由此判断甲的电阻小于乙的电阻；当导体的材料、横截面积和温度相同时，导体的长度越长，电阻越大，由此判断丙的电阻大于乙的电阻；由此得出：丙的电阻</w:t>
      </w:r>
      <m:oMath>
        <m:r>
          <m:rPr/>
          <m:t>&gt;</m:t>
        </m:r>
      </m:oMath>
      <w:r>
        <w:t>乙的电阻大于甲的电阻，故</w:t>
      </w:r>
      <m:oMath>
        <m:r>
          <m:rPr/>
          <m:t>BC</m:t>
        </m:r>
      </m:oMath>
      <w:r>
        <w:t>错误，</w:t>
      </w:r>
      <m:oMath>
        <m:r>
          <m:rPr/>
          <m:t>D</m:t>
        </m:r>
      </m:oMath>
      <w:r>
        <w:t>正确。 </w:t>
      </w:r>
      <w:r>
        <w:br w:type="textWrapping"/>
      </w:r>
      <w:r>
        <w:t>故选：</w:t>
      </w:r>
      <m:oMath>
        <m:r>
          <m:rPr/>
          <m:t>D</m:t>
        </m:r>
      </m:oMath>
      <w:r>
        <w:t>。 </w:t>
      </w:r>
      <w:r>
        <w:br w:type="textWrapping"/>
      </w:r>
      <w:r>
        <w:t>电阻的大小可以通过电流的大小来转换比较，结合给出的实验器材，可以利用电流表的示数来比较；掌握影响导体电阻大小的因素：导体的材料、长度和横截面积以及温度； </w:t>
      </w:r>
      <w:r>
        <w:br w:type="textWrapping"/>
      </w:r>
      <w:r>
        <w:t>此题主要考查的是探究影响电阻大小因素的实验，用好控制变量法和转换法是解决本题的关键。</w:t>
      </w:r>
      <w:r>
        <w:br w:type="textWrapping"/>
      </w:r>
    </w:p>
    <w:p>
      <w:r>
        <w:rPr>
          <w:color w:val="3333FF"/>
        </w:rPr>
        <w:t>4.【答案】</w:t>
      </w:r>
      <w:r>
        <w:t>B;</w:t>
      </w:r>
    </w:p>
    <w:p>
      <w:r>
        <w:rPr>
          <w:color w:val="3333FF"/>
        </w:rPr>
        <w:t>【解析】</w:t>
      </w:r>
      <w:r>
        <w:t>略</w:t>
      </w:r>
      <w:r>
        <w:br w:type="textWrapping"/>
      </w:r>
    </w:p>
    <w:p>
      <w:r>
        <w:rPr>
          <w:color w:val="3333FF"/>
        </w:rPr>
        <w:t>5.【答案】</w:t>
      </w:r>
      <w:r>
        <w:t>C;</w:t>
      </w:r>
    </w:p>
    <w:p>
      <w:r>
        <w:rPr>
          <w:color w:val="3333FF"/>
        </w:rPr>
        <w:t>【解析】</w:t>
      </w:r>
      <w:r>
        <w:t>略</w:t>
      </w:r>
      <w:r>
        <w:br w:type="textWrapping"/>
      </w:r>
    </w:p>
    <w:p>
      <w:r>
        <w:rPr>
          <w:color w:val="3333FF"/>
        </w:rPr>
        <w:t>6.【答案】</w:t>
      </w:r>
      <w:r>
        <w:t>B;</w:t>
      </w:r>
    </w:p>
    <w:p>
      <w:r>
        <w:rPr>
          <w:color w:val="3333FF"/>
        </w:rPr>
        <w:t>【解析】</w:t>
      </w:r>
      <w:r>
        <w:t>干木条、塑料棒、陶瓷棒是绝缘体,铜丝是导体,接入铜丝时,会发光.</w:t>
      </w:r>
      <w:r>
        <w:br w:type="textWrapping"/>
      </w:r>
    </w:p>
    <w:p>
      <w:r>
        <w:rPr>
          <w:color w:val="3333FF"/>
        </w:rPr>
        <w:t>7.【答案】</w:t>
      </w:r>
      <w:r>
        <w:t>B;</w:t>
      </w:r>
    </w:p>
    <w:p>
      <w:r>
        <w:rPr>
          <w:color w:val="3333FF"/>
        </w:rPr>
        <w:t>【解析】</w:t>
      </w:r>
      <w:r>
        <w:t>略</w:t>
      </w:r>
      <w:r>
        <w:br w:type="textWrapping"/>
      </w:r>
    </w:p>
    <w:p>
      <w:r>
        <w:rPr>
          <w:color w:val="3333FF"/>
        </w:rPr>
        <w:t>8.【答案】</w:t>
      </w:r>
      <w:r>
        <w:t>B;</w:t>
      </w:r>
    </w:p>
    <w:p>
      <w:r>
        <w:rPr>
          <w:color w:val="3333FF"/>
        </w:rPr>
        <w:t>【解析】</w:t>
      </w:r>
      <w:r>
        <w:t>解：</w:t>
      </w:r>
      <m:oMath>
        <m:r>
          <m:rPr/>
          <m:t>A</m:t>
        </m:r>
      </m:oMath>
      <w:r>
        <w:t>、由于不确定导体的材料、横截面积以及温度，因此仅有导体的长短是无法判断导体电阻的大小，故</w:t>
      </w:r>
      <m:oMath>
        <m:r>
          <m:rPr/>
          <m:t>A</m:t>
        </m:r>
      </m:oMath>
      <w:r>
        <w:t>错误； </w:t>
      </w:r>
      <w:r>
        <w:br w:type="textWrapping"/>
      </w:r>
      <m:oMath>
        <m:r>
          <m:rPr>
            <m:nor/>
            <m:sty m:val="p"/>
          </m:rPr>
          <m:t>BD</m:t>
        </m:r>
      </m:oMath>
      <w:r>
        <w:t>、导体的电阻是导体的一种性质，导体的电阻与导体两端的电压大小无关，与通过它的电流无关，故</w:t>
      </w:r>
      <m:oMath>
        <m:r>
          <m:rPr/>
          <m:t>B</m:t>
        </m:r>
      </m:oMath>
      <w:r>
        <w:t>正确，</w:t>
      </w:r>
      <m:oMath>
        <m:r>
          <m:rPr/>
          <m:t>D</m:t>
        </m:r>
      </m:oMath>
      <w:r>
        <w:t>错误； </w:t>
      </w:r>
      <w:r>
        <w:br w:type="textWrapping"/>
      </w:r>
      <m:oMath>
        <m:r>
          <m:rPr/>
          <m:t>C</m:t>
        </m:r>
      </m:oMath>
      <w:r>
        <w:t>、由于不确定导体的材料，因此当长短、粗细相同时，导体的电阻不一定相同，故</w:t>
      </w:r>
      <m:oMath>
        <m:r>
          <m:rPr/>
          <m:t>C</m:t>
        </m:r>
      </m:oMath>
      <w:r>
        <w:t>错误。 </w:t>
      </w:r>
      <w:r>
        <w:br w:type="textWrapping"/>
      </w:r>
      <w:r>
        <w:t>故选：</w:t>
      </w:r>
      <m:oMath>
        <m:r>
          <m:rPr/>
          <m:t>B</m:t>
        </m:r>
      </m:oMath>
      <w:r>
        <w:t>。 </w:t>
      </w:r>
      <w:r>
        <w:br w:type="textWrapping"/>
      </w:r>
      <w:r>
        <w:t>影响导体电阻大小与导体的材料、长度、横截面积和温度有关，与导体中的电流、导体两端的电压大小无关. </w:t>
      </w:r>
      <w:r>
        <w:br w:type="textWrapping"/>
      </w:r>
      <w:r>
        <w:t>此题主要考查对影响电阻大小因素的认识，要抓住导体的电阻是导体本身具有的一种性质。</w:t>
      </w:r>
      <w:r>
        <w:br w:type="textWrapping"/>
      </w:r>
    </w:p>
    <w:p>
      <w:r>
        <w:rPr>
          <w:color w:val="3333FF"/>
        </w:rPr>
        <w:t>9.【答案】</w:t>
      </w:r>
      <w:r>
        <w:t>A;</w:t>
      </w:r>
    </w:p>
    <w:p>
      <w:r>
        <w:rPr>
          <w:color w:val="3333FF"/>
        </w:rPr>
        <w:t>【解析】</w:t>
      </w:r>
      <w:r>
        <w:t>不合格电缆的横截面积变小,导致电阻变大,故A正确,B、C错误；电路中电阻变大,对电流的阻碍作用变大,电流变小,故D错误.</w:t>
      </w:r>
      <w:r>
        <w:br w:type="textWrapping"/>
      </w:r>
    </w:p>
    <w:p>
      <w:r>
        <w:rPr>
          <w:color w:val="3333FF"/>
        </w:rPr>
        <w:t>10.【答案】</w:t>
      </w:r>
      <w:r>
        <w:t>B;</w:t>
      </w:r>
    </w:p>
    <w:p>
      <w:r>
        <w:rPr>
          <w:color w:val="3333FF"/>
        </w:rPr>
        <w:t>【解析】</w:t>
      </w:r>
      <w:r>
        <w:t> </w:t>
      </w:r>
      <w:r>
        <w:br w:type="textWrapping"/>
      </w:r>
      <w:r>
        <w:t>此题主要考查了影响电阻大小因素知识的理解和应用，灵活运用控制变量法分析是关键。 </w:t>
      </w:r>
      <w:r>
        <w:br w:type="textWrapping"/>
      </w:r>
      <m:oMath>
        <m:r>
          <m:rPr/>
          <m:t>(1)</m:t>
        </m:r>
      </m:oMath>
      <w:r>
        <w:t>导体的电阻大小与导体的长度、横截面积和材料有关；同种材料的导体长度越大，横截面积越小，电阻越大； </w:t>
      </w:r>
      <w:r>
        <w:br w:type="textWrapping"/>
      </w:r>
      <m:oMath>
        <m:r>
          <m:rPr/>
          <m:t>(2)</m:t>
        </m:r>
      </m:oMath>
      <w:r>
        <w:t>金属导体的电阻随温度的升高而增大； </w:t>
      </w:r>
      <w:r>
        <w:br w:type="textWrapping"/>
      </w:r>
      <m:oMath>
        <m:r>
          <m:rPr/>
          <m:t>(3)</m:t>
        </m:r>
      </m:oMath>
      <w:r>
        <w:t>铁的电阻率大于铜的电阻率。 </w:t>
      </w:r>
      <w:r>
        <w:br w:type="textWrapping"/>
      </w:r>
      <w:r>
        <w:t> </w:t>
      </w:r>
      <w:r>
        <w:br w:type="textWrapping"/>
      </w:r>
      <w:r>
        <w:t>A.把铜丝拉长，铜丝的体积不变，横截面积变小，长度变大，电阻变大，故</w:t>
      </w:r>
      <m:oMath>
        <m:r>
          <m:rPr/>
          <m:t>A</m:t>
        </m:r>
      </m:oMath>
      <w:r>
        <w:t>不符合题意； </w:t>
      </w:r>
      <w:r>
        <w:br w:type="textWrapping"/>
      </w:r>
      <w:r>
        <w:t>B.把铜丝折成两段并联，横截面积变大，长度变短，电阻变小，故</w:t>
      </w:r>
      <m:oMath>
        <m:r>
          <m:rPr/>
          <m:t>B</m:t>
        </m:r>
      </m:oMath>
      <w:r>
        <w:t>符合题意； </w:t>
      </w:r>
      <w:r>
        <w:br w:type="textWrapping"/>
      </w:r>
      <w:r>
        <w:t>C.给铜丝加热，铜丝的电阻变大，故</w:t>
      </w:r>
      <m:oMath>
        <m:r>
          <m:rPr/>
          <m:t>C</m:t>
        </m:r>
      </m:oMath>
      <w:r>
        <w:t>不符合题意； </w:t>
      </w:r>
      <w:r>
        <w:br w:type="textWrapping"/>
      </w:r>
      <w:r>
        <w:t>D.相同长度和横截面积的铜丝和铁丝相比，铁丝的电阻率较大，所以电阻会变大，故</w:t>
      </w:r>
      <m:oMath>
        <m:r>
          <m:rPr/>
          <m:t>D</m:t>
        </m:r>
      </m:oMath>
      <w:r>
        <w:t>不符合题意。 </w:t>
      </w:r>
      <w:r>
        <w:br w:type="textWrapping"/>
      </w:r>
      <w:r>
        <w:t>故选</w:t>
      </w:r>
      <m:oMath>
        <m:r>
          <m:rPr/>
          <m:t>B</m:t>
        </m:r>
      </m:oMath>
      <w:r>
        <w:t>。 </w:t>
      </w:r>
      <w:r>
        <w:br w:type="textWrapping"/>
      </w:r>
      <w:r>
        <w:br w:type="textWrapping"/>
      </w:r>
    </w:p>
    <w:p>
      <w:r>
        <w:rPr>
          <w:color w:val="3333FF"/>
        </w:rPr>
        <w:t>11.【答案】</w:t>
      </w:r>
      <w:r>
        <w:t>不变;</w:t>
      </w:r>
    </w:p>
    <w:p>
      <w:r>
        <w:rPr>
          <w:color w:val="3333FF"/>
        </w:rPr>
        <w:t>【解析】</w:t>
      </w:r>
      <w:r>
        <w:t>解：导体的电阻是导体的一种性质，反映了导体对电流阻碍作用的大小，与导体中的电流、导体两端的电压大小无关。所以当导体中的电流由</w:t>
      </w:r>
      <m:oMath>
        <m:r>
          <m:rPr>
            <m:nor/>
            <m:sty m:val="p"/>
          </m:rPr>
          <m:t>1A</m:t>
        </m:r>
      </m:oMath>
      <w:r>
        <w:t>变为</w:t>
      </w:r>
      <m:oMath>
        <m:r>
          <m:rPr>
            <m:nor/>
            <m:sty m:val="p"/>
          </m:rPr>
          <m:t>2A</m:t>
        </m:r>
      </m:oMath>
      <w:r>
        <w:t>时，导体的电阻不变。 </w:t>
      </w:r>
      <w:r>
        <w:br w:type="textWrapping"/>
      </w:r>
      <w:r>
        <w:t>故答案为：不变。 </w:t>
      </w:r>
      <w:r>
        <w:br w:type="textWrapping"/>
      </w:r>
      <w:r>
        <w:t>导体的电阻是导体的一种性质，反映了导体对电流阻碍作用的大小；电阻大小与导体的材料、长度、横截面积、温度有关，与导体中的电流、导体两端的电压大小无关。 </w:t>
      </w:r>
      <w:r>
        <w:br w:type="textWrapping"/>
      </w:r>
      <w:r>
        <w:t>此题主要考查对电阻概念的理解和影响电阻大小因素的认识；要抓住导体的电阻是导体本身具有的一种性质。</w:t>
      </w:r>
      <w:r>
        <w:br w:type="textWrapping"/>
      </w:r>
    </w:p>
    <w:p>
      <w:r>
        <w:rPr>
          <w:color w:val="3333FF"/>
        </w:rPr>
        <w:t>12.【答案】</w:t>
      </w:r>
      <w:r>
        <w:t>零; 远距离输电线;</w:t>
      </w:r>
    </w:p>
    <w:p>
      <w:r>
        <w:rPr>
          <w:color w:val="3333FF"/>
        </w:rPr>
        <w:t>【解析】</w:t>
      </w:r>
      <w:r>
        <w:t>解：当两层石墨烯以一个“魔角”叠加在一起时，再加入一定数量的电子，石墨烯的电阻突然变为</w:t>
      </w:r>
      <m:oMath>
        <m:r>
          <m:rPr/>
          <m:t>0</m:t>
        </m:r>
      </m:oMath>
      <w:r>
        <w:t>，这种现象叫做超导现象；当电阻为零时根据</w:t>
      </w:r>
      <m:oMath>
        <m:r>
          <m:rPr/>
          <m:t>Q=</m:t>
        </m:r>
        <m:sSup>
          <m:sSupPr/>
          <m:e>
            <m:r>
              <m:rPr/>
              <m:t>I</m:t>
            </m:r>
          </m:e>
          <m:sup>
            <m:r>
              <m:rPr/>
              <m:t>2</m:t>
            </m:r>
          </m:sup>
        </m:sSup>
        <m:r>
          <m:rPr>
            <m:nor/>
            <m:sty m:val="p"/>
          </m:rPr>
          <m:t>Rt</m:t>
        </m:r>
      </m:oMath>
      <w:r>
        <w:t>可知用超导材料传输电能可以减少电能损耗，故超导材料可应用于远距离输电线。  </w:t>
      </w:r>
      <w:r>
        <w:br w:type="textWrapping"/>
      </w:r>
      <w:r>
        <w:t>故答案为：零；远距离输电线。 </w:t>
      </w:r>
      <w:r>
        <w:br w:type="textWrapping"/>
      </w:r>
      <w:r>
        <w:t>有些导体在一定的条件下，电阻可以变为</w:t>
      </w:r>
      <m:oMath>
        <m:r>
          <m:rPr/>
          <m:t>0</m:t>
        </m:r>
      </m:oMath>
      <w:r>
        <w:t>，这种导体叫做超导体，超导体的电阻为零，也就避免了电能的损耗，适合做输电线路。 </w:t>
      </w:r>
      <w:r>
        <w:br w:type="textWrapping"/>
      </w:r>
      <w:r>
        <w:t>本题以石墨烯材料为例，考查了超导体的特点以及应用，体现了物理与高科技领域的联系，值得我们关注。</w:t>
      </w:r>
      <w:r>
        <w:br w:type="textWrapping"/>
      </w:r>
    </w:p>
    <w:p>
      <w:r>
        <w:rPr>
          <w:color w:val="3333FF"/>
        </w:rPr>
        <w:t>13.【答案】</w:t>
      </w:r>
      <w:r>
        <w:t>导体对电流的阻碍作用  R  欧姆  Ω;</w:t>
      </w:r>
    </w:p>
    <w:p>
      <w:r>
        <w:rPr>
          <w:color w:val="3333FF"/>
        </w:rPr>
        <w:t>【解析】</w:t>
      </w:r>
      <w:r>
        <w:t>解：导体对电流的阻碍作用叫电阻，用字母</w:t>
      </w:r>
      <m:oMath>
        <m:r>
          <m:rPr/>
          <m:t>R</m:t>
        </m:r>
      </m:oMath>
      <w:r>
        <w:t>表示。电阻的单位是欧姆，符号是</w:t>
      </w:r>
      <m:oMath>
        <m:r>
          <m:rPr>
            <m:nor/>
            <m:sty m:val="p"/>
          </m:rPr>
          <m:t>Ω</m:t>
        </m:r>
      </m:oMath>
      <w:r>
        <w:t>。 </w:t>
      </w:r>
      <w:r>
        <w:br w:type="textWrapping"/>
      </w:r>
      <w:r>
        <w:t>故答案为：导体对电流的阻碍作用；</w:t>
      </w:r>
      <m:oMath>
        <m:r>
          <m:rPr/>
          <m:t>R</m:t>
        </m:r>
      </m:oMath>
      <w:r>
        <w:t>；欧姆；</w:t>
      </w:r>
      <m:oMath>
        <m:r>
          <m:rPr>
            <m:nor/>
            <m:sty m:val="p"/>
          </m:rPr>
          <m:t>Ω</m:t>
        </m:r>
      </m:oMath>
      <w:r>
        <w:t>。 </w:t>
      </w:r>
      <w:r>
        <w:br w:type="textWrapping"/>
      </w:r>
      <w:r>
        <w:t>导体的电阻是导体的一种性质，反映了导体对电流阻碍作用的大小，电阻用字母</w:t>
      </w:r>
      <m:oMath>
        <m:r>
          <m:rPr/>
          <m:t>R</m:t>
        </m:r>
      </m:oMath>
      <w:r>
        <w:t>表示，单位是欧姆，符号是</w:t>
      </w:r>
      <m:oMath>
        <m:r>
          <m:rPr>
            <m:nor/>
            <m:sty m:val="p"/>
          </m:rPr>
          <m:t>Ω</m:t>
        </m:r>
      </m:oMath>
      <w:r>
        <w:t>。 </w:t>
      </w:r>
      <w:r>
        <w:br w:type="textWrapping"/>
      </w:r>
      <w:r>
        <w:t>知道电阻的概念和单位，可解答此题。</w:t>
      </w:r>
      <w:r>
        <w:br w:type="textWrapping"/>
      </w:r>
    </w:p>
    <w:p>
      <w:r>
        <w:rPr>
          <w:color w:val="3333FF"/>
        </w:rPr>
        <w:t>14.【答案】</w:t>
      </w:r>
      <w:r>
        <w:t>相等  电阻;</w:t>
      </w:r>
    </w:p>
    <w:p>
      <w:r>
        <w:rPr>
          <w:color w:val="3333FF"/>
        </w:rPr>
        <w:t>【解析】</w:t>
      </w:r>
      <w:r>
        <w:t>解：将电阻丝的两个断头接上后，接头处是两根导线相切，由于接触的部位很少、很细，电阻就较大； </w:t>
      </w:r>
      <w:r>
        <w:br w:type="textWrapping"/>
      </w:r>
      <w:r>
        <w:t>接头处与电阻丝其他部分串联，通过的电流相等； </w:t>
      </w:r>
      <w:r>
        <w:br w:type="textWrapping"/>
      </w:r>
      <w:r>
        <w:t>根据焦耳定律公式</w:t>
      </w:r>
      <m:oMath>
        <m:r>
          <m:rPr/>
          <m:t>Q=</m:t>
        </m:r>
        <m:sSup>
          <m:sSupPr/>
          <m:e>
            <m:r>
              <m:rPr/>
              <m:t>I</m:t>
            </m:r>
          </m:e>
          <m:sup>
            <m:r>
              <m:rPr/>
              <m:t>2</m:t>
            </m:r>
          </m:sup>
        </m:sSup>
        <m:r>
          <m:rPr>
            <m:nor/>
            <m:sty m:val="p"/>
          </m:rPr>
          <m:t>Rt</m:t>
        </m:r>
      </m:oMath>
      <w:r>
        <w:t>知，在电流、通电时间相同的情况下，电阻越大，产生的热量越多，温度越高，则可知接头处烧焦就是因为电阻过大造成的。 </w:t>
      </w:r>
      <w:r>
        <w:br w:type="textWrapping"/>
      </w:r>
      <w:r>
        <w:t>故答案为：相等；电阻。 </w:t>
      </w:r>
      <w:r>
        <w:br w:type="textWrapping"/>
      </w:r>
      <m:oMath>
        <m:r>
          <m:rPr/>
          <m:t>(1)</m:t>
        </m:r>
      </m:oMath>
      <w:r>
        <w:t>电阻是导体的一种性质，反映了导体对电流阻碍作用的大小；电阻丝接头处，会因为接触不够紧密而使导电能力减弱，即电阻增大； </w:t>
      </w:r>
      <w:r>
        <w:br w:type="textWrapping"/>
      </w:r>
      <m:oMath>
        <m:r>
          <m:rPr/>
          <m:t>(2)</m:t>
        </m:r>
      </m:oMath>
      <w:r>
        <w:t>串联电路中电流处处相等，用电器与导线串联时，通过的电流相等，结合已知条件和焦耳定律可知电流产生热量的多少。 </w:t>
      </w:r>
      <w:r>
        <w:br w:type="textWrapping"/>
      </w:r>
      <w:r>
        <w:t>此题通过“电热毯接头处被烧焦”考查了串联电路的特点、影响电阻大小的因素和焦耳定律计算公式的应用，关键是明确电阻丝接头处的电阻较大。</w:t>
      </w:r>
      <w:r>
        <w:br w:type="textWrapping"/>
      </w:r>
    </w:p>
    <w:p>
      <w:r>
        <w:rPr>
          <w:color w:val="3333FF"/>
        </w:rPr>
        <w:t>15.【答案】</w:t>
      </w:r>
      <w:r>
        <w:t>20; 变大;</w:t>
      </w:r>
    </w:p>
    <w:p>
      <w:r>
        <w:rPr>
          <w:color w:val="3333FF"/>
        </w:rPr>
        <w:t>【解析】</w:t>
      </w:r>
      <w:r>
        <w:t>解：由于导体的电阻是本身的属性，与导体的两端电压无关，当导体两端的电压为</w:t>
      </w:r>
      <m:oMath>
        <m:r>
          <m:rPr>
            <m:nor/>
            <m:sty m:val="p"/>
          </m:rPr>
          <m:t>0V</m:t>
        </m:r>
      </m:oMath>
      <w:r>
        <w:t>时，导体的电阻不变为</w:t>
      </w:r>
      <m:oMath>
        <m:r>
          <m:rPr>
            <m:nor/>
            <m:sty m:val="p"/>
          </m:rPr>
          <m:t>20Ω</m:t>
        </m:r>
      </m:oMath>
      <w:r>
        <w:t>；  </w:t>
      </w:r>
      <w:r>
        <w:br w:type="textWrapping"/>
      </w:r>
      <w:r>
        <w:t>如果将它拉长后，由于它的长度变长，横截面积变小，所以导体的电阻变大。  </w:t>
      </w:r>
      <w:r>
        <w:br w:type="textWrapping"/>
      </w:r>
      <w:r>
        <w:t>故答案为：</w:t>
      </w:r>
      <m:oMath>
        <m:r>
          <m:rPr/>
          <m:t>20</m:t>
        </m:r>
      </m:oMath>
      <w:r>
        <w:t>；变大。 </w:t>
      </w:r>
      <w:r>
        <w:br w:type="textWrapping"/>
      </w:r>
      <w:r>
        <w:t>导体的电阻是本身的属性，它跟导体的长度、横截面积和材料有关，与导体的两端电压无关。 </w:t>
      </w:r>
      <w:r>
        <w:br w:type="textWrapping"/>
      </w:r>
      <w:r>
        <w:t>该题考查了影响电阻的因素，关键是知道影响导体电阻的因素，知道导体的电阻是本身的属性。</w:t>
      </w:r>
      <w:r>
        <w:br w:type="textWrapping"/>
      </w:r>
    </w:p>
    <w:p>
      <w:r>
        <w:rPr>
          <w:color w:val="3333FF"/>
        </w:rPr>
        <w:t>16.【答案】</w:t>
      </w:r>
      <w:r>
        <w:t>汽化  液化  升华  大;</w:t>
      </w:r>
    </w:p>
    <w:p>
      <w:r>
        <w:rPr>
          <w:color w:val="3333FF"/>
        </w:rPr>
        <w:t>【解析】</w:t>
      </w:r>
      <w:r>
        <w:t>解：</w:t>
      </w:r>
      <m:oMath>
        <m:r>
          <m:rPr/>
          <m:t>(1)</m:t>
        </m:r>
      </m:oMath>
      <w:r>
        <w:t>当把烧红的铁棒放入冷水中，水受热会汽化成水蒸气，水蒸气再遇冷而液化成小水滴，即为“白气”； </w:t>
      </w:r>
      <w:r>
        <w:br w:type="textWrapping"/>
      </w:r>
      <m:oMath>
        <m:r>
          <m:rPr/>
          <m:t>(2)</m:t>
        </m:r>
      </m:oMath>
      <w:r>
        <w:t>因灯丝在高温下会发生升华现象变成气态钨，所以灯丝会变细； </w:t>
      </w:r>
      <w:r>
        <w:br w:type="textWrapping"/>
      </w:r>
      <w:r>
        <w:t>钨丝因升华变细，横截面积变小，导致灯丝电阻变大； </w:t>
      </w:r>
      <w:r>
        <w:br w:type="textWrapping"/>
      </w:r>
      <w:r>
        <w:t>故答案为：汽化；液化；升华；大。 </w:t>
      </w:r>
      <w:r>
        <w:br w:type="textWrapping"/>
      </w:r>
      <m:oMath>
        <m:r>
          <m:rPr/>
          <m:t>(1)</m:t>
        </m:r>
      </m:oMath>
      <w:r>
        <w:t>“白气”是由于水汽化成水蒸气，再液化形成的。 </w:t>
      </w:r>
      <w:r>
        <w:br w:type="textWrapping"/>
      </w:r>
      <m:oMath>
        <m:r>
          <m:rPr/>
          <m:t>(2)</m:t>
        </m:r>
      </m:oMath>
      <w:r>
        <w:t>物质从固态直接变为气态的过程叫升华； </w:t>
      </w:r>
      <w:r>
        <w:br w:type="textWrapping"/>
      </w:r>
      <w:r>
        <w:t>导体的长度、材料相同时，横截面积越大，电阻越小。 </w:t>
      </w:r>
      <w:r>
        <w:br w:type="textWrapping"/>
      </w:r>
      <w:r>
        <w:t>此题主要考查了生活中的“白气”产生的原因、钨丝永久了变细的原因和影响电阻大小的因素，属于基础知识的考查，难度不大。</w:t>
      </w:r>
      <w:r>
        <w:br w:type="textWrapping"/>
      </w:r>
    </w:p>
    <w:p>
      <w:r>
        <w:rPr>
          <w:color w:val="3333FF"/>
        </w:rPr>
        <w:t>17.【答案】</w:t>
      </w:r>
      <w:r>
        <w:t>导体  自由电荷;</w:t>
      </w:r>
    </w:p>
    <w:p>
      <w:r>
        <w:rPr>
          <w:color w:val="3333FF"/>
        </w:rPr>
        <w:t>【解析】</w:t>
      </w:r>
      <w:r>
        <w:t>解：生活用水是容易导电，属于导体；导体容易导电是因为导体中有大量的自由电荷。 </w:t>
      </w:r>
      <w:r>
        <w:br w:type="textWrapping"/>
      </w:r>
      <w:r>
        <w:t>故答案为：导体；自由电荷。 </w:t>
      </w:r>
      <w:r>
        <w:br w:type="textWrapping"/>
      </w:r>
      <w:r>
        <w:t>容易导电的物体叫做导体，不容易导电的物体叫做绝缘体； </w:t>
      </w:r>
      <w:r>
        <w:br w:type="textWrapping"/>
      </w:r>
      <w:r>
        <w:t>导体容易导电是因为导体内部有大量可以自由移动的电荷</w:t>
      </w:r>
      <m:oMath>
        <m:r>
          <m:rPr/>
          <m:t>(</m:t>
        </m:r>
      </m:oMath>
      <w:r>
        <w:t>自由电荷</w:t>
      </w:r>
      <m:oMath>
        <m:r>
          <m:rPr/>
          <m:t>)</m:t>
        </m:r>
      </m:oMath>
      <w:r>
        <w:t>，绝缘体不容易导电是因为绝缘体内部几乎没有自由电荷。 </w:t>
      </w:r>
      <w:r>
        <w:br w:type="textWrapping"/>
      </w:r>
      <w:r>
        <w:t>此题主要考查了导体、绝缘体的区别，以及导体容易导电的原因，属于基础题目。</w:t>
      </w:r>
      <w:r>
        <w:br w:type="textWrapping"/>
      </w:r>
    </w:p>
    <w:p>
      <w:r>
        <w:rPr>
          <w:color w:val="3333FF"/>
        </w:rPr>
        <w:t>18.【答案】</w:t>
      </w:r>
      <w:r>
        <w:t>null;</w:t>
      </w:r>
    </w:p>
    <w:p>
      <w:r>
        <w:rPr>
          <w:color w:val="3333FF"/>
        </w:rPr>
        <w:t>【解析】</w:t>
      </w:r>
      <w:r>
        <w:t>解：不同金属在温度改变时膨胀程度不同，铜的热胀冷缩的程度比钢大，铜片和钢片原长和升高的温度都相同时，铜片的伸长量大，由于两个金属片是铆合在一起，铜片会向钢片一侧弯曲； </w:t>
      </w:r>
      <w:r>
        <w:br w:type="textWrapping"/>
      </w:r>
      <w:r>
        <w:t>当温度低于某一温度时，双金属片会收缩，由于铜片收缩的程度较大，双金属片会向铜片一侧弯曲； </w:t>
      </w:r>
      <w:r>
        <w:br w:type="textWrapping"/>
      </w:r>
      <w:r>
        <w:t>金属片温度计是利用两种不同金属在温度改变时膨胀程度不同的原理工作的。 </w:t>
      </w:r>
      <w:r>
        <w:br w:type="textWrapping"/>
      </w:r>
      <w:r>
        <w:t>故答案为：钢片；铜片；不同金属在温度改变时膨胀程度不同。 </w:t>
      </w:r>
      <w:r>
        <w:br w:type="textWrapping"/>
      </w:r>
      <w:r>
        <w:t>由于铜的热膨胀比铁的热膨胀大，当加热双金属片时，虽然升高的温度相同，但铜片的伸长量大，于是双金属片向铁片一侧弯曲；待冷却后，又恢复平直。 </w:t>
      </w:r>
      <w:r>
        <w:br w:type="textWrapping"/>
      </w:r>
      <w:r>
        <w:t>此题主要考查了常见物质热胀冷缩现象，对材料的性质，教材中没有相关的内容，需同学们在日常生活中和做题时多观察，多思考，多总结，以便学习的进步。</w:t>
      </w:r>
      <w:r>
        <w:br w:type="textWrapping"/>
      </w:r>
    </w:p>
    <w:p>
      <w:r>
        <w:rPr>
          <w:color w:val="3333FF"/>
        </w:rPr>
        <w:t>19.【答案】</w:t>
      </w:r>
      <w:r>
        <w:t>（2）（4）;</w:t>
      </w:r>
    </w:p>
    <w:p>
      <w:r>
        <w:rPr>
          <w:color w:val="3333FF"/>
        </w:rPr>
        <w:t>【解析】</w:t>
      </w:r>
      <w:r>
        <w:t>解：</w:t>
      </w:r>
      <m:oMath>
        <m:r>
          <m:rPr/>
          <m:t>(2)</m:t>
        </m:r>
      </m:oMath>
      <w:r>
        <w:t>铅笔芯、</w:t>
      </w:r>
      <m:oMath>
        <m:r>
          <m:rPr/>
          <m:t>(4)</m:t>
        </m:r>
      </m:oMath>
      <w:r>
        <w:t>盐水都容易导电，都是导体； </w:t>
      </w:r>
      <w:r>
        <w:br w:type="textWrapping"/>
      </w:r>
      <m:oMath>
        <m:r>
          <m:rPr/>
          <m:t>(1)</m:t>
        </m:r>
      </m:oMath>
      <w:r>
        <w:t>塑料尺、</w:t>
      </w:r>
      <m:oMath>
        <m:r>
          <m:rPr/>
          <m:t>(3)</m:t>
        </m:r>
      </m:oMath>
      <w:r>
        <w:t>橡皮擦、</w:t>
      </w:r>
      <m:oMath>
        <m:r>
          <m:rPr/>
          <m:t>(5)</m:t>
        </m:r>
      </m:oMath>
      <w:r>
        <w:t>陶瓷都不容易导电，都是绝缘体； </w:t>
      </w:r>
      <w:r>
        <w:br w:type="textWrapping"/>
      </w:r>
      <w:r>
        <w:t>故答案为：</w:t>
      </w:r>
      <m:oMath>
        <m:r>
          <m:rPr/>
          <m:t>(2)(4)</m:t>
        </m:r>
      </m:oMath>
      <w:r>
        <w:t>。 </w:t>
      </w:r>
      <w:r>
        <w:br w:type="textWrapping"/>
      </w:r>
      <w:r>
        <w:t>容易导电的物体是导体，不容易导电的物体是绝缘体，分析各物体的导电性能，然后答题。 </w:t>
      </w:r>
      <w:r>
        <w:br w:type="textWrapping"/>
      </w:r>
      <w:r>
        <w:t>此题主要考查了导体和绝缘体的判断，比较简单。</w:t>
      </w:r>
      <w:r>
        <w:br w:type="textWrapping"/>
      </w:r>
    </w:p>
    <w:p>
      <w:r>
        <w:rPr>
          <w:color w:val="3333FF"/>
        </w:rPr>
        <w:t>20.【答案】</w:t>
      </w:r>
      <w:r>
        <w:t>横截面积  灯泡亮度;</w:t>
      </w:r>
    </w:p>
    <w:p>
      <w:r>
        <w:rPr>
          <w:color w:val="3333FF"/>
        </w:rPr>
        <w:t>【解析】</w:t>
      </w:r>
      <w:r>
        <w:t>解：图中</w:t>
      </w:r>
      <m:oMath>
        <m:r>
          <m:rPr/>
          <m:t>a</m:t>
        </m:r>
      </m:oMath>
      <w:r>
        <w:t>和</w:t>
      </w:r>
      <m:oMath>
        <m:r>
          <m:rPr/>
          <m:t>b</m:t>
        </m:r>
      </m:oMath>
      <w:r>
        <w:t>都是镍铬合金丝，材料是相同的，它们的长短相同，粗细不同，所以探究的是导体的电阻跟导体横截面积的关系； </w:t>
      </w:r>
      <w:r>
        <w:br w:type="textWrapping"/>
      </w:r>
      <w:r>
        <w:t>灯泡串联在电路中，电路中的电流越大，灯泡越亮，表明电阻越小；所以通过观察灯泡的亮度来判断电阻的大小。 </w:t>
      </w:r>
      <w:r>
        <w:br w:type="textWrapping"/>
      </w:r>
      <w:r>
        <w:t>故答案为：横截面积；灯泡亮度。 </w:t>
      </w:r>
      <w:r>
        <w:br w:type="textWrapping"/>
      </w:r>
      <w:r>
        <w:t>影响电阻大小的因素有导体的材料、长度、横截面积和温度；利用控制变量法研究问题，要控制其他因素一定，改变被研究因素； </w:t>
      </w:r>
      <w:r>
        <w:br w:type="textWrapping"/>
      </w:r>
      <w:r>
        <w:t>灯泡串联在电路中，电源电压一定，通过灯泡的电流越大，灯泡越亮。 </w:t>
      </w:r>
      <w:r>
        <w:br w:type="textWrapping"/>
      </w:r>
      <w:r>
        <w:t>探究影响电阻大小的因素采用了控制变量法的思想，电阻大小的变化是通过灯泡亮度体现的，这里采用了转换法的思想。</w:t>
      </w:r>
      <w:r>
        <w:br w:type="textWrapping"/>
      </w:r>
    </w:p>
    <w:p>
      <w:r>
        <w:rPr>
          <w:color w:val="3333FF"/>
        </w:rPr>
        <w:t>21.【答案】</w:t>
      </w:r>
      <w:r>
        <w:t>≠  导体的电阻和横截面积有关;</w:t>
      </w:r>
    </w:p>
    <w:p>
      <w:r>
        <w:rPr>
          <w:color w:val="3333FF"/>
        </w:rPr>
        <w:t>【解析】</w:t>
      </w:r>
      <w:r>
        <w:t>解：</w:t>
      </w:r>
      <m:oMath>
        <m:r>
          <m:rPr/>
          <m:t>(1)</m:t>
        </m:r>
      </m:oMath>
      <w:r>
        <w:t>将金属丝</w:t>
      </w:r>
      <m:oMath>
        <m:r>
          <m:rPr/>
          <m:t>a</m:t>
        </m:r>
      </m:oMath>
      <w:r>
        <w:t>和</w:t>
      </w:r>
      <m:oMath>
        <m:r>
          <m:rPr/>
          <m:t>b</m:t>
        </m:r>
      </m:oMath>
      <w:r>
        <w:t>接入电路，由表中数据可知，金属丝</w:t>
      </w:r>
      <m:oMath>
        <m:r>
          <m:rPr/>
          <m:t>a</m:t>
        </m:r>
      </m:oMath>
      <w:r>
        <w:t>和</w:t>
      </w:r>
      <m:oMath>
        <m:r>
          <m:rPr/>
          <m:t>b</m:t>
        </m:r>
      </m:oMath>
      <w:r>
        <w:t>的长度和横截面积都相等，导体的材料不同，当计算出的</w:t>
      </w:r>
      <m:oMath>
        <m:sSub>
          <m:sSubPr/>
          <m:e>
            <m:r>
              <m:rPr/>
              <m:t>R</m:t>
            </m:r>
          </m:e>
          <m:sub>
            <m:r>
              <m:rPr/>
              <m:t>1</m:t>
            </m:r>
          </m:sub>
        </m:sSub>
        <m:r>
          <m:rPr/>
          <m:t>≠</m:t>
        </m:r>
        <m:sSub>
          <m:sSubPr/>
          <m:e>
            <m:r>
              <m:rPr/>
              <m:t>R</m:t>
            </m:r>
          </m:e>
          <m:sub>
            <m:r>
              <m:rPr/>
              <m:t>2</m:t>
            </m:r>
          </m:sub>
        </m:sSub>
      </m:oMath>
      <w:r>
        <w:t>时，表明导体的材料改变后，其电阻发生了变化，可以验证导体的电阻和导体材料有关。 </w:t>
      </w:r>
      <w:r>
        <w:br w:type="textWrapping"/>
      </w:r>
      <m:oMath>
        <m:r>
          <m:rPr/>
          <m:t>(2)</m:t>
        </m:r>
      </m:oMath>
      <w:r>
        <w:t>由表中数据可知</w:t>
      </w:r>
      <m:oMath>
        <m:r>
          <m:rPr>
            <m:nor/>
            <m:sty m:val="p"/>
          </m:rPr>
          <m:t>acd</m:t>
        </m:r>
      </m:oMath>
      <w:r>
        <w:t>三根合金丝的材料相同、长度相同，横截面积不同，则利用</w:t>
      </w:r>
      <m:oMath>
        <m:r>
          <m:rPr>
            <m:nor/>
            <m:sty m:val="p"/>
          </m:rPr>
          <m:t>acd</m:t>
        </m:r>
      </m:oMath>
      <w:r>
        <w:t>三根合金丝可以探究导体的电阻和横截面积有关。 </w:t>
      </w:r>
      <w:r>
        <w:br w:type="textWrapping"/>
      </w:r>
      <w:r>
        <w:t>故答案为：</w:t>
      </w:r>
      <m:oMath>
        <m:r>
          <m:rPr/>
          <m:t>(1)≠</m:t>
        </m:r>
      </m:oMath>
      <w:r>
        <w:t>；</w:t>
      </w:r>
      <m:oMath>
        <m:r>
          <m:rPr/>
          <m:t>(2)</m:t>
        </m:r>
      </m:oMath>
      <w:r>
        <w:t>导体的电阻和横截面积有关。</w:t>
      </w:r>
      <m:oMath>
        <m:r>
          <m:rPr/>
          <m:t>(</m:t>
        </m:r>
      </m:oMath>
      <w:r>
        <w:t>其他答案合理即可</w:t>
      </w:r>
      <m:oMath>
        <m:r>
          <m:rPr/>
          <m:t>)</m:t>
        </m:r>
      </m:oMath>
      <w:r>
        <w:t> </w:t>
      </w:r>
      <w:r>
        <w:br w:type="textWrapping"/>
      </w:r>
      <m:oMath>
        <m:r>
          <m:rPr/>
          <m:t>(1)</m:t>
        </m:r>
      </m:oMath>
      <w:r>
        <w:t>影响电阻大小的因素有四个：导体的材料、长度、横截面积和温度；验证“导体的电阻和导体材料有关”时采用的是控制变量法，需要控制导体的长度相同、横截面积相同，温度相同，导体的材料不同，若计算出两次连入电路的金属丝的电阻</w:t>
      </w:r>
      <m:oMath>
        <m:sSub>
          <m:sSubPr/>
          <m:e>
            <m:r>
              <m:rPr/>
              <m:t>R</m:t>
            </m:r>
          </m:e>
          <m:sub>
            <m:r>
              <m:rPr/>
              <m:t>1</m:t>
            </m:r>
          </m:sub>
        </m:sSub>
      </m:oMath>
      <w:r>
        <w:t>和</w:t>
      </w:r>
      <m:oMath>
        <m:sSub>
          <m:sSubPr/>
          <m:e>
            <m:r>
              <m:rPr/>
              <m:t>R</m:t>
            </m:r>
          </m:e>
          <m:sub>
            <m:r>
              <m:rPr/>
              <m:t>2</m:t>
            </m:r>
          </m:sub>
        </m:sSub>
      </m:oMath>
      <w:r>
        <w:t>相等，表明导体的材料改变后，其电阻没有发生变化，则导体的电阻和导体材料无关；若计算出两次连入电路的金属丝的电阻</w:t>
      </w:r>
      <m:oMath>
        <m:sSub>
          <m:sSubPr/>
          <m:e>
            <m:r>
              <m:rPr/>
              <m:t>R</m:t>
            </m:r>
          </m:e>
          <m:sub>
            <m:r>
              <m:rPr/>
              <m:t>1</m:t>
            </m:r>
          </m:sub>
        </m:sSub>
      </m:oMath>
      <w:r>
        <w:t>和</w:t>
      </w:r>
      <m:oMath>
        <m:sSub>
          <m:sSubPr/>
          <m:e>
            <m:r>
              <m:rPr/>
              <m:t>R</m:t>
            </m:r>
          </m:e>
          <m:sub>
            <m:r>
              <m:rPr/>
              <m:t>2</m:t>
            </m:r>
          </m:sub>
        </m:sSub>
      </m:oMath>
      <w:r>
        <w:t>不相等，表明导体的材料改变后，其电阻发生了变化，则导体的电阻和导体材料有关； </w:t>
      </w:r>
      <w:r>
        <w:br w:type="textWrapping"/>
      </w:r>
      <m:oMath>
        <m:r>
          <m:rPr/>
          <m:t>(2)</m:t>
        </m:r>
      </m:oMath>
      <w:r>
        <w:t>根据控制变量法结合器材分析。 </w:t>
      </w:r>
      <w:r>
        <w:br w:type="textWrapping"/>
      </w:r>
      <w:r>
        <w:t>此题主要考查了决定电阻大小的因素，用好控制变量法正确分析是本题的关键。</w:t>
      </w:r>
      <w:r>
        <w:br w:type="textWrapping"/>
      </w:r>
    </w:p>
    <w:p>
      <w:r>
        <w:rPr>
          <w:color w:val="3333FF"/>
        </w:rPr>
        <w:t>22.【答案】</w:t>
      </w:r>
      <w:r>
        <w:t>短  大于二倍焦距  凹  靠近  厚  之前;</w:t>
      </w:r>
    </w:p>
    <w:p>
      <w:r>
        <w:rPr>
          <w:color w:val="3333FF"/>
        </w:rPr>
        <w:t>【解析】</w:t>
      </w:r>
      <w:r>
        <w:t>解：</w:t>
      </w:r>
      <m:oMath>
        <m:r>
          <m:rPr/>
          <m:t>(1)</m:t>
        </m:r>
      </m:oMath>
      <w:r>
        <w:t>因为水凸透镜凸起程度越大，遮光能力越强，所以水凸透镜的焦距越短； </w:t>
      </w:r>
      <w:r>
        <w:br w:type="textWrapping"/>
      </w:r>
      <m:oMath>
        <m:r>
          <m:rPr/>
          <m:t>(2)</m:t>
        </m:r>
      </m:oMath>
      <w:r>
        <w:t>因为在光屏上得到了烛焰的倒立、缩小的清晰的像，所以物距应该大于二倍焦距，故将点燃的蜡烛置于透镜前大于二倍焦距的位置； </w:t>
      </w:r>
      <w:r>
        <w:br w:type="textWrapping"/>
      </w:r>
      <m:oMath>
        <m:r>
          <m:rPr/>
          <m:t>(3)</m:t>
        </m:r>
      </m:oMath>
      <w:r>
        <w:t>向水凸透镜内注入水时，透镜更凸，会聚能力较强，将像成在光屏的前面，为了使像正好呈在光屏上，应使光线推迟会聚，使所成的像相对于光屏后移，所以应在水凸透镜前放置一块凹透镜。或者将光屏前移靠近水凸透镜。 </w:t>
      </w:r>
      <w:r>
        <w:br w:type="textWrapping"/>
      </w:r>
      <m:oMath>
        <m:r>
          <m:rPr/>
          <m:t>(4)</m:t>
        </m:r>
      </m:oMath>
      <w:r>
        <w:t>近视眼的成因是晶状体变厚，折光能力变强，使得远处物体的像成在视网膜的前方造成的。 </w:t>
      </w:r>
      <w:r>
        <w:br w:type="textWrapping"/>
      </w:r>
      <w:r>
        <w:t>故答案为：</w:t>
      </w:r>
      <m:oMath>
        <m:r>
          <m:rPr/>
          <m:t>(1)</m:t>
        </m:r>
      </m:oMath>
      <w:r>
        <w:t>短；</w:t>
      </w:r>
      <m:oMath>
        <m:r>
          <m:rPr/>
          <m:t>(2)</m:t>
        </m:r>
      </m:oMath>
      <w:r>
        <w:t>大于二倍焦距；</w:t>
      </w:r>
      <m:oMath>
        <m:r>
          <m:rPr/>
          <m:t>(3)</m:t>
        </m:r>
      </m:oMath>
      <w:r>
        <w:t>凹；靠近；</w:t>
      </w:r>
      <m:oMath>
        <m:r>
          <m:rPr/>
          <m:t>(4)</m:t>
        </m:r>
      </m:oMath>
      <w:r>
        <w:t>厚；之前。 </w:t>
      </w:r>
      <w:r>
        <w:br w:type="textWrapping"/>
      </w:r>
      <m:oMath>
        <m:r>
          <m:rPr/>
          <m:t>(1)</m:t>
        </m:r>
      </m:oMath>
      <w:r>
        <w:t>根据平行于主光轴的入射光线经凸透镜折射后，折射光线过焦点可知，凸透镜的焦距越短，折射能力越强； </w:t>
      </w:r>
      <w:r>
        <w:br w:type="textWrapping"/>
      </w:r>
      <m:oMath>
        <m:r>
          <m:rPr/>
          <m:t>(2)</m:t>
        </m:r>
      </m:oMath>
      <w:r>
        <w:t>凸透镜成像的三种情况： </w:t>
      </w:r>
      <w:r>
        <w:br w:type="textWrapping"/>
      </w:r>
      <m:oMath>
        <m:r>
          <m:rPr/>
          <m:t>U&gt;</m:t>
        </m:r>
        <m:r>
          <m:rPr>
            <m:sty m:val="p"/>
          </m:rPr>
          <m:t>2f</m:t>
        </m:r>
      </m:oMath>
      <w:r>
        <w:t>，成倒立、缩小的实像。 </w:t>
      </w:r>
      <w:r>
        <w:br w:type="textWrapping"/>
      </w:r>
      <m:oMath>
        <m:r>
          <m:rPr>
            <m:sty m:val="p"/>
          </m:rPr>
          <m:t>2f</m:t>
        </m:r>
        <m:r>
          <m:rPr/>
          <m:t>&gt;U&gt;f</m:t>
        </m:r>
      </m:oMath>
      <w:r>
        <w:t>，成倒立、放大的实像。 </w:t>
      </w:r>
      <w:r>
        <w:br w:type="textWrapping"/>
      </w:r>
      <m:oMath>
        <m:r>
          <m:rPr/>
          <m:t>U&lt;f</m:t>
        </m:r>
      </m:oMath>
      <w:r>
        <w:t>，成正立、放大的虚像。 </w:t>
      </w:r>
      <w:r>
        <w:br w:type="textWrapping"/>
      </w:r>
      <m:oMath>
        <m:r>
          <m:rPr/>
          <m:t>(3)</m:t>
        </m:r>
      </m:oMath>
      <w:r>
        <w:t>凸透镜越厚，其折光能力就越强，故据此能判断该题中凸透镜变厚后的像应成在原光屏的什么位置； </w:t>
      </w:r>
      <w:r>
        <w:br w:type="textWrapping"/>
      </w:r>
      <m:oMath>
        <m:r>
          <m:rPr/>
          <m:t>(4)</m:t>
        </m:r>
      </m:oMath>
      <w:r>
        <w:t>根据凸透镜和凹透镜对光线的作用能判断出所应选择的透镜或光屏的移动情况，进而总结出近视眼的成因及矫正。 </w:t>
      </w:r>
      <w:r>
        <w:br w:type="textWrapping"/>
      </w:r>
      <w:r>
        <w:t>此题主要考查凸透镜对光线的作用、凸透镜的成像的特点、以及对近视眼的成因和矫正方法的掌握。</w:t>
      </w:r>
      <w:bookmarkStart w:id="0" w:name="_GoBack"/>
      <w:bookmarkEnd w:id="0"/>
      <w:r>
        <w:br w:type="textWrapping"/>
      </w:r>
    </w:p>
    <w:sectPr>
      <w:pgSz w:w="11906" w:h="16838"/>
      <w:pgMar w:top="901" w:right="1996" w:bottom="901" w:left="1996" w:header="499" w:footer="49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MS Mincho">
    <w:panose1 w:val="02020609040205080304"/>
    <w:charset w:val="80"/>
    <w:family w:val="roman"/>
    <w:pitch w:val="default"/>
    <w:sig w:usb0="E00002FF" w:usb1="6AC7FDFB" w:usb2="00000012" w:usb3="00000000" w:csb0="4002009F" w:csb1="DFD70000"/>
  </w:font>
  <w:font w:name="MS Gothic">
    <w:panose1 w:val="020B0609070205080204"/>
    <w:charset w:val="80"/>
    <w:family w:val="modern"/>
    <w:pitch w:val="default"/>
    <w:sig w:usb0="E00002FF" w:usb1="6AC7FDFB" w:usb2="00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AFF" w:usb1="C0007843" w:usb2="00000009" w:usb3="00000000" w:csb0="400001FF" w:csb1="FFFF0000"/>
  </w:font>
  <w:font w:name="Cambria Math">
    <w:panose1 w:val="02040503050406030204"/>
    <w:charset w:val="00"/>
    <w:family w:val="auto"/>
    <w:pitch w:val="default"/>
    <w:sig w:usb0="E00002FF" w:usb1="42002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62D40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Hei"/>
    <w:uiPriority w:val="0"/>
    <w:rPr>
      <w:rFonts w:ascii="黑体" w:hAnsi="黑体"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7805</Words>
  <Characters>8293</Characters>
  <Lines>0</Lines>
  <Paragraphs>0</Paragraphs>
  <TotalTime>0</TotalTime>
  <ScaleCrop>false</ScaleCrop>
  <LinksUpToDate>false</LinksUpToDate>
  <CharactersWithSpaces>8434</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cp:lastModifiedBy>admin</cp:lastModifiedBy>
  <dcterms:modified xsi:type="dcterms:W3CDTF">2022-12-06T05:57:22Z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7208BE59465C409D872E03E0B2F15102</vt:lpwstr>
  </property>
</Properties>
</file>