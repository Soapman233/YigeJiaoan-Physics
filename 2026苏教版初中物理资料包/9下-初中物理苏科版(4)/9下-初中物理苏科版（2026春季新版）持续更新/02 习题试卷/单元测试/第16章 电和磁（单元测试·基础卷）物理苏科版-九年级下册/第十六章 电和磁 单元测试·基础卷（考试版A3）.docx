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32B0">
      <w:pPr>
        <w:spacing w:line="360" w:lineRule="auto"/>
        <w:jc w:val="center"/>
        <w:textAlignment w:val="center"/>
        <w:rPr>
          <w:rFonts w:ascii="Times New Roman" w:hAnsi="Times New Roman"/>
          <w:sz w:val="32"/>
          <w:szCs w:val="32"/>
        </w:rPr>
      </w:pPr>
      <w:r>
        <w:rPr>
          <w:rFonts w:ascii="Times New Roman" w:hAnsi="Times New Roman"/>
          <w:sz w:val="32"/>
          <w:szCs w:val="32"/>
        </w:rPr>
        <w:drawing>
          <wp:anchor distT="0" distB="0" distL="114300" distR="114300" simplePos="0" relativeHeight="251659264" behindDoc="0" locked="0" layoutInCell="1" allowOverlap="1">
            <wp:simplePos x="0" y="0"/>
            <wp:positionH relativeFrom="page">
              <wp:posOffset>10985500</wp:posOffset>
            </wp:positionH>
            <wp:positionV relativeFrom="topMargin">
              <wp:posOffset>10375900</wp:posOffset>
            </wp:positionV>
            <wp:extent cx="342900" cy="381000"/>
            <wp:effectExtent l="0" t="0" r="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8"/>
                    <a:stretch>
                      <a:fillRect/>
                    </a:stretch>
                  </pic:blipFill>
                  <pic:spPr>
                    <a:xfrm>
                      <a:off x="0" y="0"/>
                      <a:ext cx="342900" cy="381000"/>
                    </a:xfrm>
                    <a:prstGeom prst="rect">
                      <a:avLst/>
                    </a:prstGeom>
                  </pic:spPr>
                </pic:pic>
              </a:graphicData>
            </a:graphic>
          </wp:anchor>
        </w:drawing>
      </w:r>
      <w:bookmarkStart w:id="0" w:name="_Hlk202881652"/>
      <w:r>
        <w:rPr>
          <w:rFonts w:ascii="Times New Roman" w:hAnsi="Times New Roman"/>
          <w:sz w:val="32"/>
          <w:szCs w:val="32"/>
        </w:rPr>
        <w:t>2025-2026</w:t>
      </w:r>
      <w:r>
        <w:rPr>
          <w:rFonts w:hint="eastAsia" w:ascii="Times New Roman" w:hAnsi="Times New Roman"/>
          <w:sz w:val="32"/>
          <w:szCs w:val="32"/>
        </w:rPr>
        <w:t>学年九年级下册物理单元检测卷</w:t>
      </w:r>
    </w:p>
    <w:p w14:paraId="45267DB4">
      <w:pPr>
        <w:spacing w:line="360" w:lineRule="auto"/>
        <w:jc w:val="center"/>
        <w:rPr>
          <w:rFonts w:ascii="Times New Roman" w:hAnsi="Times New Roman"/>
          <w:b/>
          <w:bCs/>
          <w:sz w:val="32"/>
          <w:szCs w:val="32"/>
        </w:rPr>
      </w:pPr>
      <w:r>
        <w:rPr>
          <w:rFonts w:hint="eastAsia" w:ascii="Times New Roman" w:hAnsi="Times New Roman"/>
          <w:b/>
          <w:bCs/>
          <w:sz w:val="32"/>
          <w:szCs w:val="32"/>
        </w:rPr>
        <w:t>第十六章 电和磁  基础卷</w:t>
      </w:r>
    </w:p>
    <w:p w14:paraId="70B12E37">
      <w:pPr>
        <w:spacing w:line="360" w:lineRule="auto"/>
        <w:jc w:val="center"/>
        <w:rPr>
          <w:rFonts w:ascii="Times New Roman" w:hAnsi="Times New Roman"/>
          <w:b/>
          <w:bCs/>
          <w:sz w:val="28"/>
          <w:szCs w:val="28"/>
        </w:rPr>
      </w:pPr>
      <w:r>
        <w:rPr>
          <w:rFonts w:hint="eastAsia"/>
          <w:sz w:val="28"/>
          <w:szCs w:val="28"/>
        </w:rPr>
        <w:t>建议用时：</w:t>
      </w:r>
      <w:r>
        <w:rPr>
          <w:rFonts w:ascii="Times New Roman" w:hAnsi="Times New Roman"/>
          <w:sz w:val="28"/>
          <w:szCs w:val="28"/>
        </w:rPr>
        <w:t>90</w:t>
      </w:r>
      <w:r>
        <w:rPr>
          <w:rFonts w:hint="eastAsia" w:ascii="Times New Roman" w:hAnsi="Times New Roman"/>
          <w:sz w:val="28"/>
          <w:szCs w:val="28"/>
        </w:rPr>
        <w:t>分钟，满分：</w:t>
      </w:r>
      <w:r>
        <w:rPr>
          <w:rFonts w:ascii="Times New Roman" w:hAnsi="Times New Roman"/>
          <w:sz w:val="28"/>
          <w:szCs w:val="28"/>
        </w:rPr>
        <w:t>100</w:t>
      </w:r>
      <w:r>
        <w:rPr>
          <w:rFonts w:hint="eastAsia" w:ascii="Times New Roman" w:hAnsi="Times New Roman"/>
          <w:sz w:val="28"/>
          <w:szCs w:val="28"/>
        </w:rPr>
        <w:t>分</w:t>
      </w:r>
      <w:r>
        <w:rPr>
          <w:rFonts w:ascii="Times New Roman" w:hAnsi="Times New Roman"/>
          <w:b/>
          <w:bCs/>
          <w:sz w:val="36"/>
          <w:szCs w:val="36"/>
        </w:rPr>
        <w:t xml:space="preserve"> </w:t>
      </w:r>
      <w:bookmarkEnd w:id="0"/>
      <w:r>
        <w:rPr>
          <w:rFonts w:ascii="Times New Roman" w:hAnsi="Times New Roman"/>
          <w:b/>
          <w:bCs/>
          <w:sz w:val="36"/>
          <w:szCs w:val="36"/>
        </w:rPr>
        <w:t xml:space="preserve"> </w:t>
      </w:r>
    </w:p>
    <w:p w14:paraId="1259EC72">
      <w:pPr>
        <w:spacing w:line="360" w:lineRule="auto"/>
        <w:ind w:firstLine="420" w:firstLineChars="200"/>
        <w:jc w:val="left"/>
        <w:textAlignment w:val="center"/>
        <w:rPr>
          <w:rFonts w:ascii="Times New Roman" w:hAnsi="Times New Roman" w:eastAsia="楷体"/>
          <w:bCs/>
          <w:color w:val="000000"/>
          <w:szCs w:val="21"/>
        </w:rPr>
      </w:pPr>
      <w:r>
        <w:rPr>
          <w:rFonts w:ascii="Times New Roman" w:hAnsi="Times New Roman" w:eastAsia="黑体"/>
          <w:b/>
          <w:color w:val="000000"/>
          <w:szCs w:val="21"/>
        </w:rPr>
        <w:t xml:space="preserve">一、选择题 </w:t>
      </w:r>
      <w:r>
        <w:rPr>
          <w:rFonts w:ascii="Times New Roman" w:hAnsi="Times New Roman" w:eastAsia="楷体"/>
          <w:bCs/>
          <w:color w:val="000000"/>
          <w:szCs w:val="21"/>
        </w:rPr>
        <w:t>（每题2分，共24分，每小题给出的四个选项中只有一个正确）</w:t>
      </w:r>
    </w:p>
    <w:p w14:paraId="78CDA9AE">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1．</w:t>
      </w:r>
      <w:r>
        <w:rPr>
          <w:rFonts w:ascii="Times New Roman" w:hAnsi="Times New Roman"/>
          <w:color w:val="000000"/>
        </w:rPr>
        <w:t>世界上第一个发现电流周围存在磁场的物理学家是（　　）</w:t>
      </w:r>
    </w:p>
    <w:p w14:paraId="04F37B0A">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A．沈括</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B．安培</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C．奥斯特</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D．焦耳</w:t>
      </w:r>
    </w:p>
    <w:p w14:paraId="0BC3E7CE">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2</w:t>
      </w:r>
      <w:r>
        <w:rPr>
          <w:rFonts w:ascii="Times New Roman" w:hAnsi="Times New Roman"/>
          <w:color w:val="000000"/>
        </w:rPr>
        <w:t>．从混有铁屑的细沙中快速分离出铁屑，最合适的工具是（　　）</w:t>
      </w:r>
    </w:p>
    <w:p w14:paraId="75A09403">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A．放大镜</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B．铁镊子</w:t>
      </w:r>
      <w:r>
        <w:rPr>
          <w:rFonts w:hint="eastAsia" w:ascii="Times New Roman" w:hAnsi="Times New Roman"/>
          <w:color w:val="000000"/>
        </w:rPr>
        <w:t xml:space="preserve">  </w:t>
      </w:r>
      <w:r>
        <w:rPr>
          <w:rFonts w:ascii="Times New Roman" w:hAnsi="Times New Roman"/>
          <w:color w:val="000000"/>
        </w:rPr>
        <w:tab/>
      </w:r>
      <w:r>
        <w:rPr>
          <w:rFonts w:ascii="Times New Roman" w:hAnsi="Times New Roman"/>
          <w:color w:val="000000"/>
        </w:rPr>
        <w:t>C．竹筷</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D．磁铁</w:t>
      </w:r>
    </w:p>
    <w:p w14:paraId="2C5B308D">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3. </w:t>
      </w:r>
      <w:r>
        <w:rPr>
          <w:rFonts w:ascii="Times New Roman" w:hAnsi="Times New Roman"/>
          <w:color w:val="000000"/>
        </w:rPr>
        <w:t>研究发现，某些候鸟在迁徙时利用地磁场导航。在北半球的春季，这些候鸟通常会向北迁徙。根据地磁场的分布，候鸟体内的磁性颗粒会受到地磁场的作用，使其飞行方向与地磁场的磁感线方向一致。因此，在北半球，候鸟迁徙的主要方向为（　　）</w:t>
      </w:r>
    </w:p>
    <w:p w14:paraId="416255A2">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A．由南向北</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B．由北向南</w:t>
      </w:r>
      <w:r>
        <w:rPr>
          <w:rFonts w:hint="eastAsia" w:ascii="Times New Roman" w:hAnsi="Times New Roman"/>
          <w:color w:val="000000"/>
        </w:rPr>
        <w:t xml:space="preserve">    </w:t>
      </w:r>
      <w:r>
        <w:rPr>
          <w:rFonts w:ascii="Times New Roman" w:hAnsi="Times New Roman"/>
          <w:color w:val="000000"/>
        </w:rPr>
        <w:t>C．由西向东</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D．由东向西</w:t>
      </w:r>
    </w:p>
    <w:p w14:paraId="747BFB78">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4. </w:t>
      </w:r>
      <w:r>
        <w:rPr>
          <w:rFonts w:ascii="Times New Roman" w:hAnsi="Times New Roman"/>
          <w:kern w:val="0"/>
          <w:szCs w:val="21"/>
        </w:rPr>
        <w:t>下列关于磁场和磁感线的说法中正确的是（　　）</w:t>
      </w:r>
    </w:p>
    <w:p w14:paraId="536B1FB5">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A．地磁场的磁感线是从地理北极附近发出回到南极附近的</w:t>
      </w:r>
    </w:p>
    <w:p w14:paraId="4FAC38F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B．磁感线是由铁屑组成的</w:t>
      </w:r>
    </w:p>
    <w:p w14:paraId="1D136B1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C．磁场中某点的磁场方向是由放在该点的小磁针N极决定的</w:t>
      </w:r>
    </w:p>
    <w:p w14:paraId="0D007D78">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D．磁场看不见、摸不着，但是可以借助小磁针感知它的存在</w:t>
      </w:r>
    </w:p>
    <w:p w14:paraId="66DA20D6">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color w:val="000000"/>
        </w:rPr>
        <w:t xml:space="preserve">5. </w:t>
      </w:r>
      <w:r>
        <w:rPr>
          <w:rFonts w:ascii="Times New Roman" w:hAnsi="Times New Roman"/>
          <w:kern w:val="0"/>
          <w:szCs w:val="21"/>
        </w:rPr>
        <w:t>德州马拉松作为城市文化品牌，已发展成为彰显城市形象的重要载体。比赛过程中，运动员佩戴感应芯片通过起点和终点磁场地带时，芯片里的线圈会产生电流，激发芯片发送编码信息，系统自动获取信息并计时。其工作原理与此相同的是（　　）</w:t>
      </w:r>
    </w:p>
    <w:p w14:paraId="592A8D14">
      <w:pPr>
        <w:spacing w:line="360" w:lineRule="auto"/>
        <w:ind w:firstLine="2940" w:firstLineChars="14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1932305" cy="1236345"/>
            <wp:effectExtent l="0" t="0" r="0" b="1905"/>
            <wp:docPr id="560671369" name="图片 560671369" descr="@@@e1f0066d-cca4-4af6-b6bc-ea8e884da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1369" name="图片 560671369" descr="@@@e1f0066d-cca4-4af6-b6bc-ea8e884dae18"/>
                    <pic:cNvPicPr>
                      <a:picLocks noChangeAspect="1"/>
                    </pic:cNvPicPr>
                  </pic:nvPicPr>
                  <pic:blipFill>
                    <a:blip r:embed="rId9"/>
                    <a:stretch>
                      <a:fillRect/>
                    </a:stretch>
                  </pic:blipFill>
                  <pic:spPr>
                    <a:xfrm>
                      <a:off x="0" y="0"/>
                      <a:ext cx="1934862" cy="1237945"/>
                    </a:xfrm>
                    <a:prstGeom prst="rect">
                      <a:avLst/>
                    </a:prstGeom>
                  </pic:spPr>
                </pic:pic>
              </a:graphicData>
            </a:graphic>
          </wp:inline>
        </w:drawing>
      </w:r>
    </w:p>
    <w:p w14:paraId="5073223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A．手摇发电机</w:t>
      </w:r>
      <w:r>
        <w:rPr>
          <w:rFonts w:ascii="Times New Roman" w:hAnsi="Times New Roman"/>
          <w:kern w:val="0"/>
          <w:szCs w:val="21"/>
        </w:rPr>
        <w:tab/>
      </w:r>
      <w:r>
        <w:rPr>
          <w:rFonts w:hint="eastAsia" w:ascii="Times New Roman" w:hAnsi="Times New Roman"/>
          <w:kern w:val="0"/>
          <w:szCs w:val="21"/>
        </w:rPr>
        <w:t xml:space="preserve"> </w:t>
      </w:r>
      <w:r>
        <w:rPr>
          <w:rFonts w:ascii="Times New Roman" w:hAnsi="Times New Roman"/>
          <w:kern w:val="0"/>
          <w:szCs w:val="21"/>
        </w:rPr>
        <w:t>B．司南</w:t>
      </w:r>
      <w:r>
        <w:rPr>
          <w:rFonts w:ascii="Times New Roman" w:hAnsi="Times New Roman"/>
          <w:kern w:val="0"/>
          <w:szCs w:val="21"/>
        </w:rPr>
        <w:tab/>
      </w:r>
      <w:r>
        <w:rPr>
          <w:rFonts w:hint="eastAsia" w:ascii="Times New Roman" w:hAnsi="Times New Roman"/>
          <w:kern w:val="0"/>
          <w:szCs w:val="21"/>
        </w:rPr>
        <w:t xml:space="preserve"> </w:t>
      </w:r>
      <w:r>
        <w:rPr>
          <w:rFonts w:ascii="Times New Roman" w:hAnsi="Times New Roman"/>
          <w:kern w:val="0"/>
          <w:szCs w:val="21"/>
        </w:rPr>
        <w:t>C．电磁起重机</w:t>
      </w:r>
      <w:r>
        <w:rPr>
          <w:rFonts w:ascii="Times New Roman" w:hAnsi="Times New Roman"/>
          <w:kern w:val="0"/>
          <w:szCs w:val="21"/>
        </w:rPr>
        <w:tab/>
      </w:r>
      <w:r>
        <w:rPr>
          <w:rFonts w:hint="eastAsia" w:ascii="Times New Roman" w:hAnsi="Times New Roman"/>
          <w:kern w:val="0"/>
          <w:szCs w:val="21"/>
        </w:rPr>
        <w:t xml:space="preserve">   </w:t>
      </w:r>
      <w:r>
        <w:rPr>
          <w:rFonts w:ascii="Times New Roman" w:hAnsi="Times New Roman"/>
          <w:kern w:val="0"/>
          <w:szCs w:val="21"/>
        </w:rPr>
        <w:t>D．扬声器</w:t>
      </w:r>
    </w:p>
    <w:p w14:paraId="6BF46BAC">
      <w:pPr>
        <w:spacing w:line="360" w:lineRule="auto"/>
        <w:ind w:firstLine="420" w:firstLineChars="200"/>
        <w:jc w:val="left"/>
        <w:textAlignment w:val="center"/>
        <w:rPr>
          <w:rFonts w:ascii="Times New Roman" w:hAnsi="Times New Roman"/>
        </w:rPr>
      </w:pPr>
      <w:r>
        <w:rPr>
          <w:rFonts w:hint="eastAsia" w:ascii="Times New Roman" w:hAnsi="Times New Roman"/>
        </w:rPr>
        <w:t xml:space="preserve">6.  </w:t>
      </w:r>
      <w:r>
        <w:rPr>
          <w:rFonts w:ascii="Times New Roman" w:hAnsi="Times New Roman"/>
        </w:rPr>
        <w:t>如图所示，将带绝缘层的导线绕在塑料管外，导线两端连接着小灯泡，形成闭合电路，管内有一强磁体。快速摇动此装置，发现小灯泡不断闪烁，下列说法正确的是（　　）</w:t>
      </w:r>
    </w:p>
    <w:p w14:paraId="1AD3A191">
      <w:pPr>
        <w:spacing w:line="360" w:lineRule="auto"/>
        <w:ind w:firstLine="420" w:firstLineChars="200"/>
        <w:jc w:val="left"/>
        <w:textAlignment w:val="center"/>
        <w:rPr>
          <w:rFonts w:ascii="Times New Roman" w:hAnsi="Times New Roman"/>
        </w:rPr>
      </w:pPr>
      <w:r>
        <w:rPr>
          <w:rFonts w:ascii="Times New Roman" w:hAnsi="Times New Roman"/>
        </w:rPr>
        <w:t>A．该现象属于电流的磁效应</w:t>
      </w:r>
      <w:r>
        <w:rPr>
          <w:rFonts w:hint="eastAsia" w:ascii="Times New Roman" w:hAnsi="Times New Roman"/>
        </w:rPr>
        <w:t xml:space="preserve">     </w:t>
      </w:r>
      <w:r>
        <w:rPr>
          <w:rFonts w:ascii="Times New Roman" w:hAnsi="Times New Roman"/>
        </w:rPr>
        <w:t>B．该现象与电动机原理相同</w:t>
      </w:r>
    </w:p>
    <w:p w14:paraId="43EA09B9">
      <w:pPr>
        <w:spacing w:line="360" w:lineRule="auto"/>
        <w:ind w:firstLine="420" w:firstLineChars="200"/>
        <w:jc w:val="left"/>
        <w:textAlignment w:val="center"/>
        <w:rPr>
          <w:rFonts w:ascii="Times New Roman" w:hAnsi="Times New Roman"/>
        </w:rPr>
      </w:pPr>
      <w:r>
        <w:rPr>
          <w:rFonts w:ascii="Times New Roman" w:hAnsi="Times New Roman"/>
        </w:rPr>
        <w:t>C．该现象与发电机原理相同</w:t>
      </w:r>
      <w:r>
        <w:rPr>
          <w:rFonts w:hint="eastAsia" w:ascii="Times New Roman" w:hAnsi="Times New Roman"/>
        </w:rPr>
        <w:t xml:space="preserve">     </w:t>
      </w:r>
      <w:r>
        <w:rPr>
          <w:rFonts w:ascii="Times New Roman" w:hAnsi="Times New Roman"/>
        </w:rPr>
        <w:t>D．此过程将磁能转化为光能</w:t>
      </w:r>
    </w:p>
    <w:p w14:paraId="0483D414">
      <w:pPr>
        <w:spacing w:line="360" w:lineRule="auto"/>
        <w:ind w:firstLine="3150" w:firstLineChars="1500"/>
        <w:jc w:val="left"/>
        <w:textAlignment w:val="center"/>
        <w:rPr>
          <w:rFonts w:ascii="Times New Roman" w:hAnsi="Times New Roman"/>
        </w:rPr>
      </w:pPr>
      <w:r>
        <w:rPr>
          <w:rFonts w:ascii="Times New Roman" w:hAnsi="Times New Roman"/>
        </w:rPr>
        <w:drawing>
          <wp:inline distT="0" distB="0" distL="0" distR="0">
            <wp:extent cx="1069975" cy="1216025"/>
            <wp:effectExtent l="0" t="0" r="0" b="3175"/>
            <wp:docPr id="1497267302" name="图片 1497267302" descr="@@@19b28f8c-80cc-4301-a9db-215a606d0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7302" name="图片 1497267302" descr="@@@19b28f8c-80cc-4301-a9db-215a606d093d"/>
                    <pic:cNvPicPr>
                      <a:picLocks noChangeAspect="1"/>
                    </pic:cNvPicPr>
                  </pic:nvPicPr>
                  <pic:blipFill>
                    <a:blip r:embed="rId10"/>
                    <a:stretch>
                      <a:fillRect/>
                    </a:stretch>
                  </pic:blipFill>
                  <pic:spPr>
                    <a:xfrm>
                      <a:off x="0" y="0"/>
                      <a:ext cx="1076897" cy="1223747"/>
                    </a:xfrm>
                    <a:prstGeom prst="rect">
                      <a:avLst/>
                    </a:prstGeom>
                  </pic:spPr>
                </pic:pic>
              </a:graphicData>
            </a:graphic>
          </wp:inline>
        </w:drawing>
      </w:r>
    </w:p>
    <w:p w14:paraId="506BBCE3">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7. </w:t>
      </w:r>
      <w:r>
        <w:rPr>
          <w:rFonts w:ascii="Times New Roman" w:hAnsi="Times New Roman"/>
          <w:color w:val="000000"/>
        </w:rPr>
        <w:t>医学上</w:t>
      </w:r>
      <w:r>
        <w:rPr>
          <w:rFonts w:ascii="宋体" w:hAnsi="宋体"/>
          <w:color w:val="000000"/>
        </w:rPr>
        <w:t>用“人工心脏泵”替代心脏推动血液循环，如图是其工作原理的简图，活塞在电磁铁的带动下左右移动，代表心脏的舒张和收缩。“人工心脏泵”正常</w:t>
      </w:r>
      <w:r>
        <w:rPr>
          <w:rFonts w:ascii="Times New Roman" w:hAnsi="Times New Roman"/>
          <w:color w:val="000000"/>
        </w:rPr>
        <w:t>工作过程中，电磁铁的电流从</w:t>
      </w:r>
      <w:r>
        <w:rPr>
          <w:rFonts w:ascii="Times New Roman" w:hAnsi="Times New Roman"/>
          <w:i/>
          <w:color w:val="000000"/>
        </w:rPr>
        <w:t>a</w:t>
      </w:r>
      <w:r>
        <w:rPr>
          <w:rFonts w:ascii="Times New Roman" w:hAnsi="Times New Roman"/>
          <w:color w:val="000000"/>
        </w:rPr>
        <w:t>流向</w:t>
      </w:r>
      <w:r>
        <w:rPr>
          <w:rFonts w:ascii="Times New Roman" w:hAnsi="Times New Roman"/>
          <w:i/>
          <w:color w:val="000000"/>
        </w:rPr>
        <w:t>b</w:t>
      </w:r>
      <w:r>
        <w:rPr>
          <w:rFonts w:ascii="Times New Roman" w:hAnsi="Times New Roman"/>
          <w:color w:val="000000"/>
        </w:rPr>
        <w:t>时，则（　　）</w:t>
      </w:r>
    </w:p>
    <w:p w14:paraId="503A1E17">
      <w:pPr>
        <w:spacing w:line="360" w:lineRule="auto"/>
        <w:ind w:firstLine="2310" w:firstLineChars="1100"/>
        <w:jc w:val="left"/>
        <w:textAlignment w:val="center"/>
        <w:rPr>
          <w:rFonts w:ascii="Times New Roman" w:hAnsi="Times New Roman"/>
          <w:color w:val="000000"/>
        </w:rPr>
      </w:pPr>
      <w:r>
        <w:rPr>
          <w:rFonts w:ascii="Times New Roman" w:hAnsi="Times New Roman"/>
          <w:color w:val="000000"/>
        </w:rPr>
        <w:drawing>
          <wp:inline distT="0" distB="0" distL="0" distR="0">
            <wp:extent cx="2311400" cy="1339215"/>
            <wp:effectExtent l="0" t="0" r="0" b="0"/>
            <wp:docPr id="100043" name="图片 100043" descr="@@@fb1f7108-7438-4bdc-8722-1271d0de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b1f7108-7438-4bdc-8722-1271d0def5d5"/>
                    <pic:cNvPicPr>
                      <a:picLocks noChangeAspect="1"/>
                    </pic:cNvPicPr>
                  </pic:nvPicPr>
                  <pic:blipFill>
                    <a:blip r:embed="rId11"/>
                    <a:stretch>
                      <a:fillRect/>
                    </a:stretch>
                  </pic:blipFill>
                  <pic:spPr>
                    <a:xfrm>
                      <a:off x="0" y="0"/>
                      <a:ext cx="2322391" cy="1346100"/>
                    </a:xfrm>
                    <a:prstGeom prst="rect">
                      <a:avLst/>
                    </a:prstGeom>
                  </pic:spPr>
                </pic:pic>
              </a:graphicData>
            </a:graphic>
          </wp:inline>
        </w:drawing>
      </w:r>
    </w:p>
    <w:p w14:paraId="60A13916">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A．电磁铁左端为S极，活塞向右移动</w:t>
      </w:r>
      <w:r>
        <w:rPr>
          <w:rFonts w:hint="eastAsia" w:ascii="Times New Roman" w:hAnsi="Times New Roman"/>
          <w:color w:val="000000"/>
        </w:rPr>
        <w:t xml:space="preserve">   </w:t>
      </w:r>
      <w:r>
        <w:rPr>
          <w:rFonts w:ascii="Times New Roman" w:hAnsi="Times New Roman"/>
          <w:color w:val="000000"/>
        </w:rPr>
        <w:t>B．电磁铁左端为S极，活塞向左移动</w:t>
      </w:r>
    </w:p>
    <w:p w14:paraId="2417EDF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C．电磁铁左端为N极，活塞向右移动</w:t>
      </w:r>
      <w:r>
        <w:rPr>
          <w:rFonts w:hint="eastAsia" w:ascii="Times New Roman" w:hAnsi="Times New Roman"/>
          <w:color w:val="000000"/>
        </w:rPr>
        <w:t xml:space="preserve">   </w:t>
      </w:r>
      <w:r>
        <w:rPr>
          <w:rFonts w:ascii="Times New Roman" w:hAnsi="Times New Roman"/>
          <w:color w:val="000000"/>
        </w:rPr>
        <w:t>D．电磁铁左端为N极，活塞向左移动</w:t>
      </w:r>
    </w:p>
    <w:p w14:paraId="450FEE13">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8. </w:t>
      </w:r>
      <w:r>
        <w:rPr>
          <w:rFonts w:ascii="Times New Roman" w:hAnsi="Times New Roman"/>
          <w:color w:val="000000"/>
        </w:rPr>
        <w:t>2025年央视春晚节目《秧BOT》给观众留下了深刻印象。机器人上安装有电磁铁，通过对电磁铁的精准控制，可实现“手绢”的高速旋转和隔空抛接（如图所示）。下列说法正确的是（    ）</w:t>
      </w:r>
    </w:p>
    <w:p w14:paraId="0F2D193C">
      <w:pPr>
        <w:spacing w:line="360" w:lineRule="auto"/>
        <w:ind w:firstLine="2520" w:firstLineChars="1200"/>
        <w:jc w:val="left"/>
        <w:textAlignment w:val="center"/>
        <w:rPr>
          <w:rFonts w:ascii="Times New Roman" w:hAnsi="Times New Roman"/>
          <w:color w:val="000000"/>
        </w:rPr>
      </w:pPr>
      <w:r>
        <w:rPr>
          <w:rFonts w:ascii="Times New Roman" w:hAnsi="Times New Roman"/>
          <w:color w:val="000000"/>
        </w:rPr>
        <w:drawing>
          <wp:inline distT="0" distB="0" distL="0" distR="0">
            <wp:extent cx="1514475" cy="1057275"/>
            <wp:effectExtent l="0" t="0" r="9525" b="9525"/>
            <wp:docPr id="100045" name="图片 100045" descr="@@@3a5214da-d037-4f64-b703-73297c48d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a5214da-d037-4f64-b703-73297c48da14"/>
                    <pic:cNvPicPr>
                      <a:picLocks noChangeAspect="1"/>
                    </pic:cNvPicPr>
                  </pic:nvPicPr>
                  <pic:blipFill>
                    <a:blip r:embed="rId12"/>
                    <a:stretch>
                      <a:fillRect/>
                    </a:stretch>
                  </pic:blipFill>
                  <pic:spPr>
                    <a:xfrm>
                      <a:off x="0" y="0"/>
                      <a:ext cx="1521039" cy="1061857"/>
                    </a:xfrm>
                    <a:prstGeom prst="rect">
                      <a:avLst/>
                    </a:prstGeom>
                  </pic:spPr>
                </pic:pic>
              </a:graphicData>
            </a:graphic>
          </wp:inline>
        </w:drawing>
      </w:r>
      <w:bookmarkStart w:id="2" w:name="_GoBack"/>
      <w:bookmarkEnd w:id="2"/>
    </w:p>
    <w:p w14:paraId="502DCD77">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A．通电后的电磁铁周围存在磁感线</w:t>
      </w:r>
    </w:p>
    <w:p w14:paraId="083030B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B．通电后的电磁铁可以吸引所有金属</w:t>
      </w:r>
    </w:p>
    <w:p w14:paraId="3BC89D57">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C．增大通入电磁铁的电流可以使它周围的磁场变强</w:t>
      </w:r>
    </w:p>
    <w:p w14:paraId="1A48DE6F">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D．改变通入电磁铁电流的方向不会改变它两端的磁极</w:t>
      </w:r>
    </w:p>
    <w:p w14:paraId="788A1B44">
      <w:pPr>
        <w:spacing w:line="360" w:lineRule="auto"/>
        <w:ind w:firstLine="420" w:firstLineChars="200"/>
        <w:jc w:val="left"/>
        <w:textAlignment w:val="center"/>
        <w:rPr>
          <w:rFonts w:ascii="Times New Roman" w:hAnsi="Times New Roman"/>
        </w:rPr>
      </w:pPr>
      <w:r>
        <w:rPr>
          <w:rFonts w:hint="eastAsia" w:ascii="Times New Roman" w:hAnsi="Times New Roman"/>
          <w:szCs w:val="21"/>
        </w:rPr>
        <w:t>9．</w:t>
      </w:r>
      <w:r>
        <w:rPr>
          <w:rFonts w:ascii="Times New Roman" w:hAnsi="Times New Roman"/>
        </w:rPr>
        <w:t>以下家用电器中，正常工作时，电能主要转化为内能的是（　　）</w:t>
      </w:r>
    </w:p>
    <w:p w14:paraId="654502D3">
      <w:pPr>
        <w:spacing w:line="360" w:lineRule="auto"/>
        <w:ind w:firstLine="420" w:firstLineChars="200"/>
        <w:jc w:val="left"/>
        <w:textAlignment w:val="center"/>
        <w:rPr>
          <w:rFonts w:ascii="Times New Roman" w:hAnsi="Times New Roman"/>
        </w:rPr>
      </w:pPr>
      <w:r>
        <w:rPr>
          <w:rFonts w:ascii="Times New Roman" w:hAnsi="Times New Roman"/>
        </w:rPr>
        <w:drawing>
          <wp:inline distT="0" distB="0" distL="0" distR="0">
            <wp:extent cx="1047750" cy="1028700"/>
            <wp:effectExtent l="0" t="0" r="0" b="0"/>
            <wp:docPr id="100011" name="图片 100011" descr="@@@61b74510-7c2c-4fd8-a4dc-f6f4bb9d0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1b74510-7c2c-4fd8-a4dc-f6f4bb9d0db9"/>
                    <pic:cNvPicPr>
                      <a:picLocks noChangeAspect="1"/>
                    </pic:cNvPicPr>
                  </pic:nvPicPr>
                  <pic:blipFill>
                    <a:blip r:embed="rId13"/>
                    <a:stretch>
                      <a:fillRect/>
                    </a:stretch>
                  </pic:blipFill>
                  <pic:spPr>
                    <a:xfrm>
                      <a:off x="0" y="0"/>
                      <a:ext cx="1047750" cy="1028700"/>
                    </a:xfrm>
                    <a:prstGeom prst="rect">
                      <a:avLst/>
                    </a:prstGeom>
                  </pic:spPr>
                </pic:pic>
              </a:graphicData>
            </a:graphic>
          </wp:inline>
        </w:drawing>
      </w:r>
      <w:r>
        <w:rPr>
          <w:rFonts w:hint="eastAsia" w:ascii="Times New Roman" w:hAnsi="Times New Roman"/>
        </w:rPr>
        <w:t xml:space="preserve">    </w:t>
      </w:r>
      <w:r>
        <w:rPr>
          <w:rFonts w:ascii="Times New Roman" w:hAnsi="Times New Roman"/>
        </w:rPr>
        <w:drawing>
          <wp:inline distT="0" distB="0" distL="0" distR="0">
            <wp:extent cx="923925" cy="733425"/>
            <wp:effectExtent l="0" t="0" r="0" b="0"/>
            <wp:docPr id="1598957538" name="图片 1598957538" descr="@@@9c17c4f4-4e3a-407e-b494-926e54a89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7538" name="图片 1598957538" descr="@@@9c17c4f4-4e3a-407e-b494-926e54a8920c"/>
                    <pic:cNvPicPr>
                      <a:picLocks noChangeAspect="1"/>
                    </pic:cNvPicPr>
                  </pic:nvPicPr>
                  <pic:blipFill>
                    <a:blip r:embed="rId14"/>
                    <a:stretch>
                      <a:fillRect/>
                    </a:stretch>
                  </pic:blipFill>
                  <pic:spPr>
                    <a:xfrm>
                      <a:off x="0" y="0"/>
                      <a:ext cx="923925" cy="733425"/>
                    </a:xfrm>
                    <a:prstGeom prst="rect">
                      <a:avLst/>
                    </a:prstGeom>
                  </pic:spPr>
                </pic:pic>
              </a:graphicData>
            </a:graphic>
          </wp:inline>
        </w:drawing>
      </w:r>
      <w:r>
        <w:rPr>
          <w:rFonts w:hint="eastAsia" w:ascii="Times New Roman" w:hAnsi="Times New Roman"/>
        </w:rPr>
        <w:t xml:space="preserve">    </w:t>
      </w:r>
      <w:r>
        <w:rPr>
          <w:rFonts w:ascii="Times New Roman" w:hAnsi="Times New Roman"/>
        </w:rPr>
        <w:drawing>
          <wp:inline distT="0" distB="0" distL="0" distR="0">
            <wp:extent cx="1276350" cy="781050"/>
            <wp:effectExtent l="0" t="0" r="0" b="0"/>
            <wp:docPr id="511158226" name="图片 511158226" descr="@@@76c6fe69-f967-43fc-933c-f7198b436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8226" name="图片 511158226" descr="@@@76c6fe69-f967-43fc-933c-f7198b43654b"/>
                    <pic:cNvPicPr>
                      <a:picLocks noChangeAspect="1"/>
                    </pic:cNvPicPr>
                  </pic:nvPicPr>
                  <pic:blipFill>
                    <a:blip r:embed="rId15"/>
                    <a:stretch>
                      <a:fillRect/>
                    </a:stretch>
                  </pic:blipFill>
                  <pic:spPr>
                    <a:xfrm>
                      <a:off x="0" y="0"/>
                      <a:ext cx="1276350" cy="781050"/>
                    </a:xfrm>
                    <a:prstGeom prst="rect">
                      <a:avLst/>
                    </a:prstGeom>
                  </pic:spPr>
                </pic:pic>
              </a:graphicData>
            </a:graphic>
          </wp:inline>
        </w:drawing>
      </w:r>
      <w:r>
        <w:rPr>
          <w:rFonts w:hint="eastAsia" w:ascii="Times New Roman" w:hAnsi="Times New Roman"/>
        </w:rPr>
        <w:t xml:space="preserve">    </w:t>
      </w:r>
      <w:r>
        <w:rPr>
          <w:rFonts w:ascii="Times New Roman" w:hAnsi="Times New Roman"/>
        </w:rPr>
        <w:drawing>
          <wp:inline distT="0" distB="0" distL="0" distR="0">
            <wp:extent cx="751205" cy="946150"/>
            <wp:effectExtent l="0" t="0" r="0" b="6350"/>
            <wp:docPr id="83351880" name="图片 83351880" descr="@@@743252e8-c1d5-4057-849d-7e2fbb09a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880" name="图片 83351880" descr="@@@743252e8-c1d5-4057-849d-7e2fbb09ae78"/>
                    <pic:cNvPicPr>
                      <a:picLocks noChangeAspect="1"/>
                    </pic:cNvPicPr>
                  </pic:nvPicPr>
                  <pic:blipFill>
                    <a:blip r:embed="rId16"/>
                    <a:stretch>
                      <a:fillRect/>
                    </a:stretch>
                  </pic:blipFill>
                  <pic:spPr>
                    <a:xfrm>
                      <a:off x="0" y="0"/>
                      <a:ext cx="754839" cy="950209"/>
                    </a:xfrm>
                    <a:prstGeom prst="rect">
                      <a:avLst/>
                    </a:prstGeom>
                  </pic:spPr>
                </pic:pic>
              </a:graphicData>
            </a:graphic>
          </wp:inline>
        </w:drawing>
      </w:r>
    </w:p>
    <w:p w14:paraId="238A5410">
      <w:pPr>
        <w:spacing w:line="360" w:lineRule="auto"/>
        <w:ind w:firstLine="840" w:firstLineChars="400"/>
        <w:jc w:val="left"/>
        <w:textAlignment w:val="center"/>
        <w:rPr>
          <w:rFonts w:ascii="Times New Roman" w:hAnsi="Times New Roman"/>
        </w:rPr>
      </w:pPr>
      <w:r>
        <w:rPr>
          <w:rFonts w:ascii="Times New Roman" w:hAnsi="Times New Roman"/>
        </w:rPr>
        <w:t>A．电风扇</w:t>
      </w:r>
      <w:r>
        <w:rPr>
          <w:rFonts w:ascii="Times New Roman" w:hAnsi="Times New Roman"/>
        </w:rPr>
        <w:tab/>
      </w:r>
      <w:r>
        <w:rPr>
          <w:rFonts w:hint="eastAsia" w:ascii="Times New Roman" w:hAnsi="Times New Roman"/>
        </w:rPr>
        <w:t xml:space="preserve">      </w:t>
      </w:r>
      <w:r>
        <w:rPr>
          <w:rFonts w:ascii="Times New Roman" w:hAnsi="Times New Roman"/>
        </w:rPr>
        <w:t>B．电饭锅</w:t>
      </w:r>
      <w:r>
        <w:rPr>
          <w:rFonts w:hint="eastAsia" w:ascii="Times New Roman" w:hAnsi="Times New Roman"/>
        </w:rPr>
        <w:t xml:space="preserve">          </w:t>
      </w:r>
      <w:r>
        <w:rPr>
          <w:rFonts w:ascii="Times New Roman" w:hAnsi="Times New Roman"/>
        </w:rPr>
        <w:t>C．笔记本电脑</w:t>
      </w:r>
      <w:r>
        <w:rPr>
          <w:rFonts w:ascii="Times New Roman" w:hAnsi="Times New Roman"/>
        </w:rPr>
        <w:tab/>
      </w:r>
      <w:r>
        <w:rPr>
          <w:rFonts w:hint="eastAsia" w:ascii="Times New Roman" w:hAnsi="Times New Roman"/>
        </w:rPr>
        <w:t xml:space="preserve">      </w:t>
      </w:r>
      <w:r>
        <w:rPr>
          <w:rFonts w:ascii="Times New Roman" w:hAnsi="Times New Roman"/>
        </w:rPr>
        <w:t>D．洗衣机</w:t>
      </w:r>
    </w:p>
    <w:p w14:paraId="0CC7A383">
      <w:pPr>
        <w:spacing w:line="360" w:lineRule="auto"/>
        <w:ind w:firstLine="420" w:firstLineChars="200"/>
        <w:jc w:val="left"/>
        <w:textAlignment w:val="center"/>
        <w:rPr>
          <w:rFonts w:ascii="Times New Roman" w:hAnsi="Times New Roman"/>
          <w:color w:val="0D0D0D"/>
        </w:rPr>
      </w:pPr>
      <w:r>
        <w:rPr>
          <w:rFonts w:hint="eastAsia" w:ascii="Times New Roman" w:hAnsi="Times New Roman"/>
          <w:szCs w:val="21"/>
        </w:rPr>
        <w:t xml:space="preserve">10. </w:t>
      </w:r>
      <w:r>
        <w:rPr>
          <w:rFonts w:ascii="Times New Roman" w:hAnsi="Times New Roman"/>
          <w:color w:val="0D0D0D"/>
        </w:rPr>
        <w:t>如图所示是一款磁悬浮蓝牙音箱，可实现与手机的无线信息传递。底座通电后，上面的磁体音箱就会在底座产生的磁场作用下悬浮起来。下列说法不正确的是（       ）</w:t>
      </w:r>
    </w:p>
    <w:p w14:paraId="61D886D2">
      <w:pPr>
        <w:spacing w:line="360" w:lineRule="auto"/>
        <w:ind w:firstLine="2730" w:firstLineChars="1300"/>
        <w:jc w:val="left"/>
        <w:textAlignment w:val="center"/>
        <w:rPr>
          <w:rFonts w:ascii="Times New Roman" w:hAnsi="Times New Roman"/>
          <w:color w:val="0D0D0D"/>
        </w:rPr>
      </w:pPr>
      <w:r>
        <w:rPr>
          <w:rFonts w:ascii="Times New Roman" w:hAnsi="Times New Roman"/>
          <w:color w:val="0D0D0D"/>
        </w:rPr>
        <w:drawing>
          <wp:inline distT="0" distB="0" distL="0" distR="0">
            <wp:extent cx="1416050" cy="937895"/>
            <wp:effectExtent l="0" t="0" r="0" b="0"/>
            <wp:docPr id="100057" name="图片 100057" descr="@@@294afdfe-3eac-41f4-8cc6-a5fe548a1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94afdfe-3eac-41f4-8cc6-a5fe548a10a8"/>
                    <pic:cNvPicPr>
                      <a:picLocks noChangeAspect="1"/>
                    </pic:cNvPicPr>
                  </pic:nvPicPr>
                  <pic:blipFill>
                    <a:blip r:embed="rId17"/>
                    <a:stretch>
                      <a:fillRect/>
                    </a:stretch>
                  </pic:blipFill>
                  <pic:spPr>
                    <a:xfrm>
                      <a:off x="0" y="0"/>
                      <a:ext cx="1420313" cy="941066"/>
                    </a:xfrm>
                    <a:prstGeom prst="rect">
                      <a:avLst/>
                    </a:prstGeom>
                  </pic:spPr>
                </pic:pic>
              </a:graphicData>
            </a:graphic>
          </wp:inline>
        </w:drawing>
      </w:r>
    </w:p>
    <w:p w14:paraId="4AB902E6">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A．音箱悬浮利用了同名磁极相互排斥</w:t>
      </w:r>
    </w:p>
    <w:p w14:paraId="36B11EE0">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B．可以通过调节底座电流控制音箱的高度</w:t>
      </w:r>
    </w:p>
    <w:p w14:paraId="43FA51BD">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C．音箱悬浮时在竖直方向受到两个力的作用</w:t>
      </w:r>
    </w:p>
    <w:p w14:paraId="751E9BBE">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D．底座通电后能产生磁场，与电动机的工作原理相同</w:t>
      </w:r>
    </w:p>
    <w:p w14:paraId="3249D14B">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1</w:t>
      </w:r>
      <w:r>
        <w:rPr>
          <w:rFonts w:hint="eastAsia" w:ascii="Times New Roman" w:hAnsi="Times New Roman"/>
          <w:color w:val="000000"/>
        </w:rPr>
        <w:t>1</w:t>
      </w:r>
      <w:r>
        <w:rPr>
          <w:rFonts w:ascii="Times New Roman" w:hAnsi="Times New Roman"/>
          <w:color w:val="000000"/>
        </w:rPr>
        <w:t>．电磁学作为现代科技的核心基础，推动了社会进步，提升了生活质量。下列关于各图的描述正确的是（    ）</w:t>
      </w:r>
    </w:p>
    <w:p w14:paraId="54EEFB18">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drawing>
          <wp:inline distT="0" distB="0" distL="0" distR="0">
            <wp:extent cx="5248910" cy="1073150"/>
            <wp:effectExtent l="0" t="0" r="0" b="0"/>
            <wp:docPr id="922650072" name="图片 922650072" descr="@@@19c1a018-791d-473b-b706-5869de52b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0072" name="图片 922650072" descr="@@@19c1a018-791d-473b-b706-5869de52b302"/>
                    <pic:cNvPicPr>
                      <a:picLocks noChangeAspect="1"/>
                    </pic:cNvPicPr>
                  </pic:nvPicPr>
                  <pic:blipFill>
                    <a:blip r:embed="rId18"/>
                    <a:stretch>
                      <a:fillRect/>
                    </a:stretch>
                  </pic:blipFill>
                  <pic:spPr>
                    <a:xfrm>
                      <a:off x="0" y="0"/>
                      <a:ext cx="5268095" cy="1077320"/>
                    </a:xfrm>
                    <a:prstGeom prst="rect">
                      <a:avLst/>
                    </a:prstGeom>
                  </pic:spPr>
                </pic:pic>
              </a:graphicData>
            </a:graphic>
          </wp:inline>
        </w:drawing>
      </w:r>
    </w:p>
    <w:p w14:paraId="6F23A12E">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A．图甲中电磁继电器利用了电磁感应的原理</w:t>
      </w:r>
    </w:p>
    <w:p w14:paraId="44EB5D45">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B．图乙是发电机的工作原理图</w:t>
      </w:r>
    </w:p>
    <w:p w14:paraId="1465E7C7">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C．图丙中扬声器利用了通电导线在磁场中受到力的作用</w:t>
      </w:r>
    </w:p>
    <w:p w14:paraId="24796A4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D．图丁中动圈式话筒利用了电流的磁效应</w:t>
      </w:r>
    </w:p>
    <w:p w14:paraId="60EDF27D">
      <w:pPr>
        <w:spacing w:line="360" w:lineRule="auto"/>
        <w:ind w:firstLine="420" w:firstLineChars="200"/>
        <w:jc w:val="left"/>
        <w:textAlignment w:val="center"/>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．如图甲所示的无线智能手机充电运用了Qi技术，其原理是电流流过送电线圈产生磁场，受电线圈靠近该磁场时就会产生电流，图乙能反映受电线圈工作原理的是（　　）</w:t>
      </w:r>
    </w:p>
    <w:p w14:paraId="237C8C10">
      <w:pPr>
        <w:spacing w:line="360" w:lineRule="auto"/>
        <w:ind w:firstLine="420" w:firstLineChars="200"/>
        <w:jc w:val="left"/>
        <w:textAlignment w:val="center"/>
        <w:rPr>
          <w:rFonts w:ascii="宋体" w:hAnsi="宋体"/>
          <w:color w:val="000000"/>
        </w:rPr>
      </w:pPr>
      <w:r>
        <w:rPr>
          <w:rFonts w:ascii="Times New Roman" w:hAnsi="Times New Roman"/>
        </w:rPr>
        <w:t>A．</w:t>
      </w:r>
      <w:r>
        <w:rPr>
          <w:rFonts w:ascii="宋体" w:hAnsi="宋体"/>
          <w:color w:val="000000"/>
        </w:rPr>
        <w:t>①和②</w:t>
      </w:r>
      <w:r>
        <w:rPr>
          <w:rFonts w:ascii="Times New Roman" w:hAnsi="Times New Roman"/>
        </w:rPr>
        <w:tab/>
      </w:r>
      <w:r>
        <w:rPr>
          <w:rFonts w:ascii="Times New Roman" w:hAnsi="Times New Roman"/>
        </w:rPr>
        <w:t>B．</w:t>
      </w:r>
      <w:r>
        <w:rPr>
          <w:rFonts w:ascii="宋体" w:hAnsi="宋体"/>
          <w:color w:val="000000"/>
        </w:rPr>
        <w:t>①和③</w:t>
      </w:r>
      <w:r>
        <w:rPr>
          <w:rFonts w:ascii="Times New Roman" w:hAnsi="Times New Roman"/>
        </w:rPr>
        <w:tab/>
      </w:r>
      <w:r>
        <w:rPr>
          <w:rFonts w:ascii="Times New Roman" w:hAnsi="Times New Roman"/>
        </w:rPr>
        <w:t>C．</w:t>
      </w:r>
      <w:r>
        <w:rPr>
          <w:rFonts w:ascii="宋体" w:hAnsi="宋体"/>
          <w:color w:val="000000"/>
        </w:rPr>
        <w:t>①和④</w:t>
      </w:r>
      <w:r>
        <w:rPr>
          <w:rFonts w:ascii="Times New Roman" w:hAnsi="Times New Roman"/>
        </w:rPr>
        <w:tab/>
      </w:r>
      <w:r>
        <w:rPr>
          <w:rFonts w:ascii="Times New Roman" w:hAnsi="Times New Roman"/>
        </w:rPr>
        <w:t>D．</w:t>
      </w:r>
      <w:r>
        <w:rPr>
          <w:rFonts w:ascii="宋体" w:hAnsi="宋体"/>
          <w:color w:val="000000"/>
        </w:rPr>
        <w:t>②和④</w:t>
      </w:r>
    </w:p>
    <w:p w14:paraId="7C1615CE">
      <w:pPr>
        <w:spacing w:line="360" w:lineRule="auto"/>
        <w:ind w:firstLine="420" w:firstLineChars="200"/>
        <w:jc w:val="left"/>
        <w:textAlignment w:val="center"/>
        <w:rPr>
          <w:rFonts w:ascii="Times New Roman" w:hAnsi="Times New Roman"/>
        </w:rPr>
      </w:pPr>
      <w:r>
        <w:rPr>
          <w:rFonts w:ascii="Times New Roman" w:hAnsi="Times New Roman"/>
        </w:rPr>
        <w:drawing>
          <wp:inline distT="0" distB="0" distL="0" distR="0">
            <wp:extent cx="5553710" cy="1426845"/>
            <wp:effectExtent l="0" t="0" r="0" b="1905"/>
            <wp:docPr id="100039" name="图片 100039" descr="@@@eab2f446-692e-4e6e-8687-a525ea4f0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ab2f446-692e-4e6e-8687-a525ea4f0dd6"/>
                    <pic:cNvPicPr>
                      <a:picLocks noChangeAspect="1"/>
                    </pic:cNvPicPr>
                  </pic:nvPicPr>
                  <pic:blipFill>
                    <a:blip r:embed="rId19"/>
                    <a:stretch>
                      <a:fillRect/>
                    </a:stretch>
                  </pic:blipFill>
                  <pic:spPr>
                    <a:xfrm>
                      <a:off x="0" y="0"/>
                      <a:ext cx="5577075" cy="1433215"/>
                    </a:xfrm>
                    <a:prstGeom prst="rect">
                      <a:avLst/>
                    </a:prstGeom>
                  </pic:spPr>
                </pic:pic>
              </a:graphicData>
            </a:graphic>
          </wp:inline>
        </w:drawing>
      </w:r>
    </w:p>
    <w:p w14:paraId="764F716D">
      <w:pPr>
        <w:spacing w:line="360" w:lineRule="auto"/>
        <w:ind w:firstLine="420" w:firstLineChars="200"/>
        <w:jc w:val="left"/>
        <w:textAlignment w:val="center"/>
        <w:rPr>
          <w:rFonts w:ascii="Times New Roman" w:hAnsi="Times New Roman" w:eastAsia="楷体"/>
          <w:bCs/>
          <w:szCs w:val="21"/>
        </w:rPr>
      </w:pPr>
      <w:r>
        <w:rPr>
          <w:rFonts w:ascii="Times New Roman" w:hAnsi="Times New Roman" w:eastAsia="黑体"/>
          <w:b/>
          <w:szCs w:val="21"/>
        </w:rPr>
        <w:t>二、填空题</w:t>
      </w:r>
      <w:r>
        <w:rPr>
          <w:rFonts w:ascii="Times New Roman" w:hAnsi="Times New Roman" w:eastAsia="楷体"/>
          <w:bCs/>
          <w:szCs w:val="21"/>
        </w:rPr>
        <w:t>（每空1分，共</w:t>
      </w:r>
      <w:r>
        <w:rPr>
          <w:rFonts w:hint="eastAsia" w:ascii="Times New Roman" w:hAnsi="Times New Roman" w:eastAsia="楷体"/>
          <w:bCs/>
          <w:szCs w:val="21"/>
        </w:rPr>
        <w:t>30</w:t>
      </w:r>
      <w:r>
        <w:rPr>
          <w:rFonts w:ascii="Times New Roman" w:hAnsi="Times New Roman" w:eastAsia="楷体"/>
          <w:bCs/>
          <w:szCs w:val="21"/>
        </w:rPr>
        <w:t>分）</w:t>
      </w:r>
    </w:p>
    <w:p w14:paraId="60BF4A86">
      <w:pPr>
        <w:spacing w:line="360" w:lineRule="auto"/>
        <w:ind w:firstLine="420" w:firstLineChars="200"/>
        <w:jc w:val="left"/>
        <w:rPr>
          <w:rFonts w:ascii="Times New Roman" w:hAnsi="Times New Roman"/>
          <w:szCs w:val="21"/>
        </w:rPr>
      </w:pPr>
      <w:r>
        <w:rPr>
          <w:rFonts w:hint="eastAsia" w:ascii="Times New Roman" w:hAnsi="Times New Roman"/>
          <w:szCs w:val="21"/>
        </w:rPr>
        <w:t>13</w:t>
      </w:r>
      <w:r>
        <w:rPr>
          <w:rFonts w:ascii="Times New Roman" w:hAnsi="Times New Roman"/>
          <w:szCs w:val="21"/>
        </w:rPr>
        <w:t>．如图是奥斯特实验，当水平导线中有电流通过时，小磁针将发生</w:t>
      </w:r>
      <w:r>
        <w:rPr>
          <w:rFonts w:ascii="Times New Roman" w:hAnsi="Times New Roman"/>
          <w:szCs w:val="21"/>
          <w:u w:val="single"/>
        </w:rPr>
        <w:t xml:space="preserve">        </w:t>
      </w:r>
      <w:r>
        <w:rPr>
          <w:rFonts w:ascii="Times New Roman" w:hAnsi="Times New Roman"/>
          <w:szCs w:val="21"/>
        </w:rPr>
        <w:t>，说明通电导体周围存在</w:t>
      </w:r>
      <w:r>
        <w:rPr>
          <w:rFonts w:ascii="Times New Roman" w:hAnsi="Times New Roman"/>
          <w:szCs w:val="21"/>
          <w:u w:val="single"/>
        </w:rPr>
        <w:t xml:space="preserve">        </w:t>
      </w:r>
      <w:r>
        <w:rPr>
          <w:rFonts w:ascii="Times New Roman" w:hAnsi="Times New Roman"/>
          <w:szCs w:val="21"/>
        </w:rPr>
        <w:t>，如果移走小磁针，该结论</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填“成立”、“不成立”）。</w:t>
      </w:r>
    </w:p>
    <w:p w14:paraId="259ACE1F">
      <w:pPr>
        <w:spacing w:line="360" w:lineRule="auto"/>
        <w:ind w:firstLine="3990" w:firstLineChars="1900"/>
        <w:jc w:val="left"/>
        <w:rPr>
          <w:rFonts w:ascii="Times New Roman" w:hAnsi="Times New Roman"/>
          <w:szCs w:val="21"/>
        </w:rPr>
      </w:pPr>
      <w:r>
        <w:rPr>
          <w:rFonts w:ascii="Times New Roman" w:hAnsi="Times New Roman"/>
          <w:szCs w:val="21"/>
        </w:rPr>
        <w:drawing>
          <wp:inline distT="0" distB="0" distL="0" distR="0">
            <wp:extent cx="923925" cy="723900"/>
            <wp:effectExtent l="0" t="0" r="0" b="0"/>
            <wp:docPr id="100097" name="图片 100097" descr="@@@316a33b2-0012-4b33-b2b7-a3de987b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16a33b2-0012-4b33-b2b7-a3de987b4f93"/>
                    <pic:cNvPicPr>
                      <a:picLocks noChangeAspect="1"/>
                    </pic:cNvPicPr>
                  </pic:nvPicPr>
                  <pic:blipFill>
                    <a:blip r:embed="rId20"/>
                    <a:stretch>
                      <a:fillRect/>
                    </a:stretch>
                  </pic:blipFill>
                  <pic:spPr>
                    <a:xfrm>
                      <a:off x="0" y="0"/>
                      <a:ext cx="923925" cy="723900"/>
                    </a:xfrm>
                    <a:prstGeom prst="rect">
                      <a:avLst/>
                    </a:prstGeom>
                  </pic:spPr>
                </pic:pic>
              </a:graphicData>
            </a:graphic>
          </wp:inline>
        </w:drawing>
      </w:r>
    </w:p>
    <w:p w14:paraId="3EE25421">
      <w:pPr>
        <w:spacing w:line="360" w:lineRule="auto"/>
        <w:ind w:firstLine="420" w:firstLineChars="200"/>
        <w:jc w:val="left"/>
        <w:rPr>
          <w:rFonts w:ascii="Times New Roman" w:hAnsi="Times New Roman"/>
          <w:bCs/>
          <w:szCs w:val="21"/>
        </w:rPr>
      </w:pPr>
      <w:r>
        <w:rPr>
          <w:rFonts w:hint="eastAsia" w:ascii="Times New Roman" w:hAnsi="Times New Roman"/>
          <w:szCs w:val="21"/>
        </w:rPr>
        <w:t xml:space="preserve">14. </w:t>
      </w:r>
      <w:r>
        <w:rPr>
          <w:rFonts w:ascii="Times New Roman" w:hAnsi="Times New Roman"/>
          <w:bCs/>
          <w:szCs w:val="21"/>
        </w:rPr>
        <w:t>如图所示为舰上的电磁弹射装置，电磁弹射车与舰载机前轮连接，舰载机会受到强大的推力而向前弹射飞出。此过程中，电磁弹射装置的</w:t>
      </w:r>
      <w:r>
        <w:rPr>
          <w:rFonts w:ascii="Times New Roman" w:hAnsi="Times New Roman"/>
          <w:bCs/>
          <w:szCs w:val="21"/>
          <w:u w:val="single"/>
        </w:rPr>
        <w:t xml:space="preserve">      </w:t>
      </w:r>
      <w:r>
        <w:rPr>
          <w:rFonts w:ascii="Times New Roman" w:hAnsi="Times New Roman"/>
          <w:bCs/>
          <w:szCs w:val="21"/>
        </w:rPr>
        <w:t>能转化为舰载机的</w:t>
      </w:r>
      <w:r>
        <w:rPr>
          <w:rFonts w:ascii="Times New Roman" w:hAnsi="Times New Roman"/>
          <w:bCs/>
          <w:szCs w:val="21"/>
          <w:u w:val="single"/>
        </w:rPr>
        <w:t xml:space="preserve">     </w:t>
      </w:r>
      <w:r>
        <w:rPr>
          <w:rFonts w:ascii="Times New Roman" w:hAnsi="Times New Roman"/>
          <w:bCs/>
          <w:szCs w:val="21"/>
        </w:rPr>
        <w:t>能，其能量转化与</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填“发电机”或“电动机”）工</w:t>
      </w:r>
      <w:r>
        <w:rPr>
          <w:rFonts w:ascii="Times New Roman" w:hAnsi="Times New Roman"/>
          <w:bCs/>
          <w:szCs w:val="21"/>
        </w:rPr>
        <w:t>作时的能量转化相似。</w:t>
      </w:r>
    </w:p>
    <w:p w14:paraId="0BC239CD">
      <w:pPr>
        <w:spacing w:line="360" w:lineRule="auto"/>
        <w:ind w:firstLine="2940" w:firstLineChars="1400"/>
        <w:jc w:val="left"/>
        <w:rPr>
          <w:rFonts w:ascii="Times New Roman" w:hAnsi="Times New Roman"/>
          <w:bCs/>
          <w:szCs w:val="21"/>
        </w:rPr>
      </w:pPr>
      <w:r>
        <w:rPr>
          <w:rFonts w:ascii="Times New Roman" w:hAnsi="Times New Roman"/>
          <w:bCs/>
          <w:szCs w:val="21"/>
        </w:rPr>
        <w:drawing>
          <wp:inline distT="0" distB="0" distL="0" distR="0">
            <wp:extent cx="1995170" cy="894080"/>
            <wp:effectExtent l="0" t="0" r="5080" b="1270"/>
            <wp:docPr id="100109" name="图片 100109" descr="@@@af685414-2d05-4594-a409-fc1faaf5a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f685414-2d05-4594-a409-fc1faaf5a581"/>
                    <pic:cNvPicPr>
                      <a:picLocks noChangeAspect="1"/>
                    </pic:cNvPicPr>
                  </pic:nvPicPr>
                  <pic:blipFill>
                    <a:blip r:embed="rId21"/>
                    <a:stretch>
                      <a:fillRect/>
                    </a:stretch>
                  </pic:blipFill>
                  <pic:spPr>
                    <a:xfrm>
                      <a:off x="0" y="0"/>
                      <a:ext cx="2009303" cy="900435"/>
                    </a:xfrm>
                    <a:prstGeom prst="rect">
                      <a:avLst/>
                    </a:prstGeom>
                  </pic:spPr>
                </pic:pic>
              </a:graphicData>
            </a:graphic>
          </wp:inline>
        </w:drawing>
      </w:r>
    </w:p>
    <w:p w14:paraId="35302FB6">
      <w:pPr>
        <w:spacing w:line="360" w:lineRule="auto"/>
        <w:ind w:firstLine="420" w:firstLineChars="200"/>
        <w:jc w:val="left"/>
        <w:rPr>
          <w:rFonts w:ascii="Times New Roman" w:hAnsi="Times New Roman"/>
          <w:szCs w:val="21"/>
        </w:rPr>
      </w:pPr>
      <w:r>
        <w:rPr>
          <w:rFonts w:hint="eastAsia" w:ascii="Times New Roman" w:hAnsi="Times New Roman"/>
          <w:szCs w:val="21"/>
        </w:rPr>
        <w:t>15</w:t>
      </w:r>
      <w:r>
        <w:rPr>
          <w:rFonts w:ascii="Times New Roman" w:hAnsi="Times New Roman"/>
          <w:szCs w:val="21"/>
        </w:rPr>
        <w:t>．如图甲所示，是科技节上展示</w:t>
      </w:r>
      <w:r>
        <w:rPr>
          <w:rFonts w:ascii="宋体" w:hAnsi="宋体"/>
          <w:color w:val="000000"/>
        </w:rPr>
        <w:t>的一只“悬浮灯泡”，其内</w:t>
      </w:r>
      <w:r>
        <w:rPr>
          <w:rFonts w:ascii="Times New Roman" w:hAnsi="Times New Roman"/>
          <w:szCs w:val="21"/>
        </w:rPr>
        <w:t>部结构简化如图乙所示：基座电路的电源左端为</w:t>
      </w:r>
      <w:r>
        <w:rPr>
          <w:rFonts w:ascii="Times New Roman" w:hAnsi="Times New Roman"/>
          <w:szCs w:val="21"/>
          <w:u w:val="single"/>
        </w:rPr>
        <w:t xml:space="preserve">      </w:t>
      </w:r>
      <w:r>
        <w:rPr>
          <w:rFonts w:ascii="Times New Roman" w:hAnsi="Times New Roman"/>
          <w:szCs w:val="21"/>
        </w:rPr>
        <w:t>极；接通电源后， 由于同名磁极相互</w:t>
      </w:r>
      <w:r>
        <w:rPr>
          <w:rFonts w:ascii="Times New Roman" w:hAnsi="Times New Roman"/>
          <w:szCs w:val="21"/>
          <w:u w:val="single"/>
        </w:rPr>
        <w:t xml:space="preserve">        </w:t>
      </w:r>
      <w:r>
        <w:rPr>
          <w:rFonts w:ascii="Times New Roman" w:hAnsi="Times New Roman"/>
          <w:szCs w:val="21"/>
        </w:rPr>
        <w:t>而使灯泡能够悬浮空中，此时向左移动滑片，会使灯泡向</w:t>
      </w:r>
      <w:r>
        <w:rPr>
          <w:rFonts w:ascii="Times New Roman" w:hAnsi="Times New Roman"/>
          <w:szCs w:val="21"/>
          <w:u w:val="single"/>
        </w:rPr>
        <w:t xml:space="preserve">      </w:t>
      </w:r>
      <w:r>
        <w:rPr>
          <w:rFonts w:ascii="Times New Roman" w:hAnsi="Times New Roman"/>
          <w:szCs w:val="21"/>
        </w:rPr>
        <w:t>运动。</w:t>
      </w:r>
    </w:p>
    <w:p w14:paraId="14A3227A">
      <w:pPr>
        <w:spacing w:line="360" w:lineRule="auto"/>
        <w:ind w:firstLine="2730" w:firstLineChars="1300"/>
        <w:jc w:val="left"/>
        <w:rPr>
          <w:rFonts w:ascii="Times New Roman" w:hAnsi="Times New Roman"/>
          <w:szCs w:val="21"/>
        </w:rPr>
      </w:pPr>
      <w:r>
        <w:rPr>
          <w:rFonts w:ascii="Times New Roman" w:hAnsi="Times New Roman"/>
          <w:szCs w:val="21"/>
        </w:rPr>
        <w:drawing>
          <wp:inline distT="0" distB="0" distL="0" distR="0">
            <wp:extent cx="2562225" cy="1565910"/>
            <wp:effectExtent l="0" t="0" r="0" b="0"/>
            <wp:docPr id="100111" name="图片 100111" descr="@@@5f414915-439a-47c6-aeb7-8533c07f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f414915-439a-47c6-aeb7-8533c07f3248"/>
                    <pic:cNvPicPr>
                      <a:picLocks noChangeAspect="1"/>
                    </pic:cNvPicPr>
                  </pic:nvPicPr>
                  <pic:blipFill>
                    <a:blip r:embed="rId22"/>
                    <a:stretch>
                      <a:fillRect/>
                    </a:stretch>
                  </pic:blipFill>
                  <pic:spPr>
                    <a:xfrm>
                      <a:off x="0" y="0"/>
                      <a:ext cx="2574041" cy="1573500"/>
                    </a:xfrm>
                    <a:prstGeom prst="rect">
                      <a:avLst/>
                    </a:prstGeom>
                  </pic:spPr>
                </pic:pic>
              </a:graphicData>
            </a:graphic>
          </wp:inline>
        </w:drawing>
      </w:r>
    </w:p>
    <w:p w14:paraId="516E4F20">
      <w:pPr>
        <w:spacing w:line="360" w:lineRule="auto"/>
        <w:ind w:firstLine="420" w:firstLineChars="200"/>
        <w:jc w:val="left"/>
        <w:rPr>
          <w:rFonts w:ascii="宋体" w:hAnsi="宋体"/>
          <w:color w:val="000000"/>
        </w:rPr>
      </w:pPr>
      <w:r>
        <w:rPr>
          <w:rFonts w:hint="eastAsia" w:ascii="Times New Roman" w:hAnsi="Times New Roman"/>
          <w:szCs w:val="21"/>
        </w:rPr>
        <w:t xml:space="preserve">16. </w:t>
      </w:r>
      <w:r>
        <w:rPr>
          <w:rFonts w:ascii="Times New Roman" w:hAnsi="Times New Roman"/>
          <w:bCs/>
          <w:szCs w:val="21"/>
        </w:rPr>
        <w:t>将一根带有绝缘皮的长铜导线的两端与固定在地面上的灵敏电流计相连，像跳绳一样摇动导线，如图所示，发现灵敏电流计的指针左右摆动。此过程与</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填“发电”或“电动”）机</w:t>
      </w:r>
      <w:r>
        <w:rPr>
          <w:rFonts w:ascii="Times New Roman" w:hAnsi="Times New Roman"/>
          <w:bCs/>
          <w:szCs w:val="21"/>
        </w:rPr>
        <w:t>的原理相同，这一现象证明地球周围存在</w:t>
      </w:r>
      <w:r>
        <w:rPr>
          <w:rFonts w:ascii="Times New Roman" w:hAnsi="Times New Roman"/>
          <w:bCs/>
          <w:szCs w:val="21"/>
          <w:u w:val="single"/>
        </w:rPr>
        <w:t xml:space="preserve">      </w:t>
      </w:r>
      <w:r>
        <w:rPr>
          <w:rFonts w:ascii="Times New Roman" w:hAnsi="Times New Roman"/>
          <w:bCs/>
          <w:szCs w:val="21"/>
        </w:rPr>
        <w:t>，为顺利产生电流，两位同学应沿</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填“东西”或“南北”）方向站立。</w:t>
      </w:r>
    </w:p>
    <w:p w14:paraId="0FDE704B">
      <w:pPr>
        <w:spacing w:after="200" w:line="276" w:lineRule="auto"/>
        <w:rPr>
          <w:rFonts w:ascii="宋体" w:hAnsi="宋体" w:cs="宋体"/>
          <w:kern w:val="0"/>
          <w:sz w:val="24"/>
          <w:szCs w:val="24"/>
        </w:rPr>
      </w:pPr>
      <w:r>
        <w:rPr>
          <w:rFonts w:hint="eastAsia" w:ascii="宋体" w:hAnsi="宋体" w:cs="宋体"/>
          <w:kern w:val="0"/>
          <w:sz w:val="24"/>
          <w:szCs w:val="24"/>
        </w:rPr>
        <w:t xml:space="preserve">                        </w:t>
      </w:r>
      <w:r>
        <w:rPr>
          <w:rFonts w:hint="eastAsia" w:ascii="宋体" w:hAnsi="宋体" w:cs="宋体"/>
          <w:kern w:val="0"/>
          <w:sz w:val="24"/>
          <w:szCs w:val="24"/>
        </w:rPr>
        <w:drawing>
          <wp:inline distT="0" distB="0" distL="0" distR="0">
            <wp:extent cx="1459230" cy="17018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4534" cy="1731679"/>
                    </a:xfrm>
                    <a:prstGeom prst="rect">
                      <a:avLst/>
                    </a:prstGeom>
                    <a:noFill/>
                    <a:ln>
                      <a:noFill/>
                    </a:ln>
                  </pic:spPr>
                </pic:pic>
              </a:graphicData>
            </a:graphic>
          </wp:inline>
        </w:drawing>
      </w:r>
    </w:p>
    <w:p w14:paraId="6386B5C6">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17. </w:t>
      </w:r>
      <w:r>
        <w:rPr>
          <w:rFonts w:ascii="Times New Roman" w:hAnsi="Times New Roman"/>
          <w:szCs w:val="21"/>
        </w:rPr>
        <w:t>磁体间力的作用是通过</w:t>
      </w:r>
      <w:r>
        <w:rPr>
          <w:rFonts w:ascii="Times New Roman" w:hAnsi="Times New Roman"/>
          <w:szCs w:val="21"/>
          <w:u w:val="single"/>
        </w:rPr>
        <w:t xml:space="preserve">      </w:t>
      </w:r>
      <w:r>
        <w:rPr>
          <w:rFonts w:ascii="Times New Roman" w:hAnsi="Times New Roman"/>
          <w:szCs w:val="21"/>
        </w:rPr>
        <w:t>发生的．题图是某一磁体周围的部分磁感线，磁感线</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填“是”或“不是”）客</w:t>
      </w:r>
      <w:r>
        <w:rPr>
          <w:rFonts w:ascii="Times New Roman" w:hAnsi="Times New Roman"/>
          <w:szCs w:val="21"/>
        </w:rPr>
        <w:t>观存在的。若在</w:t>
      </w:r>
      <w:r>
        <w:rPr>
          <w:rFonts w:ascii="Times New Roman" w:hAnsi="Times New Roman"/>
          <w:i/>
          <w:szCs w:val="21"/>
        </w:rPr>
        <w:t>b</w:t>
      </w:r>
      <w:r>
        <w:rPr>
          <w:rFonts w:ascii="Times New Roman" w:hAnsi="Times New Roman"/>
          <w:szCs w:val="21"/>
        </w:rPr>
        <w:t>点放置一个可自由转动的小磁针，则小磁针静止时，其</w:t>
      </w:r>
      <w:r>
        <w:rPr>
          <w:rFonts w:ascii="Times New Roman" w:hAnsi="Times New Roman"/>
          <w:i/>
          <w:szCs w:val="21"/>
        </w:rPr>
        <w:t>N</w:t>
      </w:r>
      <w:r>
        <w:rPr>
          <w:rFonts w:ascii="Times New Roman" w:hAnsi="Times New Roman"/>
          <w:szCs w:val="21"/>
        </w:rPr>
        <w:t>极指向</w:t>
      </w:r>
      <w:r>
        <w:rPr>
          <w:rFonts w:ascii="Times New Roman" w:hAnsi="Times New Roman"/>
          <w:szCs w:val="21"/>
          <w:u w:val="single"/>
        </w:rPr>
        <w:t xml:space="preserve">       </w:t>
      </w:r>
      <w:r>
        <w:rPr>
          <w:rFonts w:ascii="Times New Roman" w:hAnsi="Times New Roman"/>
          <w:szCs w:val="21"/>
        </w:rPr>
        <w:t>（选填</w:t>
      </w:r>
      <w:r>
        <w:rPr>
          <w:rFonts w:ascii="宋体" w:hAnsi="宋体"/>
          <w:color w:val="000000"/>
        </w:rPr>
        <w:t>“</w:t>
      </w:r>
      <w:r>
        <w:rPr>
          <w:rFonts w:ascii="Times New Roman" w:hAnsi="Times New Roman"/>
          <w:i/>
          <w:szCs w:val="21"/>
        </w:rPr>
        <w:t>P</w:t>
      </w:r>
      <w:r>
        <w:rPr>
          <w:rFonts w:ascii="宋体" w:hAnsi="宋体"/>
          <w:color w:val="000000"/>
        </w:rPr>
        <w:t>”或“</w:t>
      </w:r>
      <w:r>
        <w:rPr>
          <w:rFonts w:ascii="Times New Roman" w:hAnsi="Times New Roman"/>
          <w:i/>
          <w:szCs w:val="21"/>
        </w:rPr>
        <w:t>Q</w:t>
      </w:r>
      <w:r>
        <w:rPr>
          <w:rFonts w:ascii="宋体" w:hAnsi="宋体"/>
          <w:color w:val="000000"/>
        </w:rPr>
        <w:t>”</w:t>
      </w:r>
      <w:r>
        <w:rPr>
          <w:rFonts w:ascii="Times New Roman" w:hAnsi="Times New Roman"/>
          <w:szCs w:val="21"/>
        </w:rPr>
        <w:t>）处。</w:t>
      </w:r>
    </w:p>
    <w:p w14:paraId="41F8668A">
      <w:pPr>
        <w:spacing w:line="360" w:lineRule="auto"/>
        <w:ind w:firstLine="2730" w:firstLineChars="1300"/>
        <w:jc w:val="left"/>
        <w:rPr>
          <w:rFonts w:ascii="Times New Roman" w:hAnsi="Times New Roman"/>
          <w:szCs w:val="21"/>
        </w:rPr>
      </w:pPr>
      <w:r>
        <w:rPr>
          <w:rFonts w:ascii="Times New Roman" w:hAnsi="Times New Roman"/>
          <w:szCs w:val="21"/>
        </w:rPr>
        <w:drawing>
          <wp:inline distT="0" distB="0" distL="0" distR="0">
            <wp:extent cx="1371600" cy="904875"/>
            <wp:effectExtent l="0" t="0" r="0" b="0"/>
            <wp:docPr id="100127" name="图片 100127" descr="@@@44548c3a-a535-4510-ac3b-81080de4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4548c3a-a535-4510-ac3b-81080de40ea8"/>
                    <pic:cNvPicPr>
                      <a:picLocks noChangeAspect="1"/>
                    </pic:cNvPicPr>
                  </pic:nvPicPr>
                  <pic:blipFill>
                    <a:blip r:embed="rId24"/>
                    <a:stretch>
                      <a:fillRect/>
                    </a:stretch>
                  </pic:blipFill>
                  <pic:spPr>
                    <a:xfrm>
                      <a:off x="0" y="0"/>
                      <a:ext cx="1371600" cy="904875"/>
                    </a:xfrm>
                    <a:prstGeom prst="rect">
                      <a:avLst/>
                    </a:prstGeom>
                  </pic:spPr>
                </pic:pic>
              </a:graphicData>
            </a:graphic>
          </wp:inline>
        </w:drawing>
      </w:r>
    </w:p>
    <w:p w14:paraId="71828E67">
      <w:pPr>
        <w:spacing w:line="360" w:lineRule="auto"/>
        <w:ind w:firstLine="420" w:firstLineChars="200"/>
        <w:jc w:val="left"/>
        <w:rPr>
          <w:rFonts w:ascii="Times New Roman" w:hAnsi="Times New Roman"/>
          <w:bCs/>
          <w:szCs w:val="21"/>
        </w:rPr>
      </w:pPr>
      <w:r>
        <w:rPr>
          <w:rFonts w:hint="eastAsia" w:ascii="Times New Roman" w:hAnsi="Times New Roman"/>
          <w:bCs/>
          <w:szCs w:val="21"/>
        </w:rPr>
        <w:t xml:space="preserve">18. </w:t>
      </w:r>
      <w:r>
        <w:rPr>
          <w:rFonts w:ascii="Times New Roman" w:hAnsi="Times New Roman"/>
          <w:bCs/>
          <w:szCs w:val="21"/>
        </w:rPr>
        <w:t>如图所示是一</w:t>
      </w:r>
      <w:r>
        <w:rPr>
          <w:rFonts w:ascii="宋体" w:hAnsi="宋体"/>
          <w:color w:val="000000"/>
        </w:rPr>
        <w:t>款“运动手环”，其主要</w:t>
      </w:r>
      <w:r>
        <w:rPr>
          <w:rFonts w:ascii="Times New Roman" w:hAnsi="Times New Roman"/>
          <w:bCs/>
          <w:szCs w:val="21"/>
        </w:rPr>
        <w:t>部分是一段内置有一小块磁铁的密闭的空心塑料管，管外缠绕着线圈。戴着这种手环走路时塑料管跟着手一起运动，线圈中便会产生电流。我们把这种现象叫做</w:t>
      </w:r>
      <w:r>
        <w:rPr>
          <w:rFonts w:ascii="Times New Roman" w:hAnsi="Times New Roman"/>
          <w:bCs/>
          <w:szCs w:val="21"/>
          <w:u w:val="single"/>
        </w:rPr>
        <w:t xml:space="preserve">      </w:t>
      </w:r>
      <w:r>
        <w:rPr>
          <w:rFonts w:ascii="Times New Roman" w:hAnsi="Times New Roman"/>
          <w:bCs/>
          <w:szCs w:val="21"/>
        </w:rPr>
        <w:t>现象，生活中</w:t>
      </w:r>
      <w:r>
        <w:rPr>
          <w:rFonts w:ascii="Times New Roman" w:hAnsi="Times New Roman"/>
          <w:bCs/>
          <w:szCs w:val="21"/>
          <w:u w:val="single"/>
        </w:rPr>
        <w:t xml:space="preserve">      </w:t>
      </w:r>
      <w:r>
        <w:rPr>
          <w:rFonts w:ascii="Times New Roman" w:hAnsi="Times New Roman"/>
          <w:bCs/>
          <w:szCs w:val="21"/>
        </w:rPr>
        <w:t>（选填“</w:t>
      </w:r>
      <w:r>
        <w:rPr>
          <w:rFonts w:hint="eastAsia" w:ascii="Times New Roman" w:hAnsi="Times New Roman"/>
          <w:bCs/>
          <w:szCs w:val="21"/>
        </w:rPr>
        <w:t>发电机</w:t>
      </w:r>
      <w:r>
        <w:rPr>
          <w:rFonts w:ascii="Times New Roman" w:hAnsi="Times New Roman"/>
          <w:bCs/>
          <w:szCs w:val="21"/>
        </w:rPr>
        <w:t>”</w:t>
      </w:r>
      <w:r>
        <w:rPr>
          <w:rFonts w:hint="eastAsia" w:ascii="Times New Roman" w:hAnsi="Times New Roman"/>
          <w:bCs/>
          <w:szCs w:val="21"/>
        </w:rPr>
        <w:t>或“发动机”</w:t>
      </w:r>
      <w:r>
        <w:rPr>
          <w:rFonts w:ascii="Times New Roman" w:hAnsi="Times New Roman"/>
          <w:bCs/>
          <w:szCs w:val="21"/>
        </w:rPr>
        <w:t>）是根据这个原理工作的。此机器工作的能量转换是</w:t>
      </w:r>
      <w:r>
        <w:rPr>
          <w:rFonts w:ascii="Times New Roman" w:hAnsi="Times New Roman"/>
          <w:bCs/>
          <w:szCs w:val="21"/>
          <w:u w:val="single"/>
        </w:rPr>
        <w:t xml:space="preserve">      </w:t>
      </w:r>
      <w:r>
        <w:rPr>
          <w:rFonts w:ascii="Times New Roman" w:hAnsi="Times New Roman"/>
          <w:bCs/>
          <w:szCs w:val="21"/>
        </w:rPr>
        <w:t>。</w:t>
      </w:r>
    </w:p>
    <w:p w14:paraId="389DF031">
      <w:pPr>
        <w:spacing w:line="360" w:lineRule="auto"/>
        <w:ind w:firstLine="3360" w:firstLineChars="1600"/>
        <w:jc w:val="left"/>
        <w:rPr>
          <w:rFonts w:ascii="Times New Roman" w:hAnsi="Times New Roman"/>
          <w:bCs/>
          <w:szCs w:val="21"/>
        </w:rPr>
      </w:pPr>
      <w:r>
        <w:rPr>
          <w:rFonts w:ascii="Times New Roman" w:hAnsi="Times New Roman"/>
          <w:bCs/>
          <w:szCs w:val="21"/>
        </w:rPr>
        <w:drawing>
          <wp:inline distT="0" distB="0" distL="0" distR="0">
            <wp:extent cx="977900" cy="1164590"/>
            <wp:effectExtent l="0" t="0" r="0" b="0"/>
            <wp:docPr id="100133" name="图片 100133" descr="@@@cad8cf54-a8f6-4deb-92e9-a8ac98b9a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cad8cf54-a8f6-4deb-92e9-a8ac98b9a83b"/>
                    <pic:cNvPicPr>
                      <a:picLocks noChangeAspect="1"/>
                    </pic:cNvPicPr>
                  </pic:nvPicPr>
                  <pic:blipFill>
                    <a:blip r:embed="rId25"/>
                    <a:stretch>
                      <a:fillRect/>
                    </a:stretch>
                  </pic:blipFill>
                  <pic:spPr>
                    <a:xfrm>
                      <a:off x="0" y="0"/>
                      <a:ext cx="982029" cy="1169439"/>
                    </a:xfrm>
                    <a:prstGeom prst="rect">
                      <a:avLst/>
                    </a:prstGeom>
                  </pic:spPr>
                </pic:pic>
              </a:graphicData>
            </a:graphic>
          </wp:inline>
        </w:drawing>
      </w:r>
    </w:p>
    <w:p w14:paraId="1E145B80">
      <w:pPr>
        <w:spacing w:line="360" w:lineRule="auto"/>
        <w:ind w:firstLine="420" w:firstLineChars="200"/>
        <w:jc w:val="left"/>
        <w:rPr>
          <w:rFonts w:ascii="Times New Roman" w:hAnsi="Times New Roman"/>
          <w:bCs/>
          <w:szCs w:val="21"/>
        </w:rPr>
      </w:pPr>
      <w:r>
        <w:rPr>
          <w:rFonts w:hint="eastAsia" w:ascii="Times New Roman" w:hAnsi="Times New Roman"/>
          <w:bCs/>
          <w:szCs w:val="21"/>
        </w:rPr>
        <w:t xml:space="preserve">19. </w:t>
      </w:r>
      <w:r>
        <w:rPr>
          <w:rFonts w:ascii="Times New Roman" w:hAnsi="Times New Roman"/>
          <w:bCs/>
          <w:szCs w:val="21"/>
        </w:rPr>
        <w:t>如图所示，用漆包线绕成矩形线圈，将线圈两端的导线拉直并用刀将漆全部刮掉，作为转动轴，将线圈放在金属支架上，在它下面放一块小磁体，用纸做一个小风车固定在转动轴上，将装置与小量程电流表相连，使小风车转动，可以用来说明</w:t>
      </w:r>
      <w:r>
        <w:rPr>
          <w:rFonts w:ascii="Times New Roman" w:hAnsi="Times New Roman"/>
          <w:bCs/>
          <w:szCs w:val="21"/>
          <w:u w:val="single"/>
        </w:rPr>
        <w:t xml:space="preserve">         </w:t>
      </w:r>
      <w:r>
        <w:rPr>
          <w:rFonts w:ascii="Times New Roman" w:hAnsi="Times New Roman"/>
          <w:bCs/>
          <w:szCs w:val="21"/>
        </w:rPr>
        <w:t>现象，此过程中</w:t>
      </w:r>
      <w:r>
        <w:rPr>
          <w:rFonts w:ascii="Times New Roman" w:hAnsi="Times New Roman"/>
          <w:bCs/>
          <w:szCs w:val="21"/>
          <w:u w:val="single"/>
        </w:rPr>
        <w:t xml:space="preserve">     </w:t>
      </w:r>
      <w:r>
        <w:rPr>
          <w:rFonts w:ascii="Times New Roman" w:hAnsi="Times New Roman"/>
          <w:bCs/>
          <w:szCs w:val="21"/>
        </w:rPr>
        <w:t>能转化为电能。若将电流表换成干电池接入电路，线圈</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填“能”或“不能”）持续</w:t>
      </w:r>
      <w:r>
        <w:rPr>
          <w:rFonts w:ascii="Times New Roman" w:hAnsi="Times New Roman"/>
          <w:bCs/>
          <w:szCs w:val="21"/>
        </w:rPr>
        <w:t>转动。</w:t>
      </w:r>
    </w:p>
    <w:p w14:paraId="0E06ECDC">
      <w:pPr>
        <w:spacing w:line="360" w:lineRule="auto"/>
        <w:ind w:firstLine="2940" w:firstLineChars="1400"/>
        <w:jc w:val="left"/>
        <w:rPr>
          <w:rFonts w:ascii="Times New Roman" w:hAnsi="Times New Roman"/>
          <w:bCs/>
          <w:szCs w:val="21"/>
        </w:rPr>
      </w:pPr>
      <w:r>
        <w:rPr>
          <w:rFonts w:ascii="Times New Roman" w:hAnsi="Times New Roman"/>
          <w:bCs/>
          <w:szCs w:val="21"/>
        </w:rPr>
        <w:drawing>
          <wp:inline distT="0" distB="0" distL="0" distR="0">
            <wp:extent cx="1181100" cy="1552575"/>
            <wp:effectExtent l="0" t="0" r="0" b="0"/>
            <wp:docPr id="100143" name="图片 100143" descr="@@@354b2a31-c1ab-4aa1-a4b5-1f15f3236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54b2a31-c1ab-4aa1-a4b5-1f15f32369b6"/>
                    <pic:cNvPicPr>
                      <a:picLocks noChangeAspect="1"/>
                    </pic:cNvPicPr>
                  </pic:nvPicPr>
                  <pic:blipFill>
                    <a:blip r:embed="rId26"/>
                    <a:stretch>
                      <a:fillRect/>
                    </a:stretch>
                  </pic:blipFill>
                  <pic:spPr>
                    <a:xfrm>
                      <a:off x="0" y="0"/>
                      <a:ext cx="1181100" cy="1552575"/>
                    </a:xfrm>
                    <a:prstGeom prst="rect">
                      <a:avLst/>
                    </a:prstGeom>
                  </pic:spPr>
                </pic:pic>
              </a:graphicData>
            </a:graphic>
          </wp:inline>
        </w:drawing>
      </w:r>
    </w:p>
    <w:p w14:paraId="3AB95F9B">
      <w:pPr>
        <w:spacing w:line="360" w:lineRule="auto"/>
        <w:ind w:firstLine="420" w:firstLineChars="200"/>
        <w:jc w:val="left"/>
        <w:rPr>
          <w:rFonts w:ascii="Times New Roman" w:hAnsi="Times New Roman"/>
          <w:szCs w:val="21"/>
        </w:rPr>
      </w:pPr>
      <w:r>
        <w:rPr>
          <w:rFonts w:hint="eastAsia" w:ascii="Times New Roman" w:hAnsi="Times New Roman"/>
          <w:szCs w:val="21"/>
        </w:rPr>
        <w:t>20．</w:t>
      </w:r>
      <w:r>
        <w:rPr>
          <w:rFonts w:ascii="Times New Roman" w:hAnsi="Times New Roman"/>
          <w:szCs w:val="21"/>
        </w:rPr>
        <w:t>如图1为一玩具直流电动机，它在工作时把电能转化为</w:t>
      </w:r>
      <w:r>
        <w:rPr>
          <w:rFonts w:ascii="Times New Roman" w:hAnsi="Times New Roman"/>
          <w:szCs w:val="21"/>
          <w:u w:val="single"/>
        </w:rPr>
        <w:t xml:space="preserve">     </w:t>
      </w:r>
      <w:r>
        <w:rPr>
          <w:rFonts w:ascii="Times New Roman" w:hAnsi="Times New Roman"/>
          <w:szCs w:val="21"/>
        </w:rPr>
        <w:t>能；同时改变直流电动机的磁场和电流方向，它的转动方向</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填“改变”或“不改变”）；小</w:t>
      </w:r>
      <w:r>
        <w:rPr>
          <w:rFonts w:ascii="Times New Roman" w:hAnsi="Times New Roman"/>
          <w:szCs w:val="21"/>
        </w:rPr>
        <w:t>明回家做了一个电动机模型如图2，他将线圈两端引线的漆皮，一端全部刮掉，要使线圈能连续转动，则另一端的漆皮应刮</w:t>
      </w:r>
      <w:r>
        <w:rPr>
          <w:rFonts w:ascii="Times New Roman" w:hAnsi="Times New Roman"/>
          <w:szCs w:val="21"/>
          <w:u w:val="single"/>
        </w:rPr>
        <w:t xml:space="preserve">    </w:t>
      </w:r>
      <w:r>
        <w:rPr>
          <w:rFonts w:ascii="Times New Roman" w:hAnsi="Times New Roman"/>
          <w:szCs w:val="21"/>
        </w:rPr>
        <w:t>（</w:t>
      </w:r>
      <w:r>
        <w:rPr>
          <w:rFonts w:ascii="宋体" w:hAnsi="宋体"/>
          <w:color w:val="000000"/>
        </w:rPr>
        <w:t>“半周”或“全部”）</w:t>
      </w:r>
      <w:r>
        <w:rPr>
          <w:rFonts w:ascii="Times New Roman" w:hAnsi="Times New Roman"/>
          <w:szCs w:val="21"/>
        </w:rPr>
        <w:t>。</w:t>
      </w:r>
    </w:p>
    <w:p w14:paraId="7495932C">
      <w:pPr>
        <w:spacing w:line="360" w:lineRule="auto"/>
        <w:ind w:firstLine="2100" w:firstLineChars="1000"/>
        <w:jc w:val="left"/>
        <w:rPr>
          <w:rFonts w:ascii="Times New Roman" w:hAnsi="Times New Roman"/>
          <w:szCs w:val="21"/>
        </w:rPr>
      </w:pPr>
      <w:r>
        <w:rPr>
          <w:rFonts w:ascii="Times New Roman" w:hAnsi="Times New Roman"/>
          <w:szCs w:val="21"/>
        </w:rPr>
        <w:drawing>
          <wp:inline distT="0" distB="0" distL="0" distR="0">
            <wp:extent cx="2581275" cy="1590675"/>
            <wp:effectExtent l="0" t="0" r="0" b="0"/>
            <wp:docPr id="100083" name="图片 100083" descr="@@@fde9b45e-11f9-44cb-90e8-463c6b4c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de9b45e-11f9-44cb-90e8-463c6b4c04fb"/>
                    <pic:cNvPicPr>
                      <a:picLocks noChangeAspect="1"/>
                    </pic:cNvPicPr>
                  </pic:nvPicPr>
                  <pic:blipFill>
                    <a:blip r:embed="rId27"/>
                    <a:stretch>
                      <a:fillRect/>
                    </a:stretch>
                  </pic:blipFill>
                  <pic:spPr>
                    <a:xfrm>
                      <a:off x="0" y="0"/>
                      <a:ext cx="2581275" cy="1590675"/>
                    </a:xfrm>
                    <a:prstGeom prst="rect">
                      <a:avLst/>
                    </a:prstGeom>
                  </pic:spPr>
                </pic:pic>
              </a:graphicData>
            </a:graphic>
          </wp:inline>
        </w:drawing>
      </w:r>
    </w:p>
    <w:p w14:paraId="293C0555">
      <w:pPr>
        <w:spacing w:line="360" w:lineRule="auto"/>
        <w:ind w:firstLine="420" w:firstLineChars="200"/>
        <w:jc w:val="left"/>
        <w:rPr>
          <w:rFonts w:ascii="Times New Roman" w:hAnsi="Times New Roman"/>
          <w:bCs/>
          <w:szCs w:val="21"/>
        </w:rPr>
      </w:pPr>
      <w:r>
        <w:rPr>
          <w:rFonts w:hint="eastAsia" w:ascii="Times New Roman" w:hAnsi="Times New Roman"/>
          <w:szCs w:val="21"/>
        </w:rPr>
        <w:t xml:space="preserve">21. </w:t>
      </w:r>
      <w:r>
        <w:rPr>
          <w:rFonts w:ascii="Times New Roman" w:hAnsi="Times New Roman"/>
          <w:bCs/>
          <w:szCs w:val="21"/>
        </w:rPr>
        <w:t>小刚</w:t>
      </w:r>
      <w:r>
        <w:rPr>
          <w:rFonts w:ascii="宋体" w:hAnsi="宋体"/>
          <w:color w:val="000000"/>
        </w:rPr>
        <w:t>将“</w:t>
      </w:r>
      <w:r>
        <w:rPr>
          <w:rFonts w:ascii="Times New Roman" w:hAnsi="Times New Roman"/>
          <w:bCs/>
          <w:szCs w:val="21"/>
        </w:rPr>
        <w:t>220V</w:t>
      </w:r>
      <w:r>
        <w:rPr>
          <w:rFonts w:hint="eastAsia" w:ascii="Times New Roman" w:hAnsi="Times New Roman"/>
          <w:bCs/>
          <w:szCs w:val="21"/>
        </w:rPr>
        <w:t xml:space="preserve">  </w:t>
      </w:r>
      <w:r>
        <w:rPr>
          <w:rFonts w:ascii="Times New Roman" w:hAnsi="Times New Roman"/>
          <w:bCs/>
          <w:szCs w:val="21"/>
        </w:rPr>
        <w:t>40W</w:t>
      </w:r>
      <w:r>
        <w:rPr>
          <w:rFonts w:ascii="宋体" w:hAnsi="宋体"/>
          <w:color w:val="000000"/>
        </w:rPr>
        <w:t>”的</w:t>
      </w:r>
      <w:r>
        <w:rPr>
          <w:rFonts w:ascii="Times New Roman" w:hAnsi="Times New Roman"/>
          <w:bCs/>
          <w:szCs w:val="21"/>
        </w:rPr>
        <w:t>灯泡接在家庭电路上，闭合开关，用一蹄形磁铁去靠近灯泡的玻璃泡，如题图所示，他发现发光的灯丝来回振动，这一现象的产生原因跟</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填“电动机”或“发电机”）</w:t>
      </w:r>
      <w:r>
        <w:rPr>
          <w:rFonts w:ascii="Times New Roman" w:hAnsi="Times New Roman"/>
          <w:bCs/>
          <w:szCs w:val="21"/>
        </w:rPr>
        <w:t>的工作原理一致；灯丝来回振动而不是偏向一侧的原因和</w:t>
      </w:r>
      <w:r>
        <w:rPr>
          <w:rFonts w:ascii="Times New Roman" w:hAnsi="Times New Roman"/>
          <w:bCs/>
          <w:szCs w:val="21"/>
          <w:u w:val="single"/>
        </w:rPr>
        <w:t xml:space="preserve">        </w:t>
      </w:r>
      <w:r>
        <w:rPr>
          <w:rFonts w:ascii="Times New Roman" w:hAnsi="Times New Roman"/>
          <w:bCs/>
          <w:szCs w:val="21"/>
        </w:rPr>
        <w:t>一直在改变有关；当用久了之后，灯丝会变细，其电阻阻值</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填“变大”“变小”或“不变”）。</w:t>
      </w:r>
    </w:p>
    <w:p w14:paraId="7EA55B93">
      <w:pPr>
        <w:spacing w:line="360" w:lineRule="auto"/>
        <w:ind w:firstLine="3150" w:firstLineChars="1500"/>
        <w:jc w:val="left"/>
        <w:rPr>
          <w:rFonts w:ascii="Times New Roman" w:hAnsi="Times New Roman"/>
          <w:bCs/>
          <w:szCs w:val="21"/>
        </w:rPr>
      </w:pPr>
      <w:r>
        <w:rPr>
          <w:rFonts w:ascii="Times New Roman" w:hAnsi="Times New Roman"/>
          <w:bCs/>
          <w:szCs w:val="21"/>
        </w:rPr>
        <w:drawing>
          <wp:inline distT="0" distB="0" distL="0" distR="0">
            <wp:extent cx="1025525" cy="1085215"/>
            <wp:effectExtent l="0" t="0" r="3175" b="635"/>
            <wp:docPr id="100095" name="图片 100095" descr="@@@2892267a-13dc-41a6-908f-8d60b8a13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892267a-13dc-41a6-908f-8d60b8a13c0d"/>
                    <pic:cNvPicPr>
                      <a:picLocks noChangeAspect="1"/>
                    </pic:cNvPicPr>
                  </pic:nvPicPr>
                  <pic:blipFill>
                    <a:blip r:embed="rId28"/>
                    <a:stretch>
                      <a:fillRect/>
                    </a:stretch>
                  </pic:blipFill>
                  <pic:spPr>
                    <a:xfrm>
                      <a:off x="0" y="0"/>
                      <a:ext cx="1029460" cy="1089312"/>
                    </a:xfrm>
                    <a:prstGeom prst="rect">
                      <a:avLst/>
                    </a:prstGeom>
                  </pic:spPr>
                </pic:pic>
              </a:graphicData>
            </a:graphic>
          </wp:inline>
        </w:drawing>
      </w:r>
    </w:p>
    <w:p w14:paraId="28B72478">
      <w:pPr>
        <w:spacing w:line="360" w:lineRule="auto"/>
        <w:ind w:firstLine="420" w:firstLineChars="200"/>
        <w:jc w:val="left"/>
        <w:rPr>
          <w:rFonts w:ascii="Times New Roman" w:hAnsi="Times New Roman"/>
          <w:szCs w:val="21"/>
        </w:rPr>
      </w:pPr>
      <w:r>
        <w:rPr>
          <w:rFonts w:hint="eastAsia" w:ascii="Times New Roman" w:hAnsi="Times New Roman"/>
          <w:szCs w:val="21"/>
        </w:rPr>
        <w:t>22</w:t>
      </w:r>
      <w:r>
        <w:rPr>
          <w:rFonts w:hint="eastAsia" w:ascii="Times New Roman" w:hAnsi="Times New Roman"/>
          <w:bCs/>
          <w:szCs w:val="21"/>
        </w:rPr>
        <w:t xml:space="preserve">. </w:t>
      </w:r>
      <w:r>
        <w:rPr>
          <w:rFonts w:ascii="Times New Roman" w:hAnsi="Times New Roman"/>
          <w:szCs w:val="21"/>
        </w:rPr>
        <w:t>题图甲是</w:t>
      </w:r>
      <w:r>
        <w:rPr>
          <w:rFonts w:ascii="Times New Roman" w:hAnsi="Times New Roman"/>
          <w:szCs w:val="21"/>
          <w:u w:val="single"/>
        </w:rPr>
        <w:t xml:space="preserve">        </w:t>
      </w:r>
      <w:r>
        <w:rPr>
          <w:rFonts w:ascii="Times New Roman" w:hAnsi="Times New Roman"/>
          <w:szCs w:val="21"/>
        </w:rPr>
        <w:t>机的原理示意图，要使线圈持续转动，需要加装</w:t>
      </w:r>
      <w:r>
        <w:rPr>
          <w:rFonts w:ascii="Times New Roman" w:hAnsi="Times New Roman"/>
          <w:szCs w:val="21"/>
          <w:u w:val="single"/>
        </w:rPr>
        <w:t xml:space="preserve">        </w:t>
      </w:r>
      <w:r>
        <w:rPr>
          <w:rFonts w:ascii="Times New Roman" w:hAnsi="Times New Roman"/>
          <w:szCs w:val="21"/>
        </w:rPr>
        <w:t>，图乙</w:t>
      </w:r>
      <w:r>
        <w:rPr>
          <w:rFonts w:ascii="宋体" w:hAnsi="宋体"/>
          <w:color w:val="000000"/>
        </w:rPr>
        <w:t>中的“○”表</w:t>
      </w:r>
      <w:r>
        <w:rPr>
          <w:rFonts w:ascii="Times New Roman" w:hAnsi="Times New Roman"/>
          <w:szCs w:val="21"/>
        </w:rPr>
        <w:t>示导线，当它在磁场中逆时针转动时，没有感应电流产生的位置是</w:t>
      </w:r>
      <w:r>
        <w:rPr>
          <w:rFonts w:ascii="Times New Roman" w:hAnsi="Times New Roman"/>
          <w:szCs w:val="21"/>
          <w:u w:val="single"/>
        </w:rPr>
        <w:t xml:space="preserve">      </w:t>
      </w:r>
      <w:r>
        <w:rPr>
          <w:rFonts w:ascii="Times New Roman" w:hAnsi="Times New Roman"/>
          <w:szCs w:val="21"/>
        </w:rPr>
        <w:t>（选填图中序号）。</w:t>
      </w:r>
    </w:p>
    <w:p w14:paraId="14FED20F">
      <w:pPr>
        <w:spacing w:line="360" w:lineRule="auto"/>
        <w:ind w:firstLine="2310" w:firstLineChars="1100"/>
        <w:jc w:val="left"/>
        <w:rPr>
          <w:rFonts w:ascii="Times New Roman" w:hAnsi="Times New Roman"/>
          <w:szCs w:val="21"/>
        </w:rPr>
      </w:pPr>
      <w:r>
        <w:rPr>
          <w:rFonts w:ascii="Times New Roman" w:hAnsi="Times New Roman"/>
          <w:szCs w:val="21"/>
        </w:rPr>
        <w:drawing>
          <wp:inline distT="0" distB="0" distL="0" distR="0">
            <wp:extent cx="2928620" cy="1629410"/>
            <wp:effectExtent l="0" t="0" r="5080" b="8890"/>
            <wp:docPr id="100089" name="图片 100089" descr="@@@f6e63494-f2f5-4adf-85cc-67b32138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6e63494-f2f5-4adf-85cc-67b321385349"/>
                    <pic:cNvPicPr>
                      <a:picLocks noChangeAspect="1"/>
                    </pic:cNvPicPr>
                  </pic:nvPicPr>
                  <pic:blipFill>
                    <a:blip r:embed="rId29"/>
                    <a:stretch>
                      <a:fillRect/>
                    </a:stretch>
                  </pic:blipFill>
                  <pic:spPr>
                    <a:xfrm>
                      <a:off x="0" y="0"/>
                      <a:ext cx="2936269" cy="1634254"/>
                    </a:xfrm>
                    <a:prstGeom prst="rect">
                      <a:avLst/>
                    </a:prstGeom>
                  </pic:spPr>
                </pic:pic>
              </a:graphicData>
            </a:graphic>
          </wp:inline>
        </w:drawing>
      </w:r>
    </w:p>
    <w:p w14:paraId="0ECD4159">
      <w:pPr>
        <w:spacing w:line="360" w:lineRule="auto"/>
        <w:ind w:firstLine="420" w:firstLineChars="200"/>
        <w:jc w:val="left"/>
        <w:rPr>
          <w:rFonts w:ascii="Times New Roman" w:hAnsi="Times New Roman" w:eastAsia="黑体"/>
          <w:b/>
          <w:szCs w:val="21"/>
        </w:rPr>
      </w:pPr>
      <w:r>
        <w:rPr>
          <w:rFonts w:ascii="Times New Roman" w:hAnsi="Times New Roman" w:eastAsia="黑体"/>
          <w:b/>
          <w:szCs w:val="21"/>
        </w:rPr>
        <w:t>三、解答题</w:t>
      </w:r>
      <w:bookmarkStart w:id="1" w:name="_Hlk202883295"/>
      <w:r>
        <w:rPr>
          <w:rFonts w:ascii="Times New Roman" w:hAnsi="Times New Roman" w:eastAsia="楷体"/>
          <w:bCs/>
          <w:szCs w:val="21"/>
        </w:rPr>
        <w:t>（共46分。计算题第27、28题要求写出必要的文字说明、公式和演算过程）</w:t>
      </w:r>
      <w:bookmarkEnd w:id="1"/>
    </w:p>
    <w:p w14:paraId="7350BA23">
      <w:pPr>
        <w:spacing w:line="360" w:lineRule="auto"/>
        <w:ind w:firstLine="420" w:firstLineChars="200"/>
        <w:jc w:val="left"/>
        <w:textAlignment w:val="center"/>
        <w:rPr>
          <w:rFonts w:ascii="Times New Roman" w:hAnsi="Times New Roman"/>
          <w:szCs w:val="21"/>
        </w:rPr>
      </w:pPr>
      <w:r>
        <w:rPr>
          <w:rFonts w:hint="eastAsia" w:ascii="Times New Roman" w:hAnsi="Times New Roman"/>
          <w:kern w:val="0"/>
          <w:szCs w:val="21"/>
        </w:rPr>
        <w:t xml:space="preserve">23. </w:t>
      </w:r>
      <w:r>
        <w:rPr>
          <w:rFonts w:hint="eastAsia" w:ascii="Times New Roman" w:hAnsi="Times New Roman"/>
          <w:szCs w:val="21"/>
        </w:rPr>
        <w:t>按要求作图。</w:t>
      </w:r>
    </w:p>
    <w:p w14:paraId="7B01C380">
      <w:pPr>
        <w:spacing w:line="360" w:lineRule="auto"/>
        <w:ind w:firstLine="420" w:firstLineChars="200"/>
        <w:jc w:val="left"/>
        <w:textAlignment w:val="center"/>
        <w:rPr>
          <w:rFonts w:ascii="Times New Roman" w:hAnsi="Times New Roman"/>
          <w:szCs w:val="21"/>
        </w:rPr>
      </w:pPr>
      <w:r>
        <w:rPr>
          <w:rFonts w:hint="eastAsia" w:ascii="Times New Roman" w:hAnsi="Times New Roman"/>
          <w:szCs w:val="21"/>
        </w:rPr>
        <w:t>（1）</w:t>
      </w:r>
      <w:r>
        <w:rPr>
          <w:rFonts w:ascii="Times New Roman" w:hAnsi="Times New Roman"/>
          <w:szCs w:val="21"/>
        </w:rPr>
        <w:t>请根据磁感线方向，在</w:t>
      </w:r>
      <w:r>
        <w:rPr>
          <w:rFonts w:ascii="宋体" w:hAnsi="宋体"/>
          <w:color w:val="000000"/>
        </w:rPr>
        <w:t>“（ ）”中标出</w:t>
      </w:r>
      <w:r>
        <w:rPr>
          <w:rFonts w:ascii="Times New Roman" w:hAnsi="Times New Roman"/>
          <w:szCs w:val="21"/>
        </w:rPr>
        <w:t>静止小磁针的N极或S极和电源的正极或负极。</w:t>
      </w:r>
    </w:p>
    <w:p w14:paraId="0DB61032">
      <w:pPr>
        <w:spacing w:line="360" w:lineRule="auto"/>
        <w:ind w:firstLine="2730" w:firstLineChars="1300"/>
        <w:jc w:val="left"/>
        <w:textAlignment w:val="center"/>
        <w:rPr>
          <w:rFonts w:ascii="Times New Roman" w:hAnsi="Times New Roman"/>
          <w:szCs w:val="21"/>
        </w:rPr>
      </w:pPr>
      <w:r>
        <w:rPr>
          <w:rFonts w:ascii="Times New Roman" w:hAnsi="Times New Roman"/>
          <w:szCs w:val="21"/>
        </w:rPr>
        <w:drawing>
          <wp:inline distT="0" distB="0" distL="0" distR="0">
            <wp:extent cx="1695450" cy="1181100"/>
            <wp:effectExtent l="0" t="0" r="0" b="0"/>
            <wp:docPr id="100153" name="图片 100153" descr="@@@40e26fd6-e8b1-4e6c-a96d-503b15c5b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0e26fd6-e8b1-4e6c-a96d-503b15c5bd98"/>
                    <pic:cNvPicPr>
                      <a:picLocks noChangeAspect="1"/>
                    </pic:cNvPicPr>
                  </pic:nvPicPr>
                  <pic:blipFill>
                    <a:blip r:embed="rId30"/>
                    <a:stretch>
                      <a:fillRect/>
                    </a:stretch>
                  </pic:blipFill>
                  <pic:spPr>
                    <a:xfrm>
                      <a:off x="0" y="0"/>
                      <a:ext cx="1695450" cy="1181100"/>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 xml:space="preserve">          </w:t>
      </w:r>
    </w:p>
    <w:p w14:paraId="1C980A09">
      <w:pPr>
        <w:spacing w:line="360" w:lineRule="auto"/>
        <w:ind w:firstLine="420" w:firstLineChars="200"/>
        <w:jc w:val="left"/>
        <w:textAlignment w:val="center"/>
        <w:rPr>
          <w:rFonts w:ascii="Times New Roman" w:hAnsi="Times New Roman"/>
          <w:szCs w:val="21"/>
        </w:rPr>
      </w:pPr>
      <w:r>
        <w:rPr>
          <w:rFonts w:hint="eastAsia" w:ascii="Times New Roman" w:hAnsi="Times New Roman"/>
          <w:szCs w:val="21"/>
        </w:rPr>
        <w:t>（2）</w:t>
      </w:r>
      <w:r>
        <w:rPr>
          <w:rFonts w:ascii="Times New Roman" w:hAnsi="Times New Roman"/>
          <w:szCs w:val="21"/>
        </w:rPr>
        <w:t>在答图的虚线框中用箭头画出磁感线的方向。</w:t>
      </w:r>
    </w:p>
    <w:p w14:paraId="0FC5B3C5">
      <w:pPr>
        <w:spacing w:line="360" w:lineRule="auto"/>
        <w:ind w:firstLine="3360" w:firstLineChars="1600"/>
        <w:jc w:val="left"/>
        <w:textAlignment w:val="center"/>
        <w:rPr>
          <w:rFonts w:ascii="Times New Roman" w:hAnsi="Times New Roman"/>
          <w:szCs w:val="21"/>
        </w:rPr>
      </w:pPr>
      <w:r>
        <w:rPr>
          <w:rFonts w:ascii="Times New Roman" w:hAnsi="Times New Roman"/>
          <w:szCs w:val="21"/>
        </w:rPr>
        <w:drawing>
          <wp:inline distT="0" distB="0" distL="0" distR="0">
            <wp:extent cx="1647825" cy="914400"/>
            <wp:effectExtent l="0" t="0" r="0" b="0"/>
            <wp:docPr id="100159" name="图片 100159" descr="@@@8f9a7070-3bd3-4283-b13b-8e3522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8f9a7070-3bd3-4283-b13b-8e352297a570"/>
                    <pic:cNvPicPr>
                      <a:picLocks noChangeAspect="1"/>
                    </pic:cNvPicPr>
                  </pic:nvPicPr>
                  <pic:blipFill>
                    <a:blip r:embed="rId31"/>
                    <a:stretch>
                      <a:fillRect/>
                    </a:stretch>
                  </pic:blipFill>
                  <pic:spPr>
                    <a:xfrm>
                      <a:off x="0" y="0"/>
                      <a:ext cx="1647825" cy="914400"/>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t xml:space="preserve">         </w:t>
      </w:r>
    </w:p>
    <w:p w14:paraId="2E8E3E65">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24</w:t>
      </w:r>
      <w:r>
        <w:rPr>
          <w:rFonts w:ascii="Times New Roman" w:hAnsi="Times New Roman"/>
          <w:kern w:val="0"/>
          <w:szCs w:val="21"/>
        </w:rPr>
        <w:t>．小明用如图所示的装置探究产生感应电流的条件。</w:t>
      </w:r>
    </w:p>
    <w:p w14:paraId="21FC7A84">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5276215" cy="1492885"/>
            <wp:effectExtent l="0" t="0" r="0" b="0"/>
            <wp:docPr id="100177" name="图片 100177" descr="@@@18ce553f-f203-4578-86eb-10160105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18ce553f-f203-4578-86eb-101601052366"/>
                    <pic:cNvPicPr>
                      <a:picLocks noChangeAspect="1"/>
                    </pic:cNvPicPr>
                  </pic:nvPicPr>
                  <pic:blipFill>
                    <a:blip r:embed="rId32"/>
                    <a:stretch>
                      <a:fillRect/>
                    </a:stretch>
                  </pic:blipFill>
                  <pic:spPr>
                    <a:xfrm>
                      <a:off x="0" y="0"/>
                      <a:ext cx="5276800" cy="1493084"/>
                    </a:xfrm>
                    <a:prstGeom prst="rect">
                      <a:avLst/>
                    </a:prstGeom>
                  </pic:spPr>
                </pic:pic>
              </a:graphicData>
            </a:graphic>
          </wp:inline>
        </w:drawing>
      </w:r>
    </w:p>
    <w:p w14:paraId="6DF4DAE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）实验中通过观察</w:t>
      </w:r>
      <w:r>
        <w:rPr>
          <w:rFonts w:ascii="Times New Roman" w:hAnsi="Times New Roman"/>
          <w:kern w:val="0"/>
          <w:szCs w:val="21"/>
          <w:u w:val="single"/>
        </w:rPr>
        <w:t xml:space="preserve">        </w:t>
      </w:r>
      <w:r>
        <w:rPr>
          <w:rFonts w:ascii="Times New Roman" w:hAnsi="Times New Roman"/>
          <w:kern w:val="0"/>
          <w:szCs w:val="21"/>
        </w:rPr>
        <w:t>来判断电路中是否产生感应电流。</w:t>
      </w:r>
    </w:p>
    <w:p w14:paraId="657F2F5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）比较</w:t>
      </w:r>
      <w:r>
        <w:rPr>
          <w:rFonts w:ascii="Times New Roman" w:hAnsi="Times New Roman"/>
          <w:kern w:val="0"/>
          <w:szCs w:val="21"/>
          <w:u w:val="single"/>
        </w:rPr>
        <w:t xml:space="preserve">        </w:t>
      </w:r>
      <w:r>
        <w:rPr>
          <w:rFonts w:ascii="Times New Roman" w:hAnsi="Times New Roman"/>
          <w:kern w:val="0"/>
          <w:szCs w:val="21"/>
        </w:rPr>
        <w:t>两图可知，产生感应电流的一个条件是电路要闭合；分析乙、丙两图，要使图乙中灵敏电流计指针偏转，可进行的操作是</w:t>
      </w:r>
      <w:r>
        <w:rPr>
          <w:rFonts w:ascii="Times New Roman" w:hAnsi="Times New Roman"/>
          <w:kern w:val="0"/>
          <w:szCs w:val="21"/>
          <w:u w:val="single"/>
        </w:rPr>
        <w:t xml:space="preserve">          </w:t>
      </w:r>
      <w:r>
        <w:rPr>
          <w:rFonts w:ascii="Times New Roman" w:hAnsi="Times New Roman"/>
          <w:kern w:val="0"/>
          <w:szCs w:val="21"/>
        </w:rPr>
        <w:t>。</w:t>
      </w:r>
    </w:p>
    <w:p w14:paraId="5B4882B5">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）小明进一步实验：保持磁场强弱和方向不变，让</w:t>
      </w:r>
      <w:r>
        <w:rPr>
          <w:rFonts w:ascii="Times New Roman" w:hAnsi="Times New Roman"/>
          <w:i/>
          <w:kern w:val="0"/>
          <w:szCs w:val="21"/>
        </w:rPr>
        <w:t>AB</w:t>
      </w:r>
      <w:r>
        <w:rPr>
          <w:rFonts w:ascii="Times New Roman" w:hAnsi="Times New Roman"/>
          <w:kern w:val="0"/>
          <w:szCs w:val="21"/>
        </w:rPr>
        <w:t>棒以不同的速度沿相同方向做切割磁感线运动，观察到灵敏电流计指针偏转幅度不同，请你就此提出一个可探究的科学问题：</w:t>
      </w:r>
      <w:r>
        <w:rPr>
          <w:rFonts w:ascii="Times New Roman" w:hAnsi="Times New Roman"/>
          <w:kern w:val="0"/>
          <w:szCs w:val="21"/>
          <w:u w:val="single"/>
        </w:rPr>
        <w:t xml:space="preserve">       </w:t>
      </w:r>
      <w:r>
        <w:rPr>
          <w:rFonts w:ascii="Times New Roman" w:hAnsi="Times New Roman"/>
          <w:kern w:val="0"/>
          <w:szCs w:val="21"/>
        </w:rPr>
        <w:t>。</w:t>
      </w:r>
    </w:p>
    <w:p w14:paraId="07CB52FE">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25. </w:t>
      </w:r>
      <w:r>
        <w:rPr>
          <w:rFonts w:ascii="Times New Roman" w:hAnsi="Times New Roman"/>
          <w:kern w:val="0"/>
          <w:szCs w:val="21"/>
        </w:rPr>
        <w:t>在探究电流与磁场的关系实验中：</w:t>
      </w:r>
    </w:p>
    <w:p w14:paraId="1E3B89B5">
      <w:pPr>
        <w:spacing w:line="360" w:lineRule="auto"/>
        <w:ind w:firstLine="2100" w:firstLineChars="10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2790825" cy="1247775"/>
            <wp:effectExtent l="0" t="0" r="0" b="0"/>
            <wp:docPr id="100179" name="图片 100179" descr="@@@bdec33dd-739b-46d9-a8f3-ae6d71e19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bdec33dd-739b-46d9-a8f3-ae6d71e196da"/>
                    <pic:cNvPicPr>
                      <a:picLocks noChangeAspect="1"/>
                    </pic:cNvPicPr>
                  </pic:nvPicPr>
                  <pic:blipFill>
                    <a:blip r:embed="rId33"/>
                    <a:stretch>
                      <a:fillRect/>
                    </a:stretch>
                  </pic:blipFill>
                  <pic:spPr>
                    <a:xfrm>
                      <a:off x="0" y="0"/>
                      <a:ext cx="2790825" cy="1247775"/>
                    </a:xfrm>
                    <a:prstGeom prst="rect">
                      <a:avLst/>
                    </a:prstGeom>
                  </pic:spPr>
                </pic:pic>
              </a:graphicData>
            </a:graphic>
          </wp:inline>
        </w:drawing>
      </w:r>
    </w:p>
    <w:p w14:paraId="6D1E976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）如图甲，闭合开关的瞬间，观察到小磁针会偏转，该实验说明</w:t>
      </w:r>
      <w:r>
        <w:rPr>
          <w:rFonts w:ascii="Times New Roman" w:hAnsi="Times New Roman"/>
          <w:kern w:val="0"/>
          <w:szCs w:val="21"/>
          <w:u w:val="single"/>
        </w:rPr>
        <w:t xml:space="preserve">       </w:t>
      </w:r>
      <w:r>
        <w:rPr>
          <w:rFonts w:ascii="Times New Roman" w:hAnsi="Times New Roman"/>
          <w:kern w:val="0"/>
          <w:szCs w:val="21"/>
        </w:rPr>
        <w:t>周围存在磁场；</w:t>
      </w:r>
    </w:p>
    <w:p w14:paraId="49A3428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）如图乙，在玻璃板上均匀撒上铁屑，放上小磁针，闭合开关后，</w:t>
      </w:r>
      <w:r>
        <w:rPr>
          <w:rFonts w:ascii="Times New Roman" w:hAnsi="Times New Roman"/>
          <w:kern w:val="0"/>
          <w:szCs w:val="21"/>
          <w:u w:val="single"/>
        </w:rPr>
        <w:t xml:space="preserve">      </w:t>
      </w:r>
      <w:r>
        <w:rPr>
          <w:rFonts w:ascii="Times New Roman" w:hAnsi="Times New Roman"/>
          <w:kern w:val="0"/>
          <w:szCs w:val="21"/>
        </w:rPr>
        <w:t>玻璃板，由铁屑分布情况可知，通电螺线管外部磁场与</w:t>
      </w:r>
      <w:r>
        <w:rPr>
          <w:rFonts w:ascii="Times New Roman" w:hAnsi="Times New Roman"/>
          <w:kern w:val="0"/>
          <w:szCs w:val="21"/>
          <w:u w:val="single"/>
        </w:rPr>
        <w:t xml:space="preserve">        </w:t>
      </w:r>
      <w:r>
        <w:rPr>
          <w:rFonts w:ascii="Times New Roman" w:hAnsi="Times New Roman"/>
          <w:kern w:val="0"/>
          <w:szCs w:val="21"/>
        </w:rPr>
        <w:t>磁体周围的磁场相似；</w:t>
      </w:r>
    </w:p>
    <w:p w14:paraId="173C157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）图乙中将电源正负极对调，小磁针偏转方向发生改变，铁屑分布情况</w:t>
      </w:r>
      <w:r>
        <w:rPr>
          <w:rFonts w:ascii="Times New Roman" w:hAnsi="Times New Roman"/>
          <w:kern w:val="0"/>
          <w:szCs w:val="21"/>
          <w:u w:val="single"/>
        </w:rPr>
        <w:t xml:space="preserve">        </w:t>
      </w:r>
      <w:r>
        <w:rPr>
          <w:rFonts w:ascii="Times New Roman" w:hAnsi="Times New Roman"/>
          <w:kern w:val="0"/>
          <w:szCs w:val="21"/>
        </w:rPr>
        <w:t>（选</w:t>
      </w:r>
      <w:r>
        <w:rPr>
          <w:rFonts w:ascii="宋体" w:hAnsi="宋体"/>
          <w:color w:val="000000"/>
        </w:rPr>
        <w:t>填“会”或“不会”） 改</w:t>
      </w:r>
      <w:r>
        <w:rPr>
          <w:rFonts w:ascii="Times New Roman" w:hAnsi="Times New Roman"/>
          <w:kern w:val="0"/>
          <w:szCs w:val="21"/>
        </w:rPr>
        <w:t>变；小磁针N极指向相反说明通电螺线管的磁极极性与</w:t>
      </w:r>
      <w:r>
        <w:rPr>
          <w:rFonts w:ascii="Times New Roman" w:hAnsi="Times New Roman"/>
          <w:kern w:val="0"/>
          <w:szCs w:val="21"/>
          <w:u w:val="single"/>
        </w:rPr>
        <w:t xml:space="preserve">       </w:t>
      </w:r>
      <w:r>
        <w:rPr>
          <w:rFonts w:ascii="Times New Roman" w:hAnsi="Times New Roman"/>
          <w:kern w:val="0"/>
          <w:szCs w:val="21"/>
        </w:rPr>
        <w:t>方向有关，且这个关系可以用</w:t>
      </w:r>
      <w:r>
        <w:rPr>
          <w:rFonts w:ascii="Times New Roman" w:hAnsi="Times New Roman"/>
          <w:kern w:val="0"/>
          <w:szCs w:val="21"/>
          <w:u w:val="single"/>
        </w:rPr>
        <w:t xml:space="preserve">        </w:t>
      </w:r>
      <w:r>
        <w:rPr>
          <w:rFonts w:ascii="Times New Roman" w:hAnsi="Times New Roman"/>
          <w:kern w:val="0"/>
          <w:szCs w:val="21"/>
        </w:rPr>
        <w:t>来判断。</w:t>
      </w:r>
    </w:p>
    <w:p w14:paraId="7710BA64">
      <w:pPr>
        <w:spacing w:line="360" w:lineRule="auto"/>
        <w:ind w:firstLine="420" w:firstLineChars="200"/>
        <w:jc w:val="left"/>
        <w:textAlignment w:val="center"/>
        <w:rPr>
          <w:rFonts w:ascii="Times New Roman" w:hAnsi="Times New Roman"/>
          <w:color w:val="EE0000"/>
          <w:kern w:val="0"/>
          <w:szCs w:val="21"/>
        </w:rPr>
      </w:pPr>
    </w:p>
    <w:p w14:paraId="57CB7CB2">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26</w:t>
      </w:r>
      <w:r>
        <w:rPr>
          <w:rFonts w:ascii="Times New Roman" w:hAnsi="Times New Roman"/>
          <w:kern w:val="0"/>
          <w:szCs w:val="21"/>
        </w:rPr>
        <w:t>．在</w:t>
      </w:r>
      <w:r>
        <w:rPr>
          <w:rFonts w:ascii="宋体" w:hAnsi="宋体"/>
          <w:color w:val="000000"/>
        </w:rPr>
        <w:t>“探究影响电磁铁磁性强弱的因素”实验中，</w:t>
      </w:r>
      <w:r>
        <w:rPr>
          <w:rFonts w:ascii="Times New Roman" w:hAnsi="Times New Roman"/>
          <w:kern w:val="0"/>
          <w:szCs w:val="21"/>
        </w:rPr>
        <w:t>小明同学用相同的漆包线和铁钉绕制成电磁铁A和B，并设计了如图所示的电路。</w:t>
      </w:r>
    </w:p>
    <w:p w14:paraId="347BA7EF">
      <w:pPr>
        <w:spacing w:line="360" w:lineRule="auto"/>
        <w:ind w:firstLine="2940" w:firstLineChars="14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1864360" cy="916305"/>
            <wp:effectExtent l="0" t="0" r="2540" b="0"/>
            <wp:docPr id="100187" name="图片 100187" descr="@@@c8955c96-1c79-402a-9037-1d61cdcc6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c8955c96-1c79-402a-9037-1d61cdcc605e"/>
                    <pic:cNvPicPr>
                      <a:picLocks noChangeAspect="1"/>
                    </pic:cNvPicPr>
                  </pic:nvPicPr>
                  <pic:blipFill>
                    <a:blip r:embed="rId34"/>
                    <a:stretch>
                      <a:fillRect/>
                    </a:stretch>
                  </pic:blipFill>
                  <pic:spPr>
                    <a:xfrm>
                      <a:off x="0" y="0"/>
                      <a:ext cx="1876760" cy="922653"/>
                    </a:xfrm>
                    <a:prstGeom prst="rect">
                      <a:avLst/>
                    </a:prstGeom>
                  </pic:spPr>
                </pic:pic>
              </a:graphicData>
            </a:graphic>
          </wp:inline>
        </w:drawing>
      </w:r>
    </w:p>
    <w:p w14:paraId="06E64B8D">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）实验中小明通过观察比较</w:t>
      </w:r>
      <w:r>
        <w:rPr>
          <w:rFonts w:ascii="Times New Roman" w:hAnsi="Times New Roman"/>
          <w:kern w:val="0"/>
          <w:szCs w:val="21"/>
          <w:u w:val="single"/>
        </w:rPr>
        <w:t xml:space="preserve">      </w:t>
      </w:r>
      <w:r>
        <w:rPr>
          <w:rFonts w:ascii="Times New Roman" w:hAnsi="Times New Roman"/>
          <w:kern w:val="0"/>
          <w:szCs w:val="21"/>
        </w:rPr>
        <w:t>来判断电磁铁磁性的强弱，用到的科学研究方法是</w:t>
      </w:r>
      <w:r>
        <w:rPr>
          <w:rFonts w:ascii="Times New Roman" w:hAnsi="Times New Roman"/>
          <w:kern w:val="0"/>
          <w:szCs w:val="21"/>
          <w:u w:val="single"/>
        </w:rPr>
        <w:t xml:space="preserve">      </w:t>
      </w:r>
      <w:r>
        <w:rPr>
          <w:rFonts w:ascii="Times New Roman" w:hAnsi="Times New Roman"/>
          <w:kern w:val="0"/>
          <w:szCs w:val="21"/>
        </w:rPr>
        <w:t>。</w:t>
      </w:r>
    </w:p>
    <w:p w14:paraId="4BED1DE3">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）图中电磁铁A、B串联的目的是</w:t>
      </w:r>
      <w:r>
        <w:rPr>
          <w:rFonts w:ascii="Times New Roman" w:hAnsi="Times New Roman"/>
          <w:kern w:val="0"/>
          <w:szCs w:val="21"/>
          <w:u w:val="single"/>
        </w:rPr>
        <w:t xml:space="preserve">      </w:t>
      </w:r>
      <w:r>
        <w:rPr>
          <w:rFonts w:ascii="Times New Roman" w:hAnsi="Times New Roman"/>
          <w:kern w:val="0"/>
          <w:szCs w:val="21"/>
        </w:rPr>
        <w:t>，通过观察可知，电磁铁的磁性强弱与</w:t>
      </w:r>
      <w:r>
        <w:rPr>
          <w:rFonts w:ascii="Times New Roman" w:hAnsi="Times New Roman"/>
          <w:kern w:val="0"/>
          <w:szCs w:val="21"/>
          <w:u w:val="single"/>
        </w:rPr>
        <w:t xml:space="preserve">      </w:t>
      </w:r>
      <w:r>
        <w:rPr>
          <w:rFonts w:ascii="Times New Roman" w:hAnsi="Times New Roman"/>
          <w:kern w:val="0"/>
          <w:szCs w:val="21"/>
        </w:rPr>
        <w:t>有关。</w:t>
      </w:r>
    </w:p>
    <w:p w14:paraId="62A07A1C">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）为了探究电磁铁B磁性的强弱与电流大小的关系，可以通过</w:t>
      </w:r>
      <w:r>
        <w:rPr>
          <w:rFonts w:ascii="Times New Roman" w:hAnsi="Times New Roman"/>
          <w:kern w:val="0"/>
          <w:szCs w:val="21"/>
          <w:u w:val="single"/>
        </w:rPr>
        <w:t xml:space="preserve">      </w:t>
      </w:r>
      <w:r>
        <w:rPr>
          <w:rFonts w:ascii="Times New Roman" w:hAnsi="Times New Roman"/>
          <w:kern w:val="0"/>
          <w:szCs w:val="21"/>
        </w:rPr>
        <w:t>，观察实验现象。</w:t>
      </w:r>
    </w:p>
    <w:p w14:paraId="41796C8C">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4</w:t>
      </w:r>
      <w:r>
        <w:rPr>
          <w:rFonts w:ascii="Times New Roman" w:hAnsi="Times New Roman"/>
          <w:kern w:val="0"/>
          <w:szCs w:val="21"/>
        </w:rPr>
        <w:t>）电磁铁吸引的大头针下端分散的原因是</w:t>
      </w:r>
      <w:r>
        <w:rPr>
          <w:rFonts w:ascii="Times New Roman" w:hAnsi="Times New Roman"/>
          <w:kern w:val="0"/>
          <w:szCs w:val="21"/>
          <w:u w:val="single"/>
        </w:rPr>
        <w:t xml:space="preserve">      </w:t>
      </w:r>
      <w:r>
        <w:rPr>
          <w:rFonts w:ascii="Times New Roman" w:hAnsi="Times New Roman"/>
          <w:kern w:val="0"/>
          <w:szCs w:val="21"/>
        </w:rPr>
        <w:t>。</w:t>
      </w:r>
    </w:p>
    <w:p w14:paraId="6A4611AC">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5</w:t>
      </w:r>
      <w:r>
        <w:rPr>
          <w:rFonts w:ascii="Times New Roman" w:hAnsi="Times New Roman"/>
          <w:kern w:val="0"/>
          <w:szCs w:val="21"/>
        </w:rPr>
        <w:t>）在（2）（3）中，应用到的物理方法是</w:t>
      </w:r>
      <w:r>
        <w:rPr>
          <w:rFonts w:ascii="Times New Roman" w:hAnsi="Times New Roman"/>
          <w:kern w:val="0"/>
          <w:szCs w:val="21"/>
          <w:u w:val="single"/>
        </w:rPr>
        <w:t xml:space="preserve">      </w:t>
      </w:r>
      <w:r>
        <w:rPr>
          <w:rFonts w:ascii="Times New Roman" w:hAnsi="Times New Roman"/>
          <w:kern w:val="0"/>
          <w:szCs w:val="21"/>
        </w:rPr>
        <w:t>法。</w:t>
      </w:r>
    </w:p>
    <w:p w14:paraId="1D20D305">
      <w:pPr>
        <w:spacing w:line="360" w:lineRule="auto"/>
        <w:ind w:firstLine="420" w:firstLineChars="200"/>
        <w:jc w:val="left"/>
        <w:textAlignment w:val="center"/>
        <w:rPr>
          <w:rFonts w:ascii="Times New Roman" w:hAnsi="Times New Roman"/>
          <w:color w:val="EE0000"/>
          <w:kern w:val="0"/>
          <w:szCs w:val="21"/>
        </w:rPr>
      </w:pPr>
    </w:p>
    <w:p w14:paraId="0F4C3100">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27. </w:t>
      </w:r>
      <w:r>
        <w:rPr>
          <w:rFonts w:ascii="Times New Roman" w:hAnsi="Times New Roman"/>
          <w:kern w:val="0"/>
          <w:szCs w:val="21"/>
        </w:rPr>
        <w:t>小明设计的一个温控电加热装置，原理如图所示，电压</w:t>
      </w:r>
      <w:r>
        <w:rPr>
          <w:rFonts w:ascii="Times New Roman" w:hAnsi="Times New Roman"/>
          <w:i/>
          <w:kern w:val="0"/>
          <w:szCs w:val="21"/>
        </w:rPr>
        <w:t>U</w:t>
      </w:r>
      <w:r>
        <w:rPr>
          <w:rFonts w:ascii="Times New Roman" w:hAnsi="Times New Roman"/>
          <w:iCs/>
          <w:kern w:val="0"/>
          <w:szCs w:val="21"/>
          <w:vertAlign w:val="subscript"/>
        </w:rPr>
        <w:t>1</w:t>
      </w:r>
      <w:r>
        <w:rPr>
          <w:rFonts w:ascii="Times New Roman" w:hAnsi="Times New Roman"/>
          <w:kern w:val="0"/>
          <w:szCs w:val="21"/>
        </w:rPr>
        <w:t>=6V，</w:t>
      </w:r>
      <w:r>
        <w:rPr>
          <w:rFonts w:ascii="Times New Roman" w:hAnsi="Times New Roman"/>
          <w:i/>
          <w:kern w:val="0"/>
          <w:szCs w:val="21"/>
        </w:rPr>
        <w:t>R</w:t>
      </w:r>
      <w:r>
        <w:rPr>
          <w:rFonts w:ascii="Times New Roman" w:hAnsi="Times New Roman"/>
          <w:iCs/>
          <w:kern w:val="0"/>
          <w:szCs w:val="21"/>
          <w:vertAlign w:val="subscript"/>
        </w:rPr>
        <w:t>t</w:t>
      </w:r>
      <w:r>
        <w:rPr>
          <w:rFonts w:ascii="Times New Roman" w:hAnsi="Times New Roman"/>
          <w:kern w:val="0"/>
          <w:szCs w:val="21"/>
        </w:rPr>
        <w:t>为热敏电阻其阻值随加热环境温度的升高而增大。电磁铁线圈电阻不计，当导线中的电流大于或等于10mA时，衔铁吸下与下触点A接触；当电流小于10mA时，衔铁松开与B触点接触，</w:t>
      </w:r>
      <w:r>
        <w:rPr>
          <w:rFonts w:ascii="Times New Roman" w:hAnsi="Times New Roman"/>
          <w:i/>
          <w:kern w:val="0"/>
          <w:szCs w:val="21"/>
        </w:rPr>
        <w:t>U</w:t>
      </w:r>
      <w:r>
        <w:rPr>
          <w:rFonts w:ascii="Times New Roman" w:hAnsi="Times New Roman"/>
          <w:iCs/>
          <w:kern w:val="0"/>
          <w:szCs w:val="21"/>
          <w:vertAlign w:val="subscript"/>
        </w:rPr>
        <w:t>2</w:t>
      </w:r>
      <w:r>
        <w:rPr>
          <w:rFonts w:ascii="Times New Roman" w:hAnsi="Times New Roman"/>
          <w:kern w:val="0"/>
          <w:szCs w:val="21"/>
        </w:rPr>
        <w:t>=220V，</w:t>
      </w:r>
      <w:r>
        <w:rPr>
          <w:rFonts w:ascii="Times New Roman" w:hAnsi="Times New Roman"/>
          <w:i/>
          <w:kern w:val="0"/>
          <w:szCs w:val="21"/>
        </w:rPr>
        <w:t>R</w:t>
      </w:r>
      <w:r>
        <w:rPr>
          <w:rFonts w:ascii="Times New Roman" w:hAnsi="Times New Roman"/>
          <w:iCs/>
          <w:kern w:val="0"/>
          <w:szCs w:val="21"/>
          <w:vertAlign w:val="subscript"/>
        </w:rPr>
        <w:t>1</w:t>
      </w:r>
      <w:r>
        <w:rPr>
          <w:rFonts w:ascii="Times New Roman" w:hAnsi="Times New Roman"/>
          <w:kern w:val="0"/>
          <w:szCs w:val="21"/>
        </w:rPr>
        <w:t>=48.4Ω。</w:t>
      </w:r>
    </w:p>
    <w:p w14:paraId="790079BB">
      <w:pPr>
        <w:spacing w:line="360" w:lineRule="auto"/>
        <w:ind w:firstLine="2940" w:firstLineChars="14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1586230" cy="1286510"/>
            <wp:effectExtent l="0" t="0" r="0" b="8890"/>
            <wp:docPr id="100197" name="图片 100197" descr="@@@17118f04-cbdc-47e6-95d1-c80f4b7b2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7118f04-cbdc-47e6-95d1-c80f4b7b2e92"/>
                    <pic:cNvPicPr>
                      <a:picLocks noChangeAspect="1"/>
                    </pic:cNvPicPr>
                  </pic:nvPicPr>
                  <pic:blipFill>
                    <a:blip r:embed="rId35"/>
                    <a:stretch>
                      <a:fillRect/>
                    </a:stretch>
                  </pic:blipFill>
                  <pic:spPr>
                    <a:xfrm>
                      <a:off x="0" y="0"/>
                      <a:ext cx="1589837" cy="1289534"/>
                    </a:xfrm>
                    <a:prstGeom prst="rect">
                      <a:avLst/>
                    </a:prstGeom>
                  </pic:spPr>
                </pic:pic>
              </a:graphicData>
            </a:graphic>
          </wp:inline>
        </w:drawing>
      </w:r>
    </w:p>
    <w:p w14:paraId="224AE5A2">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（1）衔铁刚被吸下时，求</w:t>
      </w:r>
      <w:r>
        <w:rPr>
          <w:rFonts w:ascii="Times New Roman" w:hAnsi="Times New Roman"/>
          <w:i/>
          <w:kern w:val="0"/>
          <w:szCs w:val="21"/>
        </w:rPr>
        <w:t>R</w:t>
      </w:r>
      <w:r>
        <w:rPr>
          <w:rFonts w:ascii="Times New Roman" w:hAnsi="Times New Roman"/>
          <w:iCs/>
          <w:kern w:val="0"/>
          <w:szCs w:val="21"/>
          <w:vertAlign w:val="subscript"/>
        </w:rPr>
        <w:t>t</w:t>
      </w:r>
      <w:r>
        <w:rPr>
          <w:rFonts w:ascii="Times New Roman" w:hAnsi="Times New Roman"/>
          <w:kern w:val="0"/>
          <w:szCs w:val="21"/>
        </w:rPr>
        <w:t>的阻值。</w:t>
      </w:r>
    </w:p>
    <w:p w14:paraId="2E584481">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（2）求该电加热器处于加热挡时的电功率。</w:t>
      </w:r>
    </w:p>
    <w:p w14:paraId="0B48DBBD">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（3）若该电加热器的保温时功率是加热时功率的10%，求</w:t>
      </w:r>
      <w:r>
        <w:rPr>
          <w:rFonts w:ascii="Times New Roman" w:hAnsi="Times New Roman"/>
          <w:i/>
          <w:kern w:val="0"/>
          <w:szCs w:val="21"/>
        </w:rPr>
        <w:t>R</w:t>
      </w:r>
      <w:r>
        <w:rPr>
          <w:rFonts w:ascii="Times New Roman" w:hAnsi="Times New Roman"/>
          <w:iCs/>
          <w:kern w:val="0"/>
          <w:szCs w:val="21"/>
          <w:vertAlign w:val="subscript"/>
        </w:rPr>
        <w:t>2</w:t>
      </w:r>
      <w:r>
        <w:rPr>
          <w:rFonts w:ascii="Times New Roman" w:hAnsi="Times New Roman"/>
          <w:kern w:val="0"/>
          <w:szCs w:val="21"/>
        </w:rPr>
        <w:t>的阻值。</w:t>
      </w:r>
    </w:p>
    <w:p w14:paraId="05229118">
      <w:pPr>
        <w:spacing w:line="360" w:lineRule="auto"/>
        <w:ind w:firstLine="420" w:firstLineChars="200"/>
        <w:jc w:val="left"/>
        <w:textAlignment w:val="center"/>
        <w:rPr>
          <w:rFonts w:ascii="Times New Roman" w:hAnsi="Times New Roman"/>
          <w:i/>
          <w:color w:val="EE0000"/>
          <w:kern w:val="0"/>
          <w:szCs w:val="21"/>
        </w:rPr>
      </w:pPr>
    </w:p>
    <w:p w14:paraId="1A24F85F">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28. </w:t>
      </w:r>
      <w:r>
        <w:rPr>
          <w:rFonts w:ascii="Times New Roman" w:hAnsi="Times New Roman"/>
          <w:kern w:val="0"/>
          <w:szCs w:val="21"/>
        </w:rPr>
        <w:t>在跨学科实践课上，制作一个简易空气质量检测仪。如图乙所示的空气质量检测仪的电路，其中定值电阻</w:t>
      </w:r>
      <w:r>
        <w:rPr>
          <w:rFonts w:ascii="Times New Roman" w:hAnsi="Times New Roman"/>
          <w:i/>
          <w:kern w:val="0"/>
          <w:szCs w:val="21"/>
        </w:rPr>
        <w:t>R</w:t>
      </w:r>
      <w:r>
        <w:rPr>
          <w:rFonts w:ascii="Times New Roman" w:hAnsi="Times New Roman"/>
          <w:iCs/>
          <w:kern w:val="0"/>
          <w:szCs w:val="21"/>
          <w:vertAlign w:val="subscript"/>
        </w:rPr>
        <w:t>0</w:t>
      </w:r>
      <w:r>
        <w:rPr>
          <w:rFonts w:ascii="Times New Roman" w:hAnsi="Times New Roman"/>
          <w:kern w:val="0"/>
          <w:szCs w:val="21"/>
        </w:rPr>
        <w:t>＝20Ω，电源电压</w:t>
      </w:r>
      <w:r>
        <w:rPr>
          <w:rFonts w:ascii="Times New Roman" w:hAnsi="Times New Roman"/>
          <w:i/>
          <w:kern w:val="0"/>
          <w:szCs w:val="21"/>
        </w:rPr>
        <w:t>U</w:t>
      </w:r>
      <w:r>
        <w:rPr>
          <w:rFonts w:ascii="Times New Roman" w:hAnsi="Times New Roman"/>
          <w:kern w:val="0"/>
          <w:szCs w:val="21"/>
        </w:rPr>
        <w:t>恒为6V不变，用电流表示数表示对应空气质量指数；闭合开关S，当电流表示数为0.15A时，电路报警，此时电磁铁把衔铁B吸下来，净化系统开始工作，电磁铁中线圈的电阻不计。气敏电阻值</w:t>
      </w:r>
      <w:r>
        <w:rPr>
          <w:rFonts w:ascii="Times New Roman" w:hAnsi="Times New Roman"/>
          <w:i/>
          <w:kern w:val="0"/>
          <w:szCs w:val="21"/>
        </w:rPr>
        <w:t>R</w:t>
      </w:r>
      <w:r>
        <w:rPr>
          <w:rFonts w:ascii="Times New Roman" w:hAnsi="Times New Roman"/>
          <w:kern w:val="0"/>
          <w:szCs w:val="21"/>
        </w:rPr>
        <w:t>随空气质量指数</w:t>
      </w:r>
      <w:r>
        <w:rPr>
          <w:rFonts w:ascii="Times New Roman" w:hAnsi="Times New Roman"/>
          <w:i/>
          <w:kern w:val="0"/>
          <w:szCs w:val="21"/>
        </w:rPr>
        <w:t>K</w:t>
      </w:r>
      <w:r>
        <w:rPr>
          <w:rFonts w:ascii="Times New Roman" w:hAnsi="Times New Roman"/>
          <w:kern w:val="0"/>
          <w:szCs w:val="21"/>
        </w:rPr>
        <w:t>的关系如图甲所示：</w:t>
      </w:r>
    </w:p>
    <w:p w14:paraId="17592643">
      <w:pPr>
        <w:spacing w:line="360" w:lineRule="auto"/>
        <w:ind w:firstLine="1470" w:firstLineChars="7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3581400" cy="1685925"/>
            <wp:effectExtent l="0" t="0" r="0" b="0"/>
            <wp:docPr id="100203" name="图片 100203" descr="@@@0ac1a683-c53a-4c37-8029-a36723d6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0ac1a683-c53a-4c37-8029-a36723d6ac3a"/>
                    <pic:cNvPicPr>
                      <a:picLocks noChangeAspect="1"/>
                    </pic:cNvPicPr>
                  </pic:nvPicPr>
                  <pic:blipFill>
                    <a:blip r:embed="rId36"/>
                    <a:stretch>
                      <a:fillRect/>
                    </a:stretch>
                  </pic:blipFill>
                  <pic:spPr>
                    <a:xfrm>
                      <a:off x="0" y="0"/>
                      <a:ext cx="3581400" cy="1685925"/>
                    </a:xfrm>
                    <a:prstGeom prst="rect">
                      <a:avLst/>
                    </a:prstGeom>
                  </pic:spPr>
                </pic:pic>
              </a:graphicData>
            </a:graphic>
          </wp:inline>
        </w:drawing>
      </w:r>
    </w:p>
    <w:p w14:paraId="521D9255">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（1）当空气质量指数</w:t>
      </w:r>
      <w:r>
        <w:rPr>
          <w:rFonts w:ascii="Times New Roman" w:hAnsi="Times New Roman"/>
          <w:i/>
          <w:kern w:val="0"/>
          <w:szCs w:val="21"/>
        </w:rPr>
        <w:t>K</w:t>
      </w:r>
      <w:r>
        <w:rPr>
          <w:rFonts w:ascii="Times New Roman" w:hAnsi="Times New Roman"/>
          <w:kern w:val="0"/>
          <w:szCs w:val="21"/>
        </w:rPr>
        <w:t>为50时，电阻</w:t>
      </w:r>
      <w:r>
        <w:rPr>
          <w:rFonts w:ascii="Times New Roman" w:hAnsi="Times New Roman"/>
          <w:i/>
          <w:kern w:val="0"/>
          <w:szCs w:val="21"/>
        </w:rPr>
        <w:t>R</w:t>
      </w:r>
      <w:r>
        <w:rPr>
          <w:rFonts w:ascii="Times New Roman" w:hAnsi="Times New Roman"/>
          <w:iCs/>
          <w:kern w:val="0"/>
          <w:szCs w:val="21"/>
          <w:vertAlign w:val="subscript"/>
        </w:rPr>
        <w:t>0</w:t>
      </w:r>
      <w:r>
        <w:rPr>
          <w:rFonts w:ascii="Times New Roman" w:hAnsi="Times New Roman"/>
          <w:kern w:val="0"/>
          <w:szCs w:val="21"/>
        </w:rPr>
        <w:t>两端的电压；</w:t>
      </w:r>
    </w:p>
    <w:p w14:paraId="5383B758">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（2）当电路报警时，气敏电阻</w:t>
      </w:r>
      <w:r>
        <w:rPr>
          <w:rFonts w:ascii="Times New Roman" w:hAnsi="Times New Roman"/>
          <w:i/>
          <w:kern w:val="0"/>
          <w:szCs w:val="21"/>
        </w:rPr>
        <w:t>R</w:t>
      </w:r>
      <w:r>
        <w:rPr>
          <w:rFonts w:ascii="Times New Roman" w:hAnsi="Times New Roman"/>
          <w:kern w:val="0"/>
          <w:szCs w:val="21"/>
        </w:rPr>
        <w:t>的电功率；</w:t>
      </w:r>
    </w:p>
    <w:p w14:paraId="7F1D9D75">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（3）若想让仪器检测更加灵敏，使空气质量指数</w:t>
      </w:r>
      <w:r>
        <w:rPr>
          <w:rFonts w:ascii="Times New Roman" w:hAnsi="Times New Roman"/>
          <w:i/>
          <w:kern w:val="0"/>
          <w:szCs w:val="21"/>
        </w:rPr>
        <w:t>K</w:t>
      </w:r>
      <w:r>
        <w:rPr>
          <w:rFonts w:ascii="Times New Roman" w:hAnsi="Times New Roman"/>
          <w:kern w:val="0"/>
          <w:szCs w:val="21"/>
        </w:rPr>
        <w:t>为150时电路就报警，请提出合理化建议（通过计算说明）。</w:t>
      </w:r>
    </w:p>
    <w:p w14:paraId="2E2E8053">
      <w:pPr>
        <w:spacing w:line="360" w:lineRule="auto"/>
        <w:ind w:firstLine="1260" w:firstLineChars="600"/>
        <w:jc w:val="left"/>
        <w:textAlignment w:val="center"/>
        <w:rPr>
          <w:rFonts w:ascii="Times New Roman" w:hAnsi="Times New Roman"/>
          <w:kern w:val="0"/>
          <w:szCs w:val="21"/>
        </w:rPr>
      </w:pPr>
    </w:p>
    <w:p w14:paraId="48FDBC81">
      <w:pPr>
        <w:spacing w:line="360" w:lineRule="auto"/>
        <w:ind w:firstLine="420" w:firstLineChars="200"/>
        <w:jc w:val="left"/>
        <w:textAlignment w:val="center"/>
        <w:rPr>
          <w:rFonts w:ascii="Times New Roman" w:hAnsi="Times New Roman"/>
          <w:i/>
          <w:color w:val="EE0000"/>
          <w:kern w:val="0"/>
          <w:szCs w:val="21"/>
        </w:rPr>
      </w:pPr>
    </w:p>
    <w:p w14:paraId="49357E39">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29．</w:t>
      </w:r>
      <w:r>
        <w:rPr>
          <w:rFonts w:ascii="Times New Roman" w:hAnsi="Times New Roman"/>
          <w:kern w:val="0"/>
          <w:szCs w:val="21"/>
        </w:rPr>
        <w:t>阅读短文，回答问题。</w:t>
      </w:r>
    </w:p>
    <w:p w14:paraId="243836FC">
      <w:pPr>
        <w:spacing w:line="360" w:lineRule="auto"/>
        <w:jc w:val="center"/>
        <w:textAlignment w:val="center"/>
        <w:rPr>
          <w:rFonts w:ascii="Times New Roman" w:hAnsi="Times New Roman"/>
          <w:b/>
          <w:bCs/>
          <w:kern w:val="0"/>
          <w:szCs w:val="21"/>
        </w:rPr>
      </w:pPr>
      <w:r>
        <w:rPr>
          <w:rFonts w:ascii="Times New Roman" w:hAnsi="Times New Roman"/>
          <w:b/>
          <w:bCs/>
          <w:kern w:val="0"/>
          <w:szCs w:val="21"/>
        </w:rPr>
        <w:t>国产磁悬浮列车</w:t>
      </w:r>
    </w:p>
    <w:p w14:paraId="1BA23911">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如图甲所示是一款国产磁悬浮列车，车体使用了碳纤维密封材料，较铝合金减重</w:t>
      </w:r>
      <w:r>
        <w:rPr>
          <w:rFonts w:ascii="Times New Roman" w:hAnsi="Times New Roman"/>
          <w:kern w:val="0"/>
          <w:szCs w:val="21"/>
        </w:rPr>
        <w:object>
          <v:shape id="_x0000_i1025" o:spt="75" alt="eqIdee6dc6cf991200a495e96d643749054d" type="#_x0000_t75" style="height:12.9pt;width:22.05pt;" o:ole="t" filled="f" o:preferrelative="t" stroked="f" coordsize="21600,21600">
            <v:path/>
            <v:fill on="f" focussize="0,0"/>
            <v:stroke on="f" joinstyle="miter"/>
            <v:imagedata r:id="rId38" o:title="eqIdee6dc6cf991200a495e96d643749054d"/>
            <o:lock v:ext="edit" aspectratio="t"/>
            <w10:wrap type="none"/>
            <w10:anchorlock/>
          </v:shape>
          <o:OLEObject Type="Embed" ProgID="Equation.DSMT4" ShapeID="_x0000_i1025" DrawAspect="Content" ObjectID="_1468075725" r:id="rId37">
            <o:LockedField>false</o:LockedField>
          </o:OLEObject>
        </w:object>
      </w:r>
      <w:r>
        <w:rPr>
          <w:rFonts w:ascii="Times New Roman" w:hAnsi="Times New Roman"/>
          <w:kern w:val="0"/>
          <w:szCs w:val="21"/>
        </w:rPr>
        <w:t>。采用无接触“抱轨”的方式设计运行，避免了来自车轮与轨道的摩擦力，图乙所示的轨道下部安装有轨道线圈，在列车的下部安装有车身线圈，有电流通过时，两线圈之间就会产生强大的作用力，使列车悬浮在间距10mm以内的轨道上方。牵引供电系统布置在地面上，采用感应发电装置分段供电，同一供电区间只能有一列列车行驶，避免追尾风险。与轮轨列车相比，磁悬浮列车运行安全、耗能低、时速大、噪声小，并且具有全寿命周期成本低的优势。</w:t>
      </w:r>
    </w:p>
    <w:p w14:paraId="3973FAA6">
      <w:pPr>
        <w:spacing w:line="360" w:lineRule="auto"/>
        <w:ind w:firstLine="630" w:firstLineChars="3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4629150" cy="1800225"/>
            <wp:effectExtent l="0" t="0" r="0" b="0"/>
            <wp:docPr id="100003" name="图片 100003" descr="@@@a2e6712e-4724-4daf-ac66-2b2908099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e6712e-4724-4daf-ac66-2b290809928d"/>
                    <pic:cNvPicPr>
                      <a:picLocks noChangeAspect="1"/>
                    </pic:cNvPicPr>
                  </pic:nvPicPr>
                  <pic:blipFill>
                    <a:blip r:embed="rId39"/>
                    <a:stretch>
                      <a:fillRect/>
                    </a:stretch>
                  </pic:blipFill>
                  <pic:spPr>
                    <a:xfrm>
                      <a:off x="0" y="0"/>
                      <a:ext cx="4629150" cy="1800225"/>
                    </a:xfrm>
                    <a:prstGeom prst="rect">
                      <a:avLst/>
                    </a:prstGeom>
                  </pic:spPr>
                </pic:pic>
              </a:graphicData>
            </a:graphic>
          </wp:inline>
        </w:drawing>
      </w:r>
    </w:p>
    <w:p w14:paraId="316371F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）车体使用了碳纤维密封材料，较铝合金减重30%，这是利用了这种材料</w:t>
      </w:r>
      <w:r>
        <w:rPr>
          <w:rFonts w:ascii="Times New Roman" w:hAnsi="Times New Roman"/>
          <w:kern w:val="0"/>
          <w:szCs w:val="21"/>
          <w:u w:val="single"/>
        </w:rPr>
        <w:t xml:space="preserve">      </w:t>
      </w:r>
      <w:r>
        <w:rPr>
          <w:rFonts w:ascii="Times New Roman" w:hAnsi="Times New Roman"/>
          <w:kern w:val="0"/>
          <w:szCs w:val="21"/>
        </w:rPr>
        <w:t>的性质。</w:t>
      </w:r>
    </w:p>
    <w:p w14:paraId="4F19063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）由于电流的</w:t>
      </w:r>
      <w:r>
        <w:rPr>
          <w:rFonts w:ascii="Times New Roman" w:hAnsi="Times New Roman"/>
          <w:kern w:val="0"/>
          <w:szCs w:val="21"/>
          <w:u w:val="single"/>
        </w:rPr>
        <w:t xml:space="preserve">     </w:t>
      </w:r>
      <w:r>
        <w:rPr>
          <w:rFonts w:ascii="Times New Roman" w:hAnsi="Times New Roman"/>
          <w:kern w:val="0"/>
          <w:szCs w:val="21"/>
        </w:rPr>
        <w:t>效应，导致两线圈中有电流通过时，会产生强大的作用力使列车悬浮；在图丙中，若A是车身线圈，B是轨道线圈，则车身线圈上端是</w:t>
      </w:r>
      <w:r>
        <w:rPr>
          <w:rFonts w:ascii="Times New Roman" w:hAnsi="Times New Roman"/>
          <w:kern w:val="0"/>
          <w:szCs w:val="21"/>
          <w:u w:val="single"/>
        </w:rPr>
        <w:t xml:space="preserve">     </w:t>
      </w:r>
      <w:r>
        <w:rPr>
          <w:rFonts w:ascii="Times New Roman" w:hAnsi="Times New Roman"/>
          <w:kern w:val="0"/>
          <w:szCs w:val="21"/>
        </w:rPr>
        <w:t>（填</w:t>
      </w:r>
      <w:r>
        <w:rPr>
          <w:rFonts w:ascii="宋体" w:hAnsi="宋体"/>
          <w:color w:val="000000"/>
        </w:rPr>
        <w:t>“</w:t>
      </w:r>
      <w:r>
        <w:rPr>
          <w:rFonts w:ascii="Times New Roman" w:hAnsi="Times New Roman"/>
          <w:kern w:val="0"/>
          <w:szCs w:val="21"/>
        </w:rPr>
        <w:t>N</w:t>
      </w:r>
      <w:r>
        <w:rPr>
          <w:rFonts w:ascii="宋体" w:hAnsi="宋体"/>
          <w:color w:val="000000"/>
        </w:rPr>
        <w:t>”或“</w:t>
      </w:r>
      <w:r>
        <w:rPr>
          <w:rFonts w:ascii="Times New Roman" w:hAnsi="Times New Roman"/>
          <w:kern w:val="0"/>
          <w:szCs w:val="21"/>
        </w:rPr>
        <w:t>S</w:t>
      </w:r>
      <w:r>
        <w:rPr>
          <w:rFonts w:ascii="宋体" w:hAnsi="宋体"/>
          <w:color w:val="000000"/>
        </w:rPr>
        <w:t>”</w:t>
      </w:r>
      <w:r>
        <w:rPr>
          <w:rFonts w:ascii="Times New Roman" w:hAnsi="Times New Roman"/>
          <w:kern w:val="0"/>
          <w:szCs w:val="21"/>
        </w:rPr>
        <w:t>）极。</w:t>
      </w:r>
    </w:p>
    <w:p w14:paraId="0E118B16">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）磁悬浮列车采用无接触“抱轨”的方式设计运行，避免了来自车轮与轨道的</w:t>
      </w:r>
      <w:r>
        <w:rPr>
          <w:rFonts w:ascii="Times New Roman" w:hAnsi="Times New Roman"/>
          <w:kern w:val="0"/>
          <w:szCs w:val="21"/>
          <w:u w:val="single"/>
        </w:rPr>
        <w:t xml:space="preserve">        </w:t>
      </w:r>
      <w:r>
        <w:rPr>
          <w:rFonts w:ascii="Times New Roman" w:hAnsi="Times New Roman"/>
          <w:kern w:val="0"/>
          <w:szCs w:val="21"/>
        </w:rPr>
        <w:t>。</w:t>
      </w:r>
    </w:p>
    <w:p w14:paraId="5211898E">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4</w:t>
      </w:r>
      <w:r>
        <w:rPr>
          <w:rFonts w:ascii="Times New Roman" w:hAnsi="Times New Roman"/>
          <w:kern w:val="0"/>
          <w:szCs w:val="21"/>
        </w:rPr>
        <w:t>）请结合短文内容，写出一条磁悬浮列车的优点：</w:t>
      </w:r>
      <w:r>
        <w:rPr>
          <w:rFonts w:ascii="Times New Roman" w:hAnsi="Times New Roman"/>
          <w:kern w:val="0"/>
          <w:szCs w:val="21"/>
          <w:u w:val="single"/>
        </w:rPr>
        <w:t xml:space="preserve">         </w:t>
      </w:r>
      <w:r>
        <w:rPr>
          <w:rFonts w:ascii="Times New Roman" w:hAnsi="Times New Roman"/>
          <w:kern w:val="0"/>
          <w:szCs w:val="21"/>
        </w:rPr>
        <w:t>。</w:t>
      </w:r>
    </w:p>
    <w:p w14:paraId="5E7CCEC6">
      <w:pPr>
        <w:spacing w:line="360" w:lineRule="auto"/>
        <w:jc w:val="left"/>
        <w:textAlignment w:val="center"/>
        <w:rPr>
          <w:rFonts w:ascii="Times New Roman" w:hAnsi="Times New Roman"/>
          <w:color w:val="000000"/>
        </w:rPr>
      </w:pPr>
    </w:p>
    <w:sectPr>
      <w:headerReference r:id="rId3" w:type="default"/>
      <w:footerReference r:id="rId5" w:type="default"/>
      <w:headerReference r:id="rId4" w:type="even"/>
      <w:footerReference r:id="rId6" w:type="even"/>
      <w:pgSz w:w="23814" w:h="16839" w:orient="landscape"/>
      <w:pgMar w:top="1134" w:right="1134" w:bottom="1134" w:left="1134" w:header="851" w:footer="992" w:gutter="1418"/>
      <w:cols w:space="425" w:num="2" w:sep="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4D3F3">
    <w:pPr>
      <w:pStyle w:val="55"/>
      <w:ind w:firstLine="3780" w:firstLineChars="2100"/>
      <w:rPr>
        <w:rFonts w:ascii="Times New Roman" w:hAnsi="Times New Roman"/>
      </w:rPr>
    </w:pPr>
    <w:r>
      <w:rPr>
        <w:rFonts w:ascii="Times New Roman" w:hAnsi="Times New Roman"/>
      </w:rPr>
      <w:t>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5</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页）</w:t>
    </w:r>
  </w:p>
  <w:p w14:paraId="17344391">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6"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67"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7073">
    <w:pPr>
      <w:pStyle w:val="55"/>
      <w:ind w:firstLine="4140" w:firstLineChars="2300"/>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13545820</wp:posOffset>
              </wp:positionH>
              <wp:positionV relativeFrom="paragraph">
                <wp:posOffset>-5715</wp:posOffset>
              </wp:positionV>
              <wp:extent cx="409575" cy="771525"/>
              <wp:effectExtent l="4445" t="4445" r="5080" b="5080"/>
              <wp:wrapNone/>
              <wp:docPr id="29" name="文本框 77"/>
              <wp:cNvGraphicFramePr/>
              <a:graphic xmlns:a="http://schemas.openxmlformats.org/drawingml/2006/main">
                <a:graphicData uri="http://schemas.microsoft.com/office/word/2010/wordprocessingShape">
                  <wps:wsp>
                    <wps:cNvSpPr txBox="1"/>
                    <wps:spPr>
                      <a:xfrm>
                        <a:off x="0" y="0"/>
                        <a:ext cx="409575" cy="771525"/>
                      </a:xfrm>
                      <a:prstGeom prst="rect">
                        <a:avLst/>
                      </a:prstGeom>
                      <a:solidFill>
                        <a:srgbClr val="5A5A5A"/>
                      </a:solidFill>
                      <a:ln w="9525">
                        <a:solidFill>
                          <a:srgbClr val="000000"/>
                        </a:solidFill>
                        <a:prstDash val="solid"/>
                        <a:miter lim="0"/>
                      </a:ln>
                    </wps:spPr>
                    <wps:txbx>
                      <w:txbxContent>
                        <w:p w14:paraId="432342BF"/>
                      </w:txbxContent>
                    </wps:txbx>
                    <wps:bodyPr wrap="square" upright="1"/>
                  </wps:wsp>
                </a:graphicData>
              </a:graphic>
            </wp:anchor>
          </w:drawing>
        </mc:Choice>
        <mc:Fallback>
          <w:pict>
            <v:shape id="文本框 77" o:spid="_x0000_s1026" o:spt="202" type="#_x0000_t202" style="position:absolute;left:0pt;margin-left:1066.6pt;margin-top:-0.45pt;height:60.75pt;width:32.25pt;z-index:251659264;mso-width-relative:page;mso-height-relative:page;" fillcolor="#5A5A5A" filled="t" stroked="t" coordsize="21600,21600" o:gfxdata="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oOcAncAAAACwEAAA8AAAAAAAAAAQAgAAAAIgAAAGRycy9kb3ducmV2LnhtbFBLAQIUABQAAAAI&#10;AIdO4kBe9En86QEAAOMDAAAOAAAAAAAAAAEAIAAAACsBAABkcnMvZTJvRG9jLnhtbFBLBQYAAAAA&#10;BgAGAFkBAACGBQAAAAA=&#10;">
              <v:fill on="t" focussize="0,0"/>
              <v:stroke color="#000000" miterlimit="0" joinstyle="miter"/>
              <v:imagedata o:title=""/>
              <o:lock v:ext="edit" aspectratio="f"/>
              <v:textbox>
                <w:txbxContent>
                  <w:p w14:paraId="432342BF"/>
                </w:txbxContent>
              </v:textbox>
            </v:shape>
          </w:pict>
        </mc:Fallback>
      </mc:AlternateContent>
    </w:r>
    <w:r>
      <w:rPr>
        <w:rFonts w:hint="eastAsia" w:ascii="Times New Roman" w:hAnsi="Times New Roman"/>
      </w:rPr>
      <w:t>试题</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4</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4</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72736">
    <w:pPr>
      <w:jc w:val="right"/>
    </w:pPr>
    <w:r>
      <mc:AlternateContent>
        <mc:Choice Requires="wpg">
          <w:drawing>
            <wp:anchor distT="0" distB="0" distL="114300" distR="114300" simplePos="0" relativeHeight="251659264" behindDoc="0" locked="0" layoutInCell="1" allowOverlap="1">
              <wp:simplePos x="0" y="0"/>
              <wp:positionH relativeFrom="column">
                <wp:posOffset>-1582420</wp:posOffset>
              </wp:positionH>
              <wp:positionV relativeFrom="paragraph">
                <wp:posOffset>-207010</wp:posOffset>
              </wp:positionV>
              <wp:extent cx="1228725" cy="10677525"/>
              <wp:effectExtent l="4445" t="4445" r="5080" b="5080"/>
              <wp:wrapNone/>
              <wp:docPr id="28" name="组合 70"/>
              <wp:cNvGraphicFramePr/>
              <a:graphic xmlns:a="http://schemas.openxmlformats.org/drawingml/2006/main">
                <a:graphicData uri="http://schemas.microsoft.com/office/word/2010/wordprocessingGroup">
                  <wpg:wgp>
                    <wpg:cNvGrpSpPr/>
                    <wpg:grpSpPr>
                      <a:xfrm>
                        <a:off x="0" y="0"/>
                        <a:ext cx="1228725" cy="10677525"/>
                        <a:chOff x="60" y="30"/>
                        <a:chExt cx="1935" cy="16815"/>
                      </a:xfrm>
                    </wpg:grpSpPr>
                    <wpg:grpSp>
                      <wpg:cNvPr id="26" name="组合 69"/>
                      <wpg:cNvGrpSpPr/>
                      <wpg:grpSpPr>
                        <a:xfrm>
                          <a:off x="60" y="30"/>
                          <a:ext cx="1935" cy="16815"/>
                          <a:chOff x="60" y="30"/>
                          <a:chExt cx="1935" cy="16815"/>
                        </a:xfrm>
                      </wpg:grpSpPr>
                      <wps:wsp>
                        <wps:cNvPr id="22" name="文本框 63"/>
                        <wps:cNvSpPr txBox="1"/>
                        <wps:spPr>
                          <a:xfrm>
                            <a:off x="1350" y="30"/>
                            <a:ext cx="645" cy="16815"/>
                          </a:xfrm>
                          <a:prstGeom prst="rect">
                            <a:avLst/>
                          </a:prstGeom>
                          <a:solidFill>
                            <a:srgbClr val="FFFFFF"/>
                          </a:solidFill>
                          <a:ln w="9525">
                            <a:solidFill>
                              <a:srgbClr val="000000"/>
                            </a:solidFill>
                            <a:prstDash val="solid"/>
                            <a:miter lim="0"/>
                          </a:ln>
                        </wps:spPr>
                        <wps:txbx>
                          <w:txbxContent>
                            <w:p w14:paraId="709A9592">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wps:txbx>
                        <wps:bodyPr vert="vert270" wrap="square" upright="1"/>
                      </wps:wsp>
                      <wps:wsp>
                        <wps:cNvPr id="23" name="文本框 64"/>
                        <wps:cNvSpPr txBox="1"/>
                        <wps:spPr>
                          <a:xfrm>
                            <a:off x="60" y="30"/>
                            <a:ext cx="645" cy="16815"/>
                          </a:xfrm>
                          <a:prstGeom prst="rect">
                            <a:avLst/>
                          </a:prstGeom>
                          <a:solidFill>
                            <a:srgbClr val="FFFFFF"/>
                          </a:solidFill>
                          <a:ln w="9525">
                            <a:solidFill>
                              <a:srgbClr val="000000"/>
                            </a:solidFill>
                            <a:prstDash val="solid"/>
                            <a:miter lim="0"/>
                          </a:ln>
                        </wps:spPr>
                        <wps:txbx>
                          <w:txbxContent>
                            <w:p w14:paraId="23121D44">
                              <w:pPr>
                                <w:rPr>
                                  <w:spacing w:val="13"/>
                                </w:rPr>
                              </w:pPr>
                              <w:r>
                                <w:rPr>
                                  <w:rFonts w:hint="eastAsia"/>
                                  <w:spacing w:val="13"/>
                                </w:rPr>
                                <w:t>………………○………………外………………○………………装………………○………………订………………○………………</w:t>
                              </w:r>
                              <w:r>
                                <w:rPr>
                                  <w:spacing w:val="13"/>
                                </w:rPr>
                                <w:t>线</w:t>
                              </w:r>
                              <w:r>
                                <w:rPr>
                                  <w:rFonts w:hint="eastAsia"/>
                                  <w:spacing w:val="13"/>
                                </w:rPr>
                                <w:t>………………○………………</w:t>
                              </w:r>
                            </w:p>
                          </w:txbxContent>
                        </wps:txbx>
                        <wps:bodyPr vert="vert270" wrap="square" upright="1"/>
                      </wps:wsp>
                      <wps:wsp>
                        <wps:cNvPr id="24" name="文本框 65"/>
                        <wps:cNvSpPr txBox="1"/>
                        <wps:spPr>
                          <a:xfrm>
                            <a:off x="705" y="1140"/>
                            <a:ext cx="645" cy="14475"/>
                          </a:xfrm>
                          <a:prstGeom prst="rect">
                            <a:avLst/>
                          </a:prstGeom>
                          <a:solidFill>
                            <a:srgbClr val="D8D8D8"/>
                          </a:solidFill>
                          <a:ln w="9525">
                            <a:solidFill>
                              <a:srgbClr val="000000"/>
                            </a:solidFill>
                            <a:prstDash val="solid"/>
                            <a:miter lim="0"/>
                          </a:ln>
                        </wps:spPr>
                        <wps:txbx>
                          <w:txbxContent>
                            <w:p w14:paraId="164B733A">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wps:txbx>
                        <wps:bodyPr vert="vert270" wrap="square" upright="1"/>
                      </wps:wsp>
                      <wps:wsp>
                        <wps:cNvPr id="25" name="文本框 67"/>
                        <wps:cNvSpPr txBox="1"/>
                        <wps:spPr>
                          <a:xfrm>
                            <a:off x="705" y="30"/>
                            <a:ext cx="645" cy="1110"/>
                          </a:xfrm>
                          <a:prstGeom prst="rect">
                            <a:avLst/>
                          </a:prstGeom>
                          <a:solidFill>
                            <a:srgbClr val="5A5A5A"/>
                          </a:solidFill>
                          <a:ln w="9525">
                            <a:solidFill>
                              <a:srgbClr val="000000"/>
                            </a:solidFill>
                            <a:prstDash val="solid"/>
                            <a:miter lim="0"/>
                          </a:ln>
                        </wps:spPr>
                        <wps:txbx>
                          <w:txbxContent>
                            <w:p w14:paraId="362C11EF"/>
                          </w:txbxContent>
                        </wps:txbx>
                        <wps:bodyPr wrap="square" upright="1"/>
                      </wps:wsp>
                    </wpg:grpSp>
                    <wps:wsp>
                      <wps:cNvPr id="27" name="文本框 68"/>
                      <wps:cNvSpPr txBox="1"/>
                      <wps:spPr>
                        <a:xfrm>
                          <a:off x="705" y="15630"/>
                          <a:ext cx="645" cy="1215"/>
                        </a:xfrm>
                        <a:prstGeom prst="rect">
                          <a:avLst/>
                        </a:prstGeom>
                        <a:solidFill>
                          <a:srgbClr val="5A5A5A"/>
                        </a:solidFill>
                        <a:ln w="9525">
                          <a:solidFill>
                            <a:srgbClr val="000000"/>
                          </a:solidFill>
                          <a:prstDash val="solid"/>
                          <a:miter lim="0"/>
                        </a:ln>
                      </wps:spPr>
                      <wps:txbx>
                        <w:txbxContent>
                          <w:p w14:paraId="10635893"/>
                        </w:txbxContent>
                      </wps:txbx>
                      <wps:bodyPr wrap="square" upright="1"/>
                    </wps:wsp>
                  </wpg:wgp>
                </a:graphicData>
              </a:graphic>
            </wp:anchor>
          </w:drawing>
        </mc:Choice>
        <mc:Fallback>
          <w:pict>
            <v:group id="组合 70" o:spid="_x0000_s1026" o:spt="203" style="position:absolute;left:0pt;margin-left:-124.6pt;margin-top:-16.3pt;height:840.75pt;width:96.75pt;z-index:251659264;mso-width-relative:page;mso-height-relative:page;" coordorigin="60,30" coordsize="1935,16815" o:gfxdata="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A3W6tfdAAAADQEAAA8AAAAAAAAAAQAgAAAAIgAAAGRycy9kb3ducmV2&#10;LnhtbFBLAQIUABQAAAAIAIdO4kDCh4SsFAMAAIQOAAAOAAAAAAAAAAEAIAAAACwBAABkcnMvZTJv&#10;RG9jLnhtbFBLBQYAAAAABgAGAFkBAACyBgAAAAA=&#10;">
              <o:lock v:ext="edit" aspectratio="f"/>
              <v:group id="组合 69" o:spid="_x0000_s1026" o:spt="203" style="position:absolute;left:60;top:30;height:16815;width:1935;" coordorigin="60,30" coordsize="1935,16815"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文本框 63" o:spid="_x0000_s1026" o:spt="202" type="#_x0000_t202" style="position:absolute;left:1350;top:30;height:16815;width:645;" fillcolor="#FFFFFF" filled="t" stroked="t" coordsize="21600,21600" o:gfxdata="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RJpTS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mso-layout-flow-alt:bottom-to-top;">
                    <w:txbxContent>
                      <w:p w14:paraId="709A9592">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v:textbox>
                </v:shape>
                <v:shape id="文本框 64" o:spid="_x0000_s1026" o:spt="202" type="#_x0000_t202" style="position:absolute;left:60;top:30;height:16815;width:645;" fillcolor="#FFFFFF" filled="t" stroked="t" coordsize="21600,21600" o:gfxdata="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sFAK+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mso-layout-flow-alt:bottom-to-top;">
                    <w:txbxContent>
                      <w:p w14:paraId="23121D44">
                        <w:pPr>
                          <w:rPr>
                            <w:spacing w:val="13"/>
                          </w:rPr>
                        </w:pPr>
                        <w:r>
                          <w:rPr>
                            <w:rFonts w:hint="eastAsia"/>
                            <w:spacing w:val="13"/>
                          </w:rPr>
                          <w:t>………………○………………外………………○………………装………………○………………订………………○………………</w:t>
                        </w:r>
                        <w:r>
                          <w:rPr>
                            <w:spacing w:val="13"/>
                          </w:rPr>
                          <w:t>线</w:t>
                        </w:r>
                        <w:r>
                          <w:rPr>
                            <w:rFonts w:hint="eastAsia"/>
                            <w:spacing w:val="13"/>
                          </w:rPr>
                          <w:t>………………○………………</w:t>
                        </w:r>
                      </w:p>
                    </w:txbxContent>
                  </v:textbox>
                </v:shape>
                <v:shape id="文本框 65" o:spid="_x0000_s1026" o:spt="202" type="#_x0000_t202" style="position:absolute;left:705;top:1140;height:14475;width:645;" fillcolor="#D8D8D8" filled="t" stroked="t" coordsize="21600,21600" o:gfxdata="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zwPq8AAAA&#10;2wAAAA8AAAAAAAAAAQAgAAAAIgAAAGRycy9kb3ducmV2LnhtbFBLAQIUABQAAAAIAIdO4kAzLwWe&#10;OwAAADkAAAAQAAAAAAAAAAEAIAAAAAsBAABkcnMvc2hhcGV4bWwueG1sUEsFBgAAAAAGAAYAWwEA&#10;ALUDAAAAAA==&#10;">
                  <v:fill on="t" focussize="0,0"/>
                  <v:stroke color="#000000" miterlimit="0" joinstyle="miter"/>
                  <v:imagedata o:title=""/>
                  <o:lock v:ext="edit" aspectratio="f"/>
                  <v:textbox style="layout-flow:vertical;mso-layout-flow-alt:bottom-to-top;">
                    <w:txbxContent>
                      <w:p w14:paraId="164B733A">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v:textbox>
                </v:shape>
                <v:shape id="文本框 67" o:spid="_x0000_s1026" o:spt="202" type="#_x0000_t202" style="position:absolute;left:705;top:30;height:1110;width:645;" fillcolor="#5A5A5A" filled="t" stroked="t" coordsize="21600,21600" o:gfxdata="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bQOL4A&#10;AADbAAAADwAAAAAAAAABACAAAAAiAAAAZHJzL2Rvd25yZXYueG1sUEsBAhQAFAAAAAgAh07iQDMv&#10;BZ47AAAAOQAAABAAAAAAAAAAAQAgAAAADQEAAGRycy9zaGFwZXhtbC54bWxQSwUGAAAAAAYABgBb&#10;AQAAtwMAAAAA&#10;">
                  <v:fill on="t" focussize="0,0"/>
                  <v:stroke color="#000000" miterlimit="0" joinstyle="miter"/>
                  <v:imagedata o:title=""/>
                  <o:lock v:ext="edit" aspectratio="f"/>
                  <v:textbox>
                    <w:txbxContent>
                      <w:p w14:paraId="362C11EF"/>
                    </w:txbxContent>
                  </v:textbox>
                </v:shape>
              </v:group>
              <v:shape id="文本框 68" o:spid="_x0000_s1026" o:spt="202" type="#_x0000_t202" style="position:absolute;left:705;top:15630;height:1215;width:645;" fillcolor="#5A5A5A" filled="t" stroked="t" coordsize="21600,21600" o:gfxdata="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I69S/&#10;AAAA2wAAAA8AAAAAAAAAAQAgAAAAIgAAAGRycy9kb3ducmV2LnhtbFBLAQIUABQAAAAIAIdO4kAz&#10;LwWeOwAAADkAAAAQAAAAAAAAAAEAIAAAAA4BAABkcnMvc2hhcGV4bWwueG1sUEsFBgAAAAAGAAYA&#10;WwEAALgDAAAAAA==&#10;">
                <v:fill on="t" focussize="0,0"/>
                <v:stroke color="#000000" miterlimit="0" joinstyle="miter"/>
                <v:imagedata o:title=""/>
                <o:lock v:ext="edit" aspectratio="f"/>
                <v:textbox>
                  <w:txbxContent>
                    <w:p w14:paraId="10635893"/>
                  </w:txbxContent>
                </v:textbox>
              </v:shape>
            </v:group>
          </w:pict>
        </mc:Fallback>
      </mc:AlternateContent>
    </w:r>
  </w:p>
  <w:p w14:paraId="7DD619AC">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29BE8">
    <w:r>
      <mc:AlternateContent>
        <mc:Choice Requires="wpg">
          <w:drawing>
            <wp:anchor distT="0" distB="0" distL="114300" distR="114300" simplePos="0" relativeHeight="251663360" behindDoc="0" locked="0" layoutInCell="1" allowOverlap="1">
              <wp:simplePos x="0" y="0"/>
              <wp:positionH relativeFrom="column">
                <wp:posOffset>13545820</wp:posOffset>
              </wp:positionH>
              <wp:positionV relativeFrom="paragraph">
                <wp:posOffset>-213360</wp:posOffset>
              </wp:positionV>
              <wp:extent cx="819150" cy="10677525"/>
              <wp:effectExtent l="4445" t="4445" r="14605" b="5080"/>
              <wp:wrapNone/>
              <wp:docPr id="36" name="组合 78"/>
              <wp:cNvGraphicFramePr/>
              <a:graphic xmlns:a="http://schemas.openxmlformats.org/drawingml/2006/main">
                <a:graphicData uri="http://schemas.microsoft.com/office/word/2010/wordprocessingGroup">
                  <wpg:wgp>
                    <wpg:cNvGrpSpPr/>
                    <wpg:grpSpPr>
                      <a:xfrm>
                        <a:off x="0" y="0"/>
                        <a:ext cx="819150" cy="10677525"/>
                        <a:chOff x="22466" y="5"/>
                        <a:chExt cx="1290" cy="16815"/>
                      </a:xfrm>
                    </wpg:grpSpPr>
                    <wps:wsp>
                      <wps:cNvPr id="34" name="文本框 73"/>
                      <wps:cNvSpPr txBox="1"/>
                      <wps:spPr>
                        <a:xfrm>
                          <a:off x="23111" y="5"/>
                          <a:ext cx="645" cy="16815"/>
                        </a:xfrm>
                        <a:prstGeom prst="rect">
                          <a:avLst/>
                        </a:prstGeom>
                        <a:solidFill>
                          <a:srgbClr val="FFFFFF"/>
                        </a:solidFill>
                        <a:ln w="9525">
                          <a:solidFill>
                            <a:srgbClr val="000000"/>
                          </a:solidFill>
                          <a:prstDash val="solid"/>
                          <a:miter lim="0"/>
                        </a:ln>
                      </wps:spPr>
                      <wps:txbx>
                        <w:txbxContent>
                          <w:p w14:paraId="350375D4">
                            <w:pPr>
                              <w:rPr>
                                <w:spacing w:val="13"/>
                              </w:rPr>
                            </w:pPr>
                            <w:r>
                              <w:rPr>
                                <w:rFonts w:hint="eastAsia"/>
                                <w:spacing w:val="13"/>
                              </w:rPr>
                              <w:t>………………○………………外………………○………………装………………○………………订………………○………………</w:t>
                            </w:r>
                            <w:r>
                              <w:rPr>
                                <w:spacing w:val="13"/>
                              </w:rPr>
                              <w:t>线</w:t>
                            </w:r>
                            <w:r>
                              <w:rPr>
                                <w:rFonts w:hint="eastAsia"/>
                                <w:spacing w:val="13"/>
                              </w:rPr>
                              <w:t>………………○………………</w:t>
                            </w:r>
                          </w:p>
                        </w:txbxContent>
                      </wps:txbx>
                      <wps:bodyPr vert="vert" wrap="square" upright="1"/>
                    </wps:wsp>
                    <wps:wsp>
                      <wps:cNvPr id="35" name="文本框 76"/>
                      <wps:cNvSpPr txBox="1"/>
                      <wps:spPr>
                        <a:xfrm>
                          <a:off x="22466" y="5"/>
                          <a:ext cx="645" cy="1110"/>
                        </a:xfrm>
                        <a:prstGeom prst="rect">
                          <a:avLst/>
                        </a:prstGeom>
                        <a:solidFill>
                          <a:srgbClr val="5A5A5A"/>
                        </a:solidFill>
                        <a:ln w="9525">
                          <a:solidFill>
                            <a:srgbClr val="000000"/>
                          </a:solidFill>
                          <a:prstDash val="solid"/>
                          <a:miter lim="0"/>
                        </a:ln>
                      </wps:spPr>
                      <wps:txbx>
                        <w:txbxContent>
                          <w:p w14:paraId="165844CA"/>
                        </w:txbxContent>
                      </wps:txbx>
                      <wps:bodyPr wrap="square" upright="1"/>
                    </wps:wsp>
                  </wpg:wgp>
                </a:graphicData>
              </a:graphic>
            </wp:anchor>
          </w:drawing>
        </mc:Choice>
        <mc:Fallback>
          <w:pict>
            <v:group id="组合 78" o:spid="_x0000_s1026" o:spt="203" style="position:absolute;left:0pt;margin-left:1066.6pt;margin-top:-16.8pt;height:840.75pt;width:64.5pt;z-index:251663360;mso-width-relative:page;mso-height-relative:page;" coordorigin="22466,5" coordsize="1290,16815" o:gfxdata="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EPxQ2ndAAAADgEAAA8AAAAAAAAAAQAgAAAAIgAAAGRycy9kb3ducmV2LnhtbFBLAQIU&#10;ABQAAAAIAIdO4kCXvG/4mQIAACUHAAAOAAAAAAAAAAEAIAAAACwBAABkcnMvZTJvRG9jLnhtbFBL&#10;BQYAAAAABgAGAFkBAAA3BgAAAAA=&#10;">
              <o:lock v:ext="edit" aspectratio="f"/>
              <v:shape id="文本框 73" o:spid="_x0000_s1026" o:spt="202" type="#_x0000_t202" style="position:absolute;left:23111;top:5;height:16815;width:645;" fillcolor="#FFFFFF" filled="t" stroked="t" coordsize="21600,21600" o:gfxdata="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Mb7G/&#10;AAAA2wAAAA8AAAAAAAAAAQAgAAAAIgAAAGRycy9kb3ducmV2LnhtbFBLAQIUABQAAAAIAIdO4kAz&#10;LwWeOwAAADkAAAAQAAAAAAAAAAEAIAAAAA4BAABkcnMvc2hhcGV4bWwueG1sUEsFBgAAAAAGAAYA&#10;WwEAALgDAAAAAA==&#10;">
                <v:fill on="t" focussize="0,0"/>
                <v:stroke color="#000000" miterlimit="0" joinstyle="miter"/>
                <v:imagedata o:title=""/>
                <o:lock v:ext="edit" aspectratio="f"/>
                <v:textbox style="layout-flow:vertical;">
                  <w:txbxContent>
                    <w:p w14:paraId="350375D4">
                      <w:pPr>
                        <w:rPr>
                          <w:spacing w:val="13"/>
                        </w:rPr>
                      </w:pPr>
                      <w:r>
                        <w:rPr>
                          <w:rFonts w:hint="eastAsia"/>
                          <w:spacing w:val="13"/>
                        </w:rPr>
                        <w:t>………………○………………外………………○………………装………………○………………订………………○………………</w:t>
                      </w:r>
                      <w:r>
                        <w:rPr>
                          <w:spacing w:val="13"/>
                        </w:rPr>
                        <w:t>线</w:t>
                      </w:r>
                      <w:r>
                        <w:rPr>
                          <w:rFonts w:hint="eastAsia"/>
                          <w:spacing w:val="13"/>
                        </w:rPr>
                        <w:t>………………○………………</w:t>
                      </w:r>
                    </w:p>
                  </w:txbxContent>
                </v:textbox>
              </v:shape>
              <v:shape id="文本框 76" o:spid="_x0000_s1026" o:spt="202" type="#_x0000_t202" style="position:absolute;left:22466;top:5;height:1110;width:645;" fillcolor="#5A5A5A" filled="t" stroked="t" coordsize="21600,21600" o:gfxdata="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9G5b4A&#10;AADbAAAADwAAAAAAAAABACAAAAAiAAAAZHJzL2Rvd25yZXYueG1sUEsBAhQAFAAAAAgAh07iQDMv&#10;BZ47AAAAOQAAABAAAAAAAAAAAQAgAAAADQEAAGRycy9zaGFwZXhtbC54bWxQSwUGAAAAAAYABgBb&#10;AQAAtwMAAAAA&#10;">
                <v:fill on="t" focussize="0,0"/>
                <v:stroke color="#000000" miterlimit="0" joinstyle="miter"/>
                <v:imagedata o:title=""/>
                <o:lock v:ext="edit" aspectratio="f"/>
                <v:textbox>
                  <w:txbxContent>
                    <w:p w14:paraId="165844CA"/>
                  </w:txbxContent>
                </v:textbox>
              </v:shape>
            </v:group>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13136245</wp:posOffset>
              </wp:positionH>
              <wp:positionV relativeFrom="paragraph">
                <wp:posOffset>-203835</wp:posOffset>
              </wp:positionV>
              <wp:extent cx="409575" cy="10677525"/>
              <wp:effectExtent l="4445" t="4445" r="5080" b="5080"/>
              <wp:wrapNone/>
              <wp:docPr id="31" name="组合 79"/>
              <wp:cNvGraphicFramePr/>
              <a:graphic xmlns:a="http://schemas.openxmlformats.org/drawingml/2006/main">
                <a:graphicData uri="http://schemas.microsoft.com/office/word/2010/wordprocessingGroup">
                  <wpg:wgp>
                    <wpg:cNvGrpSpPr/>
                    <wpg:grpSpPr>
                      <a:xfrm>
                        <a:off x="0" y="0"/>
                        <a:ext cx="409575" cy="10677525"/>
                        <a:chOff x="21821" y="5"/>
                        <a:chExt cx="645" cy="16815"/>
                      </a:xfrm>
                    </wpg:grpSpPr>
                    <wps:wsp>
                      <wps:cNvPr id="30" name="文本框 74"/>
                      <wps:cNvSpPr txBox="1"/>
                      <wps:spPr>
                        <a:xfrm>
                          <a:off x="21821" y="5"/>
                          <a:ext cx="645" cy="16815"/>
                        </a:xfrm>
                        <a:prstGeom prst="rect">
                          <a:avLst/>
                        </a:prstGeom>
                        <a:solidFill>
                          <a:srgbClr val="FFFFFF"/>
                        </a:solidFill>
                        <a:ln w="9525">
                          <a:solidFill>
                            <a:srgbClr val="000000"/>
                          </a:solidFill>
                          <a:prstDash val="solid"/>
                          <a:miter lim="0"/>
                        </a:ln>
                      </wps:spPr>
                      <wps:txbx>
                        <w:txbxContent>
                          <w:p w14:paraId="2E6F5AB5">
                            <w:pPr>
                              <w:rPr>
                                <w:spacing w:val="13"/>
                              </w:rPr>
                            </w:pPr>
                            <w:r>
                              <w:rPr>
                                <w:rFonts w:hint="eastAsia"/>
                                <w:spacing w:val="13"/>
                              </w:rPr>
                              <w:t>………………○………………内………………○………………装………………○………………订………………○………………</w:t>
                            </w:r>
                            <w:r>
                              <w:rPr>
                                <w:spacing w:val="13"/>
                              </w:rPr>
                              <w:t>线</w:t>
                            </w:r>
                            <w:r>
                              <w:rPr>
                                <w:rFonts w:hint="eastAsia"/>
                                <w:spacing w:val="13"/>
                              </w:rPr>
                              <w:t>………………○………………</w:t>
                            </w:r>
                          </w:p>
                        </w:txbxContent>
                      </wps:txbx>
                      <wps:bodyPr vert="vert" wrap="square" upright="1"/>
                    </wps:wsp>
                  </wpg:wgp>
                </a:graphicData>
              </a:graphic>
            </wp:anchor>
          </w:drawing>
        </mc:Choice>
        <mc:Fallback>
          <w:pict>
            <v:group id="组合 79" o:spid="_x0000_s1026" o:spt="203" style="position:absolute;left:0pt;margin-left:1034.35pt;margin-top:-16.05pt;height:840.75pt;width:32.25pt;z-index:251660288;mso-width-relative:page;mso-height-relative:page;" coordorigin="21821,5" coordsize="645,16815" o:gfxdata="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7k0J3gAAAA4BAAAPAAAAAAAAAAEAIAAAACIAAABkcnMvZG93bnJldi54bWxQSwECFAAUAAAA&#10;CACHTuJACH/+1loCAAAgBQAADgAAAAAAAAABACAAAAAtAQAAZHJzL2Uyb0RvYy54bWxQSwUGAAAA&#10;AAYABgBZAQAA+QUAAAAA&#10;">
              <o:lock v:ext="edit" aspectratio="f"/>
              <v:shape id="文本框 74" o:spid="_x0000_s1026" o:spt="202" type="#_x0000_t202" style="position:absolute;left:21821;top:5;height:16815;width:645;" fillcolor="#FFFFFF" filled="t" stroked="t" coordsize="21600,21600" o:gfxdata="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3abK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
                  <w:txbxContent>
                    <w:p w14:paraId="2E6F5AB5">
                      <w:pPr>
                        <w:rPr>
                          <w:spacing w:val="13"/>
                        </w:rPr>
                      </w:pPr>
                      <w:r>
                        <w:rPr>
                          <w:rFonts w:hint="eastAsia"/>
                          <w:spacing w:val="13"/>
                        </w:rPr>
                        <w:t>………………○………………内………………○………………装………………○………………订………………○………………</w:t>
                      </w:r>
                      <w:r>
                        <w:rPr>
                          <w:spacing w:val="13"/>
                        </w:rPr>
                        <w:t>线</w:t>
                      </w:r>
                      <w:r>
                        <w:rPr>
                          <w:rFonts w:hint="eastAsia"/>
                          <w:spacing w:val="13"/>
                        </w:rPr>
                        <w:t>………………○………………</w:t>
                      </w: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13545820</wp:posOffset>
              </wp:positionH>
              <wp:positionV relativeFrom="paragraph">
                <wp:posOffset>501015</wp:posOffset>
              </wp:positionV>
              <wp:extent cx="409575" cy="9191625"/>
              <wp:effectExtent l="4445" t="4445" r="5080" b="5080"/>
              <wp:wrapNone/>
              <wp:docPr id="33" name="组合 80"/>
              <wp:cNvGraphicFramePr/>
              <a:graphic xmlns:a="http://schemas.openxmlformats.org/drawingml/2006/main">
                <a:graphicData uri="http://schemas.microsoft.com/office/word/2010/wordprocessingGroup">
                  <wpg:wgp>
                    <wpg:cNvGrpSpPr/>
                    <wpg:grpSpPr>
                      <a:xfrm>
                        <a:off x="0" y="0"/>
                        <a:ext cx="409575" cy="9191625"/>
                        <a:chOff x="22466" y="1115"/>
                        <a:chExt cx="645" cy="14475"/>
                      </a:xfrm>
                    </wpg:grpSpPr>
                    <wps:wsp>
                      <wps:cNvPr id="32" name="文本框 75"/>
                      <wps:cNvSpPr txBox="1"/>
                      <wps:spPr>
                        <a:xfrm>
                          <a:off x="22466" y="1115"/>
                          <a:ext cx="645" cy="14475"/>
                        </a:xfrm>
                        <a:prstGeom prst="rect">
                          <a:avLst/>
                        </a:prstGeom>
                        <a:solidFill>
                          <a:srgbClr val="D8D8D8"/>
                        </a:solidFill>
                        <a:ln w="9525">
                          <a:solidFill>
                            <a:srgbClr val="000000"/>
                          </a:solidFill>
                          <a:prstDash val="solid"/>
                          <a:miter lim="0"/>
                        </a:ln>
                      </wps:spPr>
                      <wps:txbx>
                        <w:txbxContent>
                          <w:p w14:paraId="6EBA5728">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id="组合 80" o:spid="_x0000_s1026" o:spt="203" style="position:absolute;left:0pt;margin-left:1066.6pt;margin-top:39.45pt;height:723.75pt;width:32.25pt;z-index:251662336;mso-width-relative:page;mso-height-relative:page;" coordorigin="22466,1115" coordsize="645,14475" o:gfxdata="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muakTdAAAADQEAAA8AAAAAAAAAAQAgAAAAIgAAAGRycy9kb3ducmV2LnhtbFBLAQIUABQAAAAI&#10;AIdO4kCg6TlLWgIAACUFAAAOAAAAAAAAAAEAIAAAACwBAABkcnMvZTJvRG9jLnhtbFBLBQYAAAAA&#10;BgAGAFkBAAD4BQAAAAA=&#10;">
              <o:lock v:ext="edit" aspectratio="f"/>
              <v:shape id="文本框 75" o:spid="_x0000_s1026" o:spt="202" type="#_x0000_t202" style="position:absolute;left:22466;top:1115;height:14475;width:645;" fillcolor="#D8D8D8" filled="t" stroked="t" coordsize="21600,21600" o:gfxdata="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Bu28AAAA&#10;2wAAAA8AAAAAAAAAAQAgAAAAIgAAAGRycy9kb3ducmV2LnhtbFBLAQIUABQAAAAIAIdO4kAzLwWe&#10;OwAAADkAAAAQAAAAAAAAAAEAIAAAAAsBAABkcnMvc2hhcGV4bWwueG1sUEsFBgAAAAAGAAYAWwEA&#10;ALUDAAAAAA==&#10;">
                <v:fill on="t" focussize="0,0"/>
                <v:stroke color="#000000" miterlimit="0" joinstyle="miter"/>
                <v:imagedata o:title=""/>
                <o:lock v:ext="edit" aspectratio="f"/>
                <v:textbox style="layout-flow:vertical;">
                  <w:txbxContent>
                    <w:p w14:paraId="6EBA5728">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zNjIzMDYzNWM1YjhiNjA2MmQxNmU1NTU2ZDcwM2IifQ=="/>
  </w:docVars>
  <w:rsids>
    <w:rsidRoot w:val="00B85E42"/>
    <w:rsid w:val="00000451"/>
    <w:rsid w:val="00000C3F"/>
    <w:rsid w:val="0000125F"/>
    <w:rsid w:val="0000154A"/>
    <w:rsid w:val="0000163D"/>
    <w:rsid w:val="00002A1D"/>
    <w:rsid w:val="000042A8"/>
    <w:rsid w:val="00004BD7"/>
    <w:rsid w:val="000058DD"/>
    <w:rsid w:val="000063F2"/>
    <w:rsid w:val="000120CF"/>
    <w:rsid w:val="0001622A"/>
    <w:rsid w:val="000166EE"/>
    <w:rsid w:val="00016873"/>
    <w:rsid w:val="00020270"/>
    <w:rsid w:val="00023220"/>
    <w:rsid w:val="00024155"/>
    <w:rsid w:val="000253FC"/>
    <w:rsid w:val="000254E1"/>
    <w:rsid w:val="00030C5C"/>
    <w:rsid w:val="000315AF"/>
    <w:rsid w:val="00033092"/>
    <w:rsid w:val="000354A0"/>
    <w:rsid w:val="00037045"/>
    <w:rsid w:val="00040A7C"/>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03A1"/>
    <w:rsid w:val="00092704"/>
    <w:rsid w:val="00093326"/>
    <w:rsid w:val="000935A1"/>
    <w:rsid w:val="00097048"/>
    <w:rsid w:val="000A0F7F"/>
    <w:rsid w:val="000A13AC"/>
    <w:rsid w:val="000A4167"/>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4BAE"/>
    <w:rsid w:val="00166B68"/>
    <w:rsid w:val="001700B1"/>
    <w:rsid w:val="001742BC"/>
    <w:rsid w:val="00175C6A"/>
    <w:rsid w:val="00177B2C"/>
    <w:rsid w:val="001805A1"/>
    <w:rsid w:val="00182AFA"/>
    <w:rsid w:val="00183F20"/>
    <w:rsid w:val="00184ACF"/>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3626"/>
    <w:rsid w:val="001C4511"/>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888"/>
    <w:rsid w:val="002119FE"/>
    <w:rsid w:val="002128A0"/>
    <w:rsid w:val="002137C8"/>
    <w:rsid w:val="002161F7"/>
    <w:rsid w:val="00217036"/>
    <w:rsid w:val="00217256"/>
    <w:rsid w:val="0021747D"/>
    <w:rsid w:val="002202F0"/>
    <w:rsid w:val="002303B4"/>
    <w:rsid w:val="002315C6"/>
    <w:rsid w:val="00236004"/>
    <w:rsid w:val="0023700A"/>
    <w:rsid w:val="002407A5"/>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755A"/>
    <w:rsid w:val="002821EF"/>
    <w:rsid w:val="00283E22"/>
    <w:rsid w:val="00286A61"/>
    <w:rsid w:val="002875EB"/>
    <w:rsid w:val="00290BD6"/>
    <w:rsid w:val="00292D29"/>
    <w:rsid w:val="0029379F"/>
    <w:rsid w:val="00294023"/>
    <w:rsid w:val="00295522"/>
    <w:rsid w:val="00296276"/>
    <w:rsid w:val="002B14BF"/>
    <w:rsid w:val="002B46AB"/>
    <w:rsid w:val="002B4EF1"/>
    <w:rsid w:val="002B5951"/>
    <w:rsid w:val="002C115B"/>
    <w:rsid w:val="002C28B8"/>
    <w:rsid w:val="002C2E88"/>
    <w:rsid w:val="002C45C3"/>
    <w:rsid w:val="002C4B55"/>
    <w:rsid w:val="002C4D1B"/>
    <w:rsid w:val="002C4E96"/>
    <w:rsid w:val="002C6021"/>
    <w:rsid w:val="002C60F3"/>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63D9"/>
    <w:rsid w:val="0034683A"/>
    <w:rsid w:val="00347182"/>
    <w:rsid w:val="003473C2"/>
    <w:rsid w:val="0035016A"/>
    <w:rsid w:val="00351054"/>
    <w:rsid w:val="00355495"/>
    <w:rsid w:val="00355D57"/>
    <w:rsid w:val="00357ECE"/>
    <w:rsid w:val="00361682"/>
    <w:rsid w:val="0036392A"/>
    <w:rsid w:val="00365C61"/>
    <w:rsid w:val="00366E9E"/>
    <w:rsid w:val="00370659"/>
    <w:rsid w:val="00375ECF"/>
    <w:rsid w:val="00376B88"/>
    <w:rsid w:val="00382A96"/>
    <w:rsid w:val="00383A17"/>
    <w:rsid w:val="0038637E"/>
    <w:rsid w:val="0039186E"/>
    <w:rsid w:val="00392152"/>
    <w:rsid w:val="00392511"/>
    <w:rsid w:val="003B3B99"/>
    <w:rsid w:val="003B3E91"/>
    <w:rsid w:val="003B4EF8"/>
    <w:rsid w:val="003B525E"/>
    <w:rsid w:val="003B5BB5"/>
    <w:rsid w:val="003B6848"/>
    <w:rsid w:val="003B6983"/>
    <w:rsid w:val="003C365B"/>
    <w:rsid w:val="003C463B"/>
    <w:rsid w:val="003C5080"/>
    <w:rsid w:val="003C5A5F"/>
    <w:rsid w:val="003D3F5F"/>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225A"/>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6EA"/>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1249"/>
    <w:rsid w:val="004F420C"/>
    <w:rsid w:val="004F6A9F"/>
    <w:rsid w:val="005002CF"/>
    <w:rsid w:val="005020B1"/>
    <w:rsid w:val="005028CE"/>
    <w:rsid w:val="005046E9"/>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56F8"/>
    <w:rsid w:val="00576E15"/>
    <w:rsid w:val="00582027"/>
    <w:rsid w:val="00582F89"/>
    <w:rsid w:val="0058353C"/>
    <w:rsid w:val="00583FA0"/>
    <w:rsid w:val="005917D8"/>
    <w:rsid w:val="00593194"/>
    <w:rsid w:val="00594903"/>
    <w:rsid w:val="00595125"/>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2210"/>
    <w:rsid w:val="005C3D4A"/>
    <w:rsid w:val="005C4023"/>
    <w:rsid w:val="005C4CE6"/>
    <w:rsid w:val="005D1037"/>
    <w:rsid w:val="005D2978"/>
    <w:rsid w:val="005D5AFF"/>
    <w:rsid w:val="005D6978"/>
    <w:rsid w:val="005D7CD8"/>
    <w:rsid w:val="005E2457"/>
    <w:rsid w:val="005E27F6"/>
    <w:rsid w:val="005E4474"/>
    <w:rsid w:val="005E48A0"/>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6A9"/>
    <w:rsid w:val="006279E2"/>
    <w:rsid w:val="00627D39"/>
    <w:rsid w:val="00632317"/>
    <w:rsid w:val="00634732"/>
    <w:rsid w:val="006351EB"/>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7B00"/>
    <w:rsid w:val="00670733"/>
    <w:rsid w:val="00672513"/>
    <w:rsid w:val="0067494C"/>
    <w:rsid w:val="00674B0C"/>
    <w:rsid w:val="006757B5"/>
    <w:rsid w:val="00676AFA"/>
    <w:rsid w:val="006832C8"/>
    <w:rsid w:val="00683D45"/>
    <w:rsid w:val="00684A1F"/>
    <w:rsid w:val="0068598F"/>
    <w:rsid w:val="00686195"/>
    <w:rsid w:val="006876D9"/>
    <w:rsid w:val="00687F96"/>
    <w:rsid w:val="00692293"/>
    <w:rsid w:val="006927C7"/>
    <w:rsid w:val="006930CB"/>
    <w:rsid w:val="006934B8"/>
    <w:rsid w:val="00695EFF"/>
    <w:rsid w:val="0069746D"/>
    <w:rsid w:val="00697846"/>
    <w:rsid w:val="006A0464"/>
    <w:rsid w:val="006A56F6"/>
    <w:rsid w:val="006A5817"/>
    <w:rsid w:val="006A7BA0"/>
    <w:rsid w:val="006B5192"/>
    <w:rsid w:val="006B616D"/>
    <w:rsid w:val="006C2A2F"/>
    <w:rsid w:val="006C2CE4"/>
    <w:rsid w:val="006C5CD4"/>
    <w:rsid w:val="006C7856"/>
    <w:rsid w:val="006C7F8E"/>
    <w:rsid w:val="006D08FA"/>
    <w:rsid w:val="006D208F"/>
    <w:rsid w:val="006D3B2D"/>
    <w:rsid w:val="006D3E5E"/>
    <w:rsid w:val="006D3E9F"/>
    <w:rsid w:val="006D3F6E"/>
    <w:rsid w:val="006D62E4"/>
    <w:rsid w:val="006D7750"/>
    <w:rsid w:val="006E0143"/>
    <w:rsid w:val="006E101C"/>
    <w:rsid w:val="006E17E6"/>
    <w:rsid w:val="006E18F8"/>
    <w:rsid w:val="006E1DE1"/>
    <w:rsid w:val="006E2169"/>
    <w:rsid w:val="006E2736"/>
    <w:rsid w:val="006E3A31"/>
    <w:rsid w:val="006E524D"/>
    <w:rsid w:val="006E62AD"/>
    <w:rsid w:val="006E6672"/>
    <w:rsid w:val="006E6855"/>
    <w:rsid w:val="006F1D6D"/>
    <w:rsid w:val="006F4BD7"/>
    <w:rsid w:val="006F5D98"/>
    <w:rsid w:val="007047DE"/>
    <w:rsid w:val="00704DF2"/>
    <w:rsid w:val="00705053"/>
    <w:rsid w:val="00706B2A"/>
    <w:rsid w:val="0070702C"/>
    <w:rsid w:val="0070770A"/>
    <w:rsid w:val="007110EB"/>
    <w:rsid w:val="00711635"/>
    <w:rsid w:val="00714A59"/>
    <w:rsid w:val="00715D9E"/>
    <w:rsid w:val="00717014"/>
    <w:rsid w:val="007208DA"/>
    <w:rsid w:val="00720DF8"/>
    <w:rsid w:val="00722CC7"/>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1DC"/>
    <w:rsid w:val="007775D3"/>
    <w:rsid w:val="00777B57"/>
    <w:rsid w:val="00777DA7"/>
    <w:rsid w:val="00780A22"/>
    <w:rsid w:val="0078269A"/>
    <w:rsid w:val="00782B28"/>
    <w:rsid w:val="00785154"/>
    <w:rsid w:val="007874C0"/>
    <w:rsid w:val="00787C6A"/>
    <w:rsid w:val="00791D0A"/>
    <w:rsid w:val="00793203"/>
    <w:rsid w:val="007947D6"/>
    <w:rsid w:val="007952E8"/>
    <w:rsid w:val="007967F0"/>
    <w:rsid w:val="007A0467"/>
    <w:rsid w:val="007A1324"/>
    <w:rsid w:val="007A3058"/>
    <w:rsid w:val="007A3ED0"/>
    <w:rsid w:val="007A5B90"/>
    <w:rsid w:val="007A5FF5"/>
    <w:rsid w:val="007B16A0"/>
    <w:rsid w:val="007B1775"/>
    <w:rsid w:val="007B5645"/>
    <w:rsid w:val="007B6A26"/>
    <w:rsid w:val="007B6EDB"/>
    <w:rsid w:val="007C0F2C"/>
    <w:rsid w:val="007C12DB"/>
    <w:rsid w:val="007C2049"/>
    <w:rsid w:val="007C56B1"/>
    <w:rsid w:val="007C6777"/>
    <w:rsid w:val="007D326B"/>
    <w:rsid w:val="007D33A8"/>
    <w:rsid w:val="007D65E1"/>
    <w:rsid w:val="007E6DB2"/>
    <w:rsid w:val="007E760F"/>
    <w:rsid w:val="007F0B19"/>
    <w:rsid w:val="007F0F7D"/>
    <w:rsid w:val="007F15B0"/>
    <w:rsid w:val="007F26C1"/>
    <w:rsid w:val="007F2751"/>
    <w:rsid w:val="007F347E"/>
    <w:rsid w:val="007F51D8"/>
    <w:rsid w:val="007F5C79"/>
    <w:rsid w:val="007F775D"/>
    <w:rsid w:val="008009ED"/>
    <w:rsid w:val="00801F09"/>
    <w:rsid w:val="00802185"/>
    <w:rsid w:val="0080229B"/>
    <w:rsid w:val="00803071"/>
    <w:rsid w:val="00804E3A"/>
    <w:rsid w:val="0080553B"/>
    <w:rsid w:val="00806BC0"/>
    <w:rsid w:val="00812CEC"/>
    <w:rsid w:val="00812E5D"/>
    <w:rsid w:val="0081379E"/>
    <w:rsid w:val="0081387C"/>
    <w:rsid w:val="00822139"/>
    <w:rsid w:val="008221CD"/>
    <w:rsid w:val="0082288C"/>
    <w:rsid w:val="008236F8"/>
    <w:rsid w:val="0082468A"/>
    <w:rsid w:val="00825EE6"/>
    <w:rsid w:val="0082612B"/>
    <w:rsid w:val="00831EA7"/>
    <w:rsid w:val="008341D0"/>
    <w:rsid w:val="0083438F"/>
    <w:rsid w:val="008346A3"/>
    <w:rsid w:val="00836EE7"/>
    <w:rsid w:val="00837A25"/>
    <w:rsid w:val="00840FAF"/>
    <w:rsid w:val="0084227B"/>
    <w:rsid w:val="00843B58"/>
    <w:rsid w:val="00844E18"/>
    <w:rsid w:val="00845F68"/>
    <w:rsid w:val="00851E8A"/>
    <w:rsid w:val="00852FC6"/>
    <w:rsid w:val="008545D9"/>
    <w:rsid w:val="00855666"/>
    <w:rsid w:val="00855950"/>
    <w:rsid w:val="008559EF"/>
    <w:rsid w:val="008579F6"/>
    <w:rsid w:val="00857F6A"/>
    <w:rsid w:val="008606A7"/>
    <w:rsid w:val="00864A46"/>
    <w:rsid w:val="00867E62"/>
    <w:rsid w:val="00880B11"/>
    <w:rsid w:val="0088309A"/>
    <w:rsid w:val="00886CD0"/>
    <w:rsid w:val="0088712D"/>
    <w:rsid w:val="00887B38"/>
    <w:rsid w:val="008902BF"/>
    <w:rsid w:val="0089046D"/>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0BA6"/>
    <w:rsid w:val="00915796"/>
    <w:rsid w:val="009175F2"/>
    <w:rsid w:val="009209C5"/>
    <w:rsid w:val="00921D36"/>
    <w:rsid w:val="00921DF6"/>
    <w:rsid w:val="009221B7"/>
    <w:rsid w:val="00923708"/>
    <w:rsid w:val="0092496A"/>
    <w:rsid w:val="00926A02"/>
    <w:rsid w:val="009278D4"/>
    <w:rsid w:val="00934F4E"/>
    <w:rsid w:val="0093793B"/>
    <w:rsid w:val="00940893"/>
    <w:rsid w:val="00942F8C"/>
    <w:rsid w:val="00943CB2"/>
    <w:rsid w:val="00944EED"/>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76E95"/>
    <w:rsid w:val="009812D4"/>
    <w:rsid w:val="00981B07"/>
    <w:rsid w:val="009877CA"/>
    <w:rsid w:val="009911C5"/>
    <w:rsid w:val="00991260"/>
    <w:rsid w:val="00991BD5"/>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C7F82"/>
    <w:rsid w:val="009D0CA1"/>
    <w:rsid w:val="009D3612"/>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24772"/>
    <w:rsid w:val="00A272C2"/>
    <w:rsid w:val="00A32CD6"/>
    <w:rsid w:val="00A35905"/>
    <w:rsid w:val="00A36769"/>
    <w:rsid w:val="00A379D5"/>
    <w:rsid w:val="00A409B5"/>
    <w:rsid w:val="00A40A56"/>
    <w:rsid w:val="00A4206A"/>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0136"/>
    <w:rsid w:val="00A92DC0"/>
    <w:rsid w:val="00A9323D"/>
    <w:rsid w:val="00A934A7"/>
    <w:rsid w:val="00A94EE4"/>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80"/>
    <w:rsid w:val="00AE319E"/>
    <w:rsid w:val="00AE3CBC"/>
    <w:rsid w:val="00AE57DF"/>
    <w:rsid w:val="00AE76BA"/>
    <w:rsid w:val="00AF367B"/>
    <w:rsid w:val="00B01DC3"/>
    <w:rsid w:val="00B02D57"/>
    <w:rsid w:val="00B05E00"/>
    <w:rsid w:val="00B05F51"/>
    <w:rsid w:val="00B1056C"/>
    <w:rsid w:val="00B12ACC"/>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497B"/>
    <w:rsid w:val="00B47264"/>
    <w:rsid w:val="00B52C9C"/>
    <w:rsid w:val="00B536EE"/>
    <w:rsid w:val="00B537BF"/>
    <w:rsid w:val="00B566E2"/>
    <w:rsid w:val="00B60249"/>
    <w:rsid w:val="00B615B2"/>
    <w:rsid w:val="00B658D5"/>
    <w:rsid w:val="00B66DD2"/>
    <w:rsid w:val="00B67207"/>
    <w:rsid w:val="00B70F87"/>
    <w:rsid w:val="00B716C3"/>
    <w:rsid w:val="00B72EE0"/>
    <w:rsid w:val="00B73043"/>
    <w:rsid w:val="00B74148"/>
    <w:rsid w:val="00B76542"/>
    <w:rsid w:val="00B770F6"/>
    <w:rsid w:val="00B7757E"/>
    <w:rsid w:val="00B80298"/>
    <w:rsid w:val="00B80AD9"/>
    <w:rsid w:val="00B84315"/>
    <w:rsid w:val="00B85E42"/>
    <w:rsid w:val="00B87876"/>
    <w:rsid w:val="00B90B8A"/>
    <w:rsid w:val="00B95373"/>
    <w:rsid w:val="00B95920"/>
    <w:rsid w:val="00BA0169"/>
    <w:rsid w:val="00BA01C0"/>
    <w:rsid w:val="00BA09BE"/>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60E"/>
    <w:rsid w:val="00BD4B73"/>
    <w:rsid w:val="00BD52DB"/>
    <w:rsid w:val="00BE1652"/>
    <w:rsid w:val="00BE3AC1"/>
    <w:rsid w:val="00BE3E32"/>
    <w:rsid w:val="00BE5BB8"/>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B73"/>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DEB"/>
    <w:rsid w:val="00C90AD3"/>
    <w:rsid w:val="00C90DA5"/>
    <w:rsid w:val="00C91271"/>
    <w:rsid w:val="00C926E3"/>
    <w:rsid w:val="00C92A0E"/>
    <w:rsid w:val="00C93F45"/>
    <w:rsid w:val="00C94D2D"/>
    <w:rsid w:val="00CA26D6"/>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18BF"/>
    <w:rsid w:val="00CF236B"/>
    <w:rsid w:val="00CF240B"/>
    <w:rsid w:val="00CF336B"/>
    <w:rsid w:val="00CF3B75"/>
    <w:rsid w:val="00CF54DC"/>
    <w:rsid w:val="00CF74D4"/>
    <w:rsid w:val="00CF7B40"/>
    <w:rsid w:val="00CF7FB6"/>
    <w:rsid w:val="00D01755"/>
    <w:rsid w:val="00D02ADC"/>
    <w:rsid w:val="00D049D9"/>
    <w:rsid w:val="00D05B4B"/>
    <w:rsid w:val="00D063C2"/>
    <w:rsid w:val="00D06733"/>
    <w:rsid w:val="00D0737D"/>
    <w:rsid w:val="00D10BEE"/>
    <w:rsid w:val="00D114FA"/>
    <w:rsid w:val="00D1172E"/>
    <w:rsid w:val="00D11C9E"/>
    <w:rsid w:val="00D1308C"/>
    <w:rsid w:val="00D14B0C"/>
    <w:rsid w:val="00D16208"/>
    <w:rsid w:val="00D16249"/>
    <w:rsid w:val="00D215E4"/>
    <w:rsid w:val="00D219D5"/>
    <w:rsid w:val="00D2263F"/>
    <w:rsid w:val="00D24EE2"/>
    <w:rsid w:val="00D2559B"/>
    <w:rsid w:val="00D3143F"/>
    <w:rsid w:val="00D330E6"/>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141C"/>
    <w:rsid w:val="00D92919"/>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4E6"/>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377EB"/>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6ED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20107"/>
    <w:rsid w:val="00F20D83"/>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87D"/>
    <w:rsid w:val="00FB3138"/>
    <w:rsid w:val="00FB3E05"/>
    <w:rsid w:val="00FB680A"/>
    <w:rsid w:val="00FB6A89"/>
    <w:rsid w:val="00FC09B1"/>
    <w:rsid w:val="00FC0CEB"/>
    <w:rsid w:val="00FC1657"/>
    <w:rsid w:val="00FC5305"/>
    <w:rsid w:val="00FC5875"/>
    <w:rsid w:val="00FD2E36"/>
    <w:rsid w:val="00FD2E5C"/>
    <w:rsid w:val="00FD6589"/>
    <w:rsid w:val="00FD6E6F"/>
    <w:rsid w:val="00FE07A9"/>
    <w:rsid w:val="00FE1891"/>
    <w:rsid w:val="00FE20BE"/>
    <w:rsid w:val="00FE37A1"/>
    <w:rsid w:val="00FE4010"/>
    <w:rsid w:val="00FE41FD"/>
    <w:rsid w:val="00FE4DD6"/>
    <w:rsid w:val="00FE5DBB"/>
    <w:rsid w:val="00FE735E"/>
    <w:rsid w:val="00FE74FE"/>
    <w:rsid w:val="00FE78D3"/>
    <w:rsid w:val="00FE7915"/>
    <w:rsid w:val="00FF02C1"/>
    <w:rsid w:val="00FF049E"/>
    <w:rsid w:val="00FF094B"/>
    <w:rsid w:val="00FF0AB0"/>
    <w:rsid w:val="00FF1BEA"/>
    <w:rsid w:val="00FF23A0"/>
    <w:rsid w:val="00FF242F"/>
    <w:rsid w:val="00FF2F79"/>
    <w:rsid w:val="00FF3DDB"/>
    <w:rsid w:val="00FF5EBF"/>
    <w:rsid w:val="052F12DD"/>
    <w:rsid w:val="0E221255"/>
    <w:rsid w:val="0E7B5900"/>
    <w:rsid w:val="13700A5B"/>
    <w:rsid w:val="170610F8"/>
    <w:rsid w:val="1A457A36"/>
    <w:rsid w:val="1C062449"/>
    <w:rsid w:val="293F018B"/>
    <w:rsid w:val="2A5D53A2"/>
    <w:rsid w:val="482B5AF4"/>
    <w:rsid w:val="49E1778C"/>
    <w:rsid w:val="54065CB8"/>
    <w:rsid w:val="56764C4B"/>
    <w:rsid w:val="5BE47E45"/>
    <w:rsid w:val="698C3631"/>
    <w:rsid w:val="746E3AAE"/>
    <w:rsid w:val="748051BB"/>
    <w:rsid w:val="79373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99" w:semiHidden="0" w:name="footnote text"/>
    <w:lsdException w:qFormat="1" w:unhideWhenUsed="0" w:uiPriority="0" w:semiHidden="0" w:name="annotation text"/>
    <w:lsdException w:qFormat="1" w:uiPriority="99" w:semiHidden="0" w:name="header"/>
    <w:lsdException w:qFormat="1" w:uiPriority="99" w:semiHidden="0" w:name="footer"/>
    <w:lsdException w:qFormat="1" w:uiPriority="99" w:semiHidden="0" w:name="index heading"/>
    <w:lsdException w:qFormat="1" w:unhideWhenUsed="0" w:uiPriority="35" w:semiHidden="0" w:name="caption"/>
    <w:lsdException w:qFormat="1" w:uiPriority="99" w:semiHidden="0" w:name="table of figures"/>
    <w:lsdException w:qFormat="1" w:uiPriority="99" w:semiHidden="0" w:name="envelope address"/>
    <w:lsdException w:qFormat="1" w:uiPriority="99"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iPriority="99" w:semiHidden="0" w:name="Closing"/>
    <w:lsdException w:qFormat="1" w:uiPriority="99" w:semiHidden="0" w:name="Signature"/>
    <w:lsdException w:uiPriority="1" w:name="Default Paragraph Font"/>
    <w:lsdException w:qFormat="1" w:unhideWhenUsed="0" w:uiPriority="0"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11" w:semiHidden="0" w:name="Subtitle"/>
    <w:lsdException w:qFormat="1" w:uiPriority="99" w:semiHidden="0" w:name="Salutation"/>
    <w:lsdException w:qFormat="1" w:uiPriority="99" w:semiHidden="0" w:name="Date"/>
    <w:lsdException w:qFormat="1" w:uiPriority="99" w:semiHidden="0" w:name="Body Text First Indent"/>
    <w:lsdException w:qFormat="1"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iPriority="99" w:semiHidden="0" w:name="E-mail Signature"/>
    <w:lsdException w:qFormat="1" w:unhideWhenUsed="0" w:uiPriority="0" w:semiHidden="0" w:name="Normal (Web)"/>
    <w:lsdException w:uiPriority="99" w:name="HTML Acronym"/>
    <w:lsdException w:qFormat="1" w:uiPriority="99" w:semiHidden="0"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96"/>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97"/>
    <w:qFormat/>
    <w:uiPriority w:val="9"/>
    <w:pPr>
      <w:keepNext/>
      <w:keepLines/>
      <w:spacing w:before="260" w:after="260" w:line="416" w:lineRule="auto"/>
      <w:outlineLvl w:val="1"/>
    </w:pPr>
    <w:rPr>
      <w:rFonts w:ascii="Cambria" w:hAnsi="Cambria"/>
      <w:b/>
      <w:bCs/>
      <w:sz w:val="32"/>
      <w:szCs w:val="32"/>
    </w:rPr>
  </w:style>
  <w:style w:type="paragraph" w:styleId="5">
    <w:name w:val="heading 3"/>
    <w:basedOn w:val="1"/>
    <w:next w:val="1"/>
    <w:link w:val="98"/>
    <w:qFormat/>
    <w:uiPriority w:val="9"/>
    <w:pPr>
      <w:keepNext/>
      <w:keepLines/>
      <w:spacing w:before="260" w:after="260" w:line="416" w:lineRule="auto"/>
      <w:outlineLvl w:val="2"/>
    </w:pPr>
    <w:rPr>
      <w:b/>
      <w:bCs/>
      <w:sz w:val="32"/>
      <w:szCs w:val="32"/>
    </w:rPr>
  </w:style>
  <w:style w:type="paragraph" w:styleId="6">
    <w:name w:val="heading 4"/>
    <w:basedOn w:val="1"/>
    <w:next w:val="1"/>
    <w:link w:val="99"/>
    <w:qFormat/>
    <w:uiPriority w:val="9"/>
    <w:pPr>
      <w:keepNext/>
      <w:keepLines/>
      <w:spacing w:before="280" w:after="290" w:line="376" w:lineRule="auto"/>
      <w:outlineLvl w:val="3"/>
    </w:pPr>
    <w:rPr>
      <w:rFonts w:ascii="Cambria" w:hAnsi="Cambria"/>
      <w:b/>
      <w:bCs/>
      <w:sz w:val="28"/>
      <w:szCs w:val="28"/>
    </w:rPr>
  </w:style>
  <w:style w:type="paragraph" w:styleId="7">
    <w:name w:val="heading 5"/>
    <w:basedOn w:val="1"/>
    <w:next w:val="1"/>
    <w:link w:val="100"/>
    <w:qFormat/>
    <w:uiPriority w:val="9"/>
    <w:pPr>
      <w:keepNext/>
      <w:keepLines/>
      <w:spacing w:before="280" w:after="290" w:line="376" w:lineRule="auto"/>
      <w:outlineLvl w:val="4"/>
    </w:pPr>
    <w:rPr>
      <w:b/>
      <w:bCs/>
      <w:sz w:val="28"/>
      <w:szCs w:val="28"/>
    </w:rPr>
  </w:style>
  <w:style w:type="paragraph" w:styleId="8">
    <w:name w:val="heading 6"/>
    <w:basedOn w:val="1"/>
    <w:next w:val="1"/>
    <w:link w:val="101"/>
    <w:qFormat/>
    <w:uiPriority w:val="9"/>
    <w:pPr>
      <w:keepNext/>
      <w:keepLines/>
      <w:spacing w:before="240" w:after="64" w:line="320" w:lineRule="auto"/>
      <w:outlineLvl w:val="5"/>
    </w:pPr>
    <w:rPr>
      <w:rFonts w:ascii="Cambria" w:hAnsi="Cambria"/>
      <w:b/>
      <w:bCs/>
      <w:sz w:val="24"/>
      <w:szCs w:val="24"/>
    </w:rPr>
  </w:style>
  <w:style w:type="paragraph" w:styleId="9">
    <w:name w:val="heading 7"/>
    <w:basedOn w:val="1"/>
    <w:next w:val="1"/>
    <w:link w:val="102"/>
    <w:qFormat/>
    <w:uiPriority w:val="9"/>
    <w:pPr>
      <w:keepNext/>
      <w:keepLines/>
      <w:spacing w:before="240" w:after="64" w:line="320" w:lineRule="auto"/>
      <w:outlineLvl w:val="6"/>
    </w:pPr>
    <w:rPr>
      <w:b/>
      <w:bCs/>
      <w:sz w:val="24"/>
      <w:szCs w:val="24"/>
    </w:rPr>
  </w:style>
  <w:style w:type="paragraph" w:styleId="10">
    <w:name w:val="heading 8"/>
    <w:basedOn w:val="1"/>
    <w:next w:val="1"/>
    <w:link w:val="103"/>
    <w:qFormat/>
    <w:uiPriority w:val="9"/>
    <w:pPr>
      <w:keepNext/>
      <w:keepLines/>
      <w:spacing w:before="240" w:after="64" w:line="320" w:lineRule="auto"/>
      <w:outlineLvl w:val="7"/>
    </w:pPr>
    <w:rPr>
      <w:rFonts w:ascii="Cambria" w:hAnsi="Cambria"/>
      <w:sz w:val="24"/>
      <w:szCs w:val="24"/>
    </w:rPr>
  </w:style>
  <w:style w:type="paragraph" w:styleId="11">
    <w:name w:val="heading 9"/>
    <w:basedOn w:val="1"/>
    <w:next w:val="1"/>
    <w:link w:val="104"/>
    <w:qFormat/>
    <w:uiPriority w:val="9"/>
    <w:pPr>
      <w:keepNext/>
      <w:keepLines/>
      <w:spacing w:before="240" w:after="64" w:line="320" w:lineRule="auto"/>
      <w:outlineLvl w:val="8"/>
    </w:pPr>
    <w:rPr>
      <w:rFonts w:ascii="Cambria" w:hAnsi="Cambria"/>
      <w:szCs w:val="21"/>
    </w:rPr>
  </w:style>
  <w:style w:type="character" w:default="1" w:styleId="90">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95"/>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unhideWhenUsed/>
    <w:qFormat/>
    <w:uiPriority w:val="99"/>
    <w:pPr>
      <w:ind w:left="100" w:leftChars="400" w:hanging="200" w:hangingChars="200"/>
      <w:contextualSpacing/>
    </w:pPr>
  </w:style>
  <w:style w:type="paragraph" w:styleId="13">
    <w:name w:val="toc 7"/>
    <w:basedOn w:val="1"/>
    <w:next w:val="1"/>
    <w:unhideWhenUsed/>
    <w:qFormat/>
    <w:uiPriority w:val="39"/>
    <w:pPr>
      <w:ind w:left="2520" w:leftChars="1200"/>
    </w:pPr>
  </w:style>
  <w:style w:type="paragraph" w:styleId="14">
    <w:name w:val="List Number 2"/>
    <w:basedOn w:val="1"/>
    <w:unhideWhenUsed/>
    <w:qFormat/>
    <w:uiPriority w:val="99"/>
    <w:pPr>
      <w:numPr>
        <w:ilvl w:val="0"/>
        <w:numId w:val="1"/>
      </w:numPr>
      <w:contextualSpacing/>
    </w:pPr>
  </w:style>
  <w:style w:type="paragraph" w:styleId="15">
    <w:name w:val="table of authorities"/>
    <w:basedOn w:val="1"/>
    <w:next w:val="1"/>
    <w:unhideWhenUsed/>
    <w:qFormat/>
    <w:uiPriority w:val="99"/>
    <w:pPr>
      <w:ind w:left="420" w:leftChars="200"/>
    </w:pPr>
  </w:style>
  <w:style w:type="paragraph" w:styleId="16">
    <w:name w:val="Note Heading"/>
    <w:basedOn w:val="1"/>
    <w:next w:val="1"/>
    <w:link w:val="105"/>
    <w:unhideWhenUsed/>
    <w:qFormat/>
    <w:uiPriority w:val="99"/>
    <w:pPr>
      <w:jc w:val="center"/>
    </w:pPr>
  </w:style>
  <w:style w:type="paragraph" w:styleId="17">
    <w:name w:val="List Bullet 4"/>
    <w:basedOn w:val="1"/>
    <w:unhideWhenUsed/>
    <w:qFormat/>
    <w:uiPriority w:val="99"/>
    <w:pPr>
      <w:numPr>
        <w:ilvl w:val="0"/>
        <w:numId w:val="2"/>
      </w:numPr>
      <w:contextualSpacing/>
    </w:pPr>
  </w:style>
  <w:style w:type="paragraph" w:styleId="18">
    <w:name w:val="index 8"/>
    <w:basedOn w:val="1"/>
    <w:next w:val="1"/>
    <w:unhideWhenUsed/>
    <w:qFormat/>
    <w:uiPriority w:val="99"/>
    <w:pPr>
      <w:ind w:left="1400" w:leftChars="1400"/>
    </w:pPr>
  </w:style>
  <w:style w:type="paragraph" w:styleId="19">
    <w:name w:val="E-mail Signature"/>
    <w:basedOn w:val="1"/>
    <w:link w:val="106"/>
    <w:unhideWhenUsed/>
    <w:qFormat/>
    <w:uiPriority w:val="99"/>
  </w:style>
  <w:style w:type="paragraph" w:styleId="20">
    <w:name w:val="List Number"/>
    <w:basedOn w:val="1"/>
    <w:unhideWhenUsed/>
    <w:qFormat/>
    <w:uiPriority w:val="99"/>
    <w:pPr>
      <w:numPr>
        <w:ilvl w:val="0"/>
        <w:numId w:val="3"/>
      </w:numPr>
      <w:contextualSpacing/>
    </w:pPr>
  </w:style>
  <w:style w:type="paragraph" w:styleId="21">
    <w:name w:val="Normal Indent"/>
    <w:basedOn w:val="1"/>
    <w:unhideWhenUsed/>
    <w:qFormat/>
    <w:uiPriority w:val="99"/>
    <w:pPr>
      <w:ind w:firstLine="420" w:firstLineChars="200"/>
    </w:pPr>
  </w:style>
  <w:style w:type="paragraph" w:styleId="22">
    <w:name w:val="caption"/>
    <w:basedOn w:val="1"/>
    <w:next w:val="1"/>
    <w:qFormat/>
    <w:uiPriority w:val="35"/>
    <w:rPr>
      <w:rFonts w:ascii="Cambria" w:hAnsi="Cambria" w:eastAsia="黑体"/>
      <w:sz w:val="20"/>
      <w:szCs w:val="20"/>
    </w:rPr>
  </w:style>
  <w:style w:type="paragraph" w:styleId="23">
    <w:name w:val="index 5"/>
    <w:basedOn w:val="1"/>
    <w:next w:val="1"/>
    <w:unhideWhenUsed/>
    <w:qFormat/>
    <w:uiPriority w:val="99"/>
    <w:pPr>
      <w:ind w:left="800" w:leftChars="800"/>
    </w:pPr>
  </w:style>
  <w:style w:type="paragraph" w:styleId="24">
    <w:name w:val="List Bullet"/>
    <w:basedOn w:val="1"/>
    <w:unhideWhenUsed/>
    <w:qFormat/>
    <w:uiPriority w:val="99"/>
    <w:pPr>
      <w:numPr>
        <w:ilvl w:val="0"/>
        <w:numId w:val="4"/>
      </w:numPr>
      <w:contextualSpacing/>
    </w:pPr>
  </w:style>
  <w:style w:type="paragraph" w:styleId="25">
    <w:name w:val="envelope address"/>
    <w:basedOn w:val="1"/>
    <w:unhideWhenUsed/>
    <w:qFormat/>
    <w:uiPriority w:val="99"/>
    <w:pPr>
      <w:framePr w:w="7920" w:h="1980" w:hRule="exact" w:hSpace="180" w:wrap="auto" w:vAnchor="margin" w:hAnchor="page" w:xAlign="center" w:yAlign="bottom"/>
      <w:snapToGrid w:val="0"/>
      <w:ind w:left="100" w:leftChars="1400"/>
    </w:pPr>
    <w:rPr>
      <w:rFonts w:ascii="Cambria" w:hAnsi="Cambria"/>
      <w:sz w:val="24"/>
      <w:szCs w:val="24"/>
    </w:rPr>
  </w:style>
  <w:style w:type="paragraph" w:styleId="26">
    <w:name w:val="Document Map"/>
    <w:basedOn w:val="1"/>
    <w:link w:val="107"/>
    <w:unhideWhenUsed/>
    <w:qFormat/>
    <w:uiPriority w:val="99"/>
    <w:rPr>
      <w:rFonts w:ascii="宋体"/>
      <w:sz w:val="18"/>
      <w:szCs w:val="18"/>
    </w:rPr>
  </w:style>
  <w:style w:type="paragraph" w:styleId="27">
    <w:name w:val="toa heading"/>
    <w:basedOn w:val="1"/>
    <w:next w:val="1"/>
    <w:unhideWhenUsed/>
    <w:qFormat/>
    <w:uiPriority w:val="99"/>
    <w:pPr>
      <w:spacing w:before="120"/>
    </w:pPr>
    <w:rPr>
      <w:rFonts w:ascii="Cambria" w:hAnsi="Cambria"/>
      <w:sz w:val="24"/>
      <w:szCs w:val="24"/>
    </w:rPr>
  </w:style>
  <w:style w:type="paragraph" w:styleId="28">
    <w:name w:val="annotation text"/>
    <w:basedOn w:val="1"/>
    <w:link w:val="108"/>
    <w:qFormat/>
    <w:uiPriority w:val="0"/>
    <w:pPr>
      <w:jc w:val="left"/>
    </w:pPr>
    <w:rPr>
      <w:rFonts w:ascii="Times New Roman" w:hAnsi="Times New Roman"/>
      <w:kern w:val="0"/>
      <w:sz w:val="20"/>
      <w:szCs w:val="24"/>
    </w:rPr>
  </w:style>
  <w:style w:type="paragraph" w:styleId="29">
    <w:name w:val="index 6"/>
    <w:basedOn w:val="1"/>
    <w:next w:val="1"/>
    <w:unhideWhenUsed/>
    <w:qFormat/>
    <w:uiPriority w:val="99"/>
    <w:pPr>
      <w:ind w:left="1000" w:leftChars="1000"/>
    </w:pPr>
  </w:style>
  <w:style w:type="paragraph" w:styleId="30">
    <w:name w:val="Salutation"/>
    <w:basedOn w:val="1"/>
    <w:next w:val="1"/>
    <w:link w:val="109"/>
    <w:unhideWhenUsed/>
    <w:qFormat/>
    <w:uiPriority w:val="99"/>
  </w:style>
  <w:style w:type="paragraph" w:styleId="31">
    <w:name w:val="Body Text 3"/>
    <w:basedOn w:val="1"/>
    <w:link w:val="110"/>
    <w:unhideWhenUsed/>
    <w:qFormat/>
    <w:uiPriority w:val="99"/>
    <w:pPr>
      <w:spacing w:after="120"/>
    </w:pPr>
    <w:rPr>
      <w:sz w:val="16"/>
      <w:szCs w:val="16"/>
    </w:rPr>
  </w:style>
  <w:style w:type="paragraph" w:styleId="32">
    <w:name w:val="Closing"/>
    <w:basedOn w:val="1"/>
    <w:link w:val="111"/>
    <w:unhideWhenUsed/>
    <w:qFormat/>
    <w:uiPriority w:val="99"/>
    <w:pPr>
      <w:ind w:left="100" w:leftChars="2100"/>
    </w:pPr>
  </w:style>
  <w:style w:type="paragraph" w:styleId="33">
    <w:name w:val="List Bullet 3"/>
    <w:basedOn w:val="1"/>
    <w:unhideWhenUsed/>
    <w:qFormat/>
    <w:uiPriority w:val="99"/>
    <w:pPr>
      <w:numPr>
        <w:ilvl w:val="0"/>
        <w:numId w:val="5"/>
      </w:numPr>
      <w:contextualSpacing/>
    </w:pPr>
  </w:style>
  <w:style w:type="paragraph" w:styleId="34">
    <w:name w:val="Body Text"/>
    <w:basedOn w:val="1"/>
    <w:link w:val="112"/>
    <w:qFormat/>
    <w:uiPriority w:val="0"/>
    <w:pPr>
      <w:shd w:val="clear" w:color="auto" w:fill="FFFFFF"/>
      <w:spacing w:line="405" w:lineRule="exact"/>
      <w:jc w:val="distribute"/>
    </w:pPr>
    <w:rPr>
      <w:rFonts w:ascii="宋体" w:hAnsi="Times New Roman"/>
      <w:kern w:val="0"/>
      <w:sz w:val="18"/>
      <w:szCs w:val="18"/>
    </w:rPr>
  </w:style>
  <w:style w:type="paragraph" w:styleId="35">
    <w:name w:val="Body Text Indent"/>
    <w:basedOn w:val="1"/>
    <w:link w:val="113"/>
    <w:unhideWhenUsed/>
    <w:qFormat/>
    <w:uiPriority w:val="99"/>
    <w:pPr>
      <w:spacing w:after="120"/>
      <w:ind w:left="420" w:leftChars="200"/>
    </w:pPr>
  </w:style>
  <w:style w:type="paragraph" w:styleId="36">
    <w:name w:val="List Number 3"/>
    <w:basedOn w:val="1"/>
    <w:unhideWhenUsed/>
    <w:qFormat/>
    <w:uiPriority w:val="99"/>
    <w:pPr>
      <w:numPr>
        <w:ilvl w:val="0"/>
        <w:numId w:val="6"/>
      </w:numPr>
      <w:contextualSpacing/>
    </w:pPr>
  </w:style>
  <w:style w:type="paragraph" w:styleId="37">
    <w:name w:val="List 2"/>
    <w:basedOn w:val="1"/>
    <w:unhideWhenUsed/>
    <w:qFormat/>
    <w:uiPriority w:val="99"/>
    <w:pPr>
      <w:ind w:left="100" w:leftChars="200" w:hanging="200" w:hangingChars="200"/>
      <w:contextualSpacing/>
    </w:pPr>
  </w:style>
  <w:style w:type="paragraph" w:styleId="38">
    <w:name w:val="List Continue"/>
    <w:basedOn w:val="1"/>
    <w:unhideWhenUsed/>
    <w:qFormat/>
    <w:uiPriority w:val="99"/>
    <w:pPr>
      <w:spacing w:after="120"/>
      <w:ind w:left="420" w:leftChars="200"/>
      <w:contextualSpacing/>
    </w:pPr>
  </w:style>
  <w:style w:type="paragraph" w:styleId="39">
    <w:name w:val="Block Text"/>
    <w:basedOn w:val="1"/>
    <w:unhideWhenUsed/>
    <w:qFormat/>
    <w:uiPriority w:val="99"/>
    <w:pPr>
      <w:spacing w:after="120"/>
      <w:ind w:left="1440" w:leftChars="700" w:right="1440" w:rightChars="700"/>
    </w:pPr>
  </w:style>
  <w:style w:type="paragraph" w:styleId="40">
    <w:name w:val="List Bullet 2"/>
    <w:basedOn w:val="1"/>
    <w:unhideWhenUsed/>
    <w:qFormat/>
    <w:uiPriority w:val="99"/>
    <w:pPr>
      <w:numPr>
        <w:ilvl w:val="0"/>
        <w:numId w:val="7"/>
      </w:numPr>
      <w:contextualSpacing/>
    </w:pPr>
  </w:style>
  <w:style w:type="paragraph" w:styleId="41">
    <w:name w:val="HTML Address"/>
    <w:basedOn w:val="1"/>
    <w:link w:val="114"/>
    <w:unhideWhenUsed/>
    <w:qFormat/>
    <w:uiPriority w:val="99"/>
    <w:rPr>
      <w:i/>
      <w:iCs/>
    </w:rPr>
  </w:style>
  <w:style w:type="paragraph" w:styleId="42">
    <w:name w:val="index 4"/>
    <w:basedOn w:val="1"/>
    <w:next w:val="1"/>
    <w:unhideWhenUsed/>
    <w:qFormat/>
    <w:uiPriority w:val="99"/>
    <w:pPr>
      <w:ind w:left="600" w:leftChars="600"/>
    </w:pPr>
  </w:style>
  <w:style w:type="paragraph" w:styleId="43">
    <w:name w:val="toc 5"/>
    <w:basedOn w:val="1"/>
    <w:next w:val="1"/>
    <w:unhideWhenUsed/>
    <w:qFormat/>
    <w:uiPriority w:val="39"/>
    <w:pPr>
      <w:ind w:left="1680" w:leftChars="800"/>
    </w:pPr>
  </w:style>
  <w:style w:type="paragraph" w:styleId="44">
    <w:name w:val="toc 3"/>
    <w:basedOn w:val="1"/>
    <w:next w:val="1"/>
    <w:unhideWhenUsed/>
    <w:qFormat/>
    <w:uiPriority w:val="39"/>
    <w:pPr>
      <w:ind w:left="840" w:leftChars="400"/>
    </w:pPr>
  </w:style>
  <w:style w:type="paragraph" w:styleId="45">
    <w:name w:val="Plain Text"/>
    <w:basedOn w:val="1"/>
    <w:link w:val="115"/>
    <w:qFormat/>
    <w:uiPriority w:val="0"/>
    <w:rPr>
      <w:rFonts w:ascii="宋体" w:hAnsi="Courier New"/>
      <w:kern w:val="0"/>
      <w:sz w:val="20"/>
      <w:szCs w:val="21"/>
    </w:rPr>
  </w:style>
  <w:style w:type="paragraph" w:styleId="46">
    <w:name w:val="List Bullet 5"/>
    <w:basedOn w:val="1"/>
    <w:unhideWhenUsed/>
    <w:qFormat/>
    <w:uiPriority w:val="99"/>
    <w:pPr>
      <w:numPr>
        <w:ilvl w:val="0"/>
        <w:numId w:val="8"/>
      </w:numPr>
      <w:contextualSpacing/>
    </w:pPr>
  </w:style>
  <w:style w:type="paragraph" w:styleId="47">
    <w:name w:val="List Number 4"/>
    <w:basedOn w:val="1"/>
    <w:unhideWhenUsed/>
    <w:qFormat/>
    <w:uiPriority w:val="99"/>
    <w:pPr>
      <w:numPr>
        <w:ilvl w:val="0"/>
        <w:numId w:val="9"/>
      </w:numPr>
      <w:contextualSpacing/>
    </w:pPr>
  </w:style>
  <w:style w:type="paragraph" w:styleId="48">
    <w:name w:val="toc 8"/>
    <w:basedOn w:val="1"/>
    <w:next w:val="1"/>
    <w:unhideWhenUsed/>
    <w:qFormat/>
    <w:uiPriority w:val="39"/>
    <w:pPr>
      <w:ind w:left="2940" w:leftChars="1400"/>
    </w:pPr>
  </w:style>
  <w:style w:type="paragraph" w:styleId="49">
    <w:name w:val="index 3"/>
    <w:basedOn w:val="1"/>
    <w:next w:val="1"/>
    <w:unhideWhenUsed/>
    <w:qFormat/>
    <w:uiPriority w:val="99"/>
    <w:pPr>
      <w:ind w:left="400" w:leftChars="400"/>
    </w:pPr>
  </w:style>
  <w:style w:type="paragraph" w:styleId="50">
    <w:name w:val="Date"/>
    <w:basedOn w:val="1"/>
    <w:next w:val="1"/>
    <w:link w:val="116"/>
    <w:unhideWhenUsed/>
    <w:qFormat/>
    <w:uiPriority w:val="99"/>
    <w:pPr>
      <w:ind w:left="100" w:leftChars="2500"/>
    </w:pPr>
  </w:style>
  <w:style w:type="paragraph" w:styleId="51">
    <w:name w:val="Body Text Indent 2"/>
    <w:basedOn w:val="1"/>
    <w:link w:val="117"/>
    <w:unhideWhenUsed/>
    <w:qFormat/>
    <w:uiPriority w:val="99"/>
    <w:pPr>
      <w:spacing w:after="120" w:line="480" w:lineRule="auto"/>
      <w:ind w:left="420" w:leftChars="200"/>
    </w:pPr>
  </w:style>
  <w:style w:type="paragraph" w:styleId="52">
    <w:name w:val="endnote text"/>
    <w:basedOn w:val="1"/>
    <w:link w:val="118"/>
    <w:unhideWhenUsed/>
    <w:qFormat/>
    <w:uiPriority w:val="99"/>
    <w:pPr>
      <w:snapToGrid w:val="0"/>
      <w:jc w:val="left"/>
    </w:pPr>
  </w:style>
  <w:style w:type="paragraph" w:styleId="53">
    <w:name w:val="List Continue 5"/>
    <w:basedOn w:val="1"/>
    <w:unhideWhenUsed/>
    <w:qFormat/>
    <w:uiPriority w:val="99"/>
    <w:pPr>
      <w:spacing w:after="120"/>
      <w:ind w:left="2100" w:leftChars="1000"/>
      <w:contextualSpacing/>
    </w:pPr>
  </w:style>
  <w:style w:type="paragraph" w:styleId="54">
    <w:name w:val="Balloon Text"/>
    <w:basedOn w:val="1"/>
    <w:link w:val="119"/>
    <w:unhideWhenUsed/>
    <w:qFormat/>
    <w:uiPriority w:val="99"/>
    <w:rPr>
      <w:kern w:val="0"/>
      <w:sz w:val="18"/>
      <w:szCs w:val="18"/>
    </w:rPr>
  </w:style>
  <w:style w:type="paragraph" w:styleId="55">
    <w:name w:val="footer"/>
    <w:basedOn w:val="1"/>
    <w:link w:val="120"/>
    <w:unhideWhenUsed/>
    <w:qFormat/>
    <w:uiPriority w:val="99"/>
    <w:pPr>
      <w:tabs>
        <w:tab w:val="center" w:pos="4153"/>
        <w:tab w:val="right" w:pos="8306"/>
      </w:tabs>
      <w:snapToGrid w:val="0"/>
      <w:jc w:val="left"/>
    </w:pPr>
    <w:rPr>
      <w:kern w:val="0"/>
      <w:sz w:val="18"/>
      <w:szCs w:val="18"/>
    </w:rPr>
  </w:style>
  <w:style w:type="paragraph" w:styleId="56">
    <w:name w:val="envelope return"/>
    <w:basedOn w:val="1"/>
    <w:unhideWhenUsed/>
    <w:qFormat/>
    <w:uiPriority w:val="99"/>
    <w:pPr>
      <w:snapToGrid w:val="0"/>
    </w:pPr>
    <w:rPr>
      <w:rFonts w:ascii="Cambria" w:hAnsi="Cambria"/>
    </w:rPr>
  </w:style>
  <w:style w:type="paragraph" w:styleId="57">
    <w:name w:val="header"/>
    <w:basedOn w:val="1"/>
    <w:link w:val="12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58">
    <w:name w:val="Signature"/>
    <w:basedOn w:val="1"/>
    <w:link w:val="122"/>
    <w:unhideWhenUsed/>
    <w:qFormat/>
    <w:uiPriority w:val="99"/>
    <w:pPr>
      <w:ind w:left="100" w:leftChars="2100"/>
    </w:pPr>
  </w:style>
  <w:style w:type="paragraph" w:styleId="59">
    <w:name w:val="toc 1"/>
    <w:basedOn w:val="1"/>
    <w:next w:val="1"/>
    <w:unhideWhenUsed/>
    <w:qFormat/>
    <w:uiPriority w:val="39"/>
  </w:style>
  <w:style w:type="paragraph" w:styleId="60">
    <w:name w:val="List Continue 4"/>
    <w:basedOn w:val="1"/>
    <w:unhideWhenUsed/>
    <w:qFormat/>
    <w:uiPriority w:val="99"/>
    <w:pPr>
      <w:spacing w:after="120"/>
      <w:ind w:left="1680" w:leftChars="800"/>
      <w:contextualSpacing/>
    </w:pPr>
  </w:style>
  <w:style w:type="paragraph" w:styleId="61">
    <w:name w:val="toc 4"/>
    <w:basedOn w:val="1"/>
    <w:next w:val="1"/>
    <w:unhideWhenUsed/>
    <w:qFormat/>
    <w:uiPriority w:val="39"/>
    <w:pPr>
      <w:ind w:left="1260" w:leftChars="600"/>
    </w:pPr>
  </w:style>
  <w:style w:type="paragraph" w:styleId="62">
    <w:name w:val="index heading"/>
    <w:basedOn w:val="1"/>
    <w:next w:val="63"/>
    <w:unhideWhenUsed/>
    <w:qFormat/>
    <w:uiPriority w:val="99"/>
    <w:rPr>
      <w:rFonts w:ascii="Cambria" w:hAnsi="Cambria"/>
      <w:b/>
      <w:bCs/>
    </w:rPr>
  </w:style>
  <w:style w:type="paragraph" w:styleId="63">
    <w:name w:val="index 1"/>
    <w:basedOn w:val="1"/>
    <w:next w:val="1"/>
    <w:unhideWhenUsed/>
    <w:qFormat/>
    <w:uiPriority w:val="99"/>
  </w:style>
  <w:style w:type="paragraph" w:styleId="64">
    <w:name w:val="Subtitle"/>
    <w:basedOn w:val="1"/>
    <w:next w:val="1"/>
    <w:link w:val="123"/>
    <w:qFormat/>
    <w:uiPriority w:val="11"/>
    <w:pPr>
      <w:spacing w:before="240" w:after="60" w:line="312" w:lineRule="auto"/>
      <w:jc w:val="center"/>
      <w:outlineLvl w:val="1"/>
    </w:pPr>
    <w:rPr>
      <w:rFonts w:ascii="Cambria" w:hAnsi="Cambria"/>
      <w:b/>
      <w:bCs/>
      <w:kern w:val="28"/>
      <w:sz w:val="32"/>
      <w:szCs w:val="32"/>
    </w:rPr>
  </w:style>
  <w:style w:type="paragraph" w:styleId="65">
    <w:name w:val="List Number 5"/>
    <w:basedOn w:val="1"/>
    <w:unhideWhenUsed/>
    <w:qFormat/>
    <w:uiPriority w:val="99"/>
    <w:pPr>
      <w:numPr>
        <w:ilvl w:val="0"/>
        <w:numId w:val="10"/>
      </w:numPr>
      <w:contextualSpacing/>
    </w:pPr>
  </w:style>
  <w:style w:type="paragraph" w:styleId="66">
    <w:name w:val="List"/>
    <w:basedOn w:val="1"/>
    <w:unhideWhenUsed/>
    <w:qFormat/>
    <w:uiPriority w:val="99"/>
    <w:pPr>
      <w:ind w:left="200" w:hanging="200" w:hangingChars="200"/>
      <w:contextualSpacing/>
    </w:pPr>
  </w:style>
  <w:style w:type="paragraph" w:styleId="67">
    <w:name w:val="footnote text"/>
    <w:basedOn w:val="1"/>
    <w:link w:val="124"/>
    <w:unhideWhenUsed/>
    <w:qFormat/>
    <w:uiPriority w:val="99"/>
    <w:pPr>
      <w:snapToGrid w:val="0"/>
      <w:jc w:val="left"/>
    </w:pPr>
    <w:rPr>
      <w:sz w:val="18"/>
      <w:szCs w:val="18"/>
    </w:rPr>
  </w:style>
  <w:style w:type="paragraph" w:styleId="68">
    <w:name w:val="toc 6"/>
    <w:basedOn w:val="1"/>
    <w:next w:val="1"/>
    <w:unhideWhenUsed/>
    <w:qFormat/>
    <w:uiPriority w:val="39"/>
    <w:pPr>
      <w:ind w:left="2100" w:leftChars="1000"/>
    </w:pPr>
  </w:style>
  <w:style w:type="paragraph" w:styleId="69">
    <w:name w:val="List 5"/>
    <w:basedOn w:val="1"/>
    <w:unhideWhenUsed/>
    <w:qFormat/>
    <w:uiPriority w:val="99"/>
    <w:pPr>
      <w:ind w:left="100" w:leftChars="800" w:hanging="200" w:hangingChars="200"/>
      <w:contextualSpacing/>
    </w:pPr>
  </w:style>
  <w:style w:type="paragraph" w:styleId="70">
    <w:name w:val="Body Text Indent 3"/>
    <w:basedOn w:val="1"/>
    <w:link w:val="125"/>
    <w:unhideWhenUsed/>
    <w:qFormat/>
    <w:uiPriority w:val="99"/>
    <w:pPr>
      <w:spacing w:after="120"/>
      <w:ind w:left="420" w:leftChars="200"/>
    </w:pPr>
    <w:rPr>
      <w:sz w:val="16"/>
      <w:szCs w:val="16"/>
    </w:rPr>
  </w:style>
  <w:style w:type="paragraph" w:styleId="71">
    <w:name w:val="index 7"/>
    <w:basedOn w:val="1"/>
    <w:next w:val="1"/>
    <w:unhideWhenUsed/>
    <w:qFormat/>
    <w:uiPriority w:val="99"/>
    <w:pPr>
      <w:ind w:left="1200" w:leftChars="1200"/>
    </w:pPr>
  </w:style>
  <w:style w:type="paragraph" w:styleId="72">
    <w:name w:val="index 9"/>
    <w:basedOn w:val="1"/>
    <w:next w:val="1"/>
    <w:unhideWhenUsed/>
    <w:qFormat/>
    <w:uiPriority w:val="99"/>
    <w:pPr>
      <w:ind w:left="1600" w:leftChars="1600"/>
    </w:pPr>
  </w:style>
  <w:style w:type="paragraph" w:styleId="73">
    <w:name w:val="table of figures"/>
    <w:basedOn w:val="1"/>
    <w:next w:val="1"/>
    <w:unhideWhenUsed/>
    <w:qFormat/>
    <w:uiPriority w:val="99"/>
    <w:pPr>
      <w:ind w:left="200" w:leftChars="200" w:hanging="200" w:hangingChars="200"/>
    </w:pPr>
  </w:style>
  <w:style w:type="paragraph" w:styleId="74">
    <w:name w:val="toc 2"/>
    <w:basedOn w:val="1"/>
    <w:next w:val="1"/>
    <w:unhideWhenUsed/>
    <w:qFormat/>
    <w:uiPriority w:val="39"/>
    <w:pPr>
      <w:ind w:left="420" w:leftChars="200"/>
    </w:pPr>
  </w:style>
  <w:style w:type="paragraph" w:styleId="75">
    <w:name w:val="toc 9"/>
    <w:basedOn w:val="1"/>
    <w:next w:val="1"/>
    <w:unhideWhenUsed/>
    <w:qFormat/>
    <w:uiPriority w:val="39"/>
    <w:pPr>
      <w:ind w:left="3360" w:leftChars="1600"/>
    </w:pPr>
  </w:style>
  <w:style w:type="paragraph" w:styleId="76">
    <w:name w:val="Body Text 2"/>
    <w:basedOn w:val="1"/>
    <w:link w:val="126"/>
    <w:unhideWhenUsed/>
    <w:qFormat/>
    <w:uiPriority w:val="99"/>
    <w:pPr>
      <w:spacing w:after="120" w:line="480" w:lineRule="auto"/>
    </w:pPr>
  </w:style>
  <w:style w:type="paragraph" w:styleId="77">
    <w:name w:val="List 4"/>
    <w:basedOn w:val="1"/>
    <w:unhideWhenUsed/>
    <w:qFormat/>
    <w:uiPriority w:val="99"/>
    <w:pPr>
      <w:ind w:left="100" w:leftChars="600" w:hanging="200" w:hangingChars="200"/>
      <w:contextualSpacing/>
    </w:pPr>
  </w:style>
  <w:style w:type="paragraph" w:styleId="78">
    <w:name w:val="List Continue 2"/>
    <w:basedOn w:val="1"/>
    <w:unhideWhenUsed/>
    <w:qFormat/>
    <w:uiPriority w:val="99"/>
    <w:pPr>
      <w:spacing w:after="120"/>
      <w:ind w:left="840" w:leftChars="400"/>
      <w:contextualSpacing/>
    </w:pPr>
  </w:style>
  <w:style w:type="paragraph" w:styleId="79">
    <w:name w:val="Message Header"/>
    <w:basedOn w:val="1"/>
    <w:link w:val="127"/>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sz w:val="24"/>
      <w:szCs w:val="24"/>
    </w:rPr>
  </w:style>
  <w:style w:type="paragraph" w:styleId="80">
    <w:name w:val="HTML Preformatted"/>
    <w:basedOn w:val="1"/>
    <w:link w:val="128"/>
    <w:unhideWhenUsed/>
    <w:qFormat/>
    <w:uiPriority w:val="0"/>
    <w:rPr>
      <w:rFonts w:ascii="Courier New" w:hAnsi="Courier New" w:cs="Courier New"/>
      <w:sz w:val="20"/>
      <w:szCs w:val="20"/>
    </w:rPr>
  </w:style>
  <w:style w:type="paragraph" w:styleId="81">
    <w:name w:val="Normal (Web)"/>
    <w:basedOn w:val="1"/>
    <w:link w:val="129"/>
    <w:qFormat/>
    <w:uiPriority w:val="0"/>
    <w:pPr>
      <w:widowControl/>
      <w:spacing w:before="30" w:after="30" w:line="300" w:lineRule="auto"/>
      <w:jc w:val="left"/>
    </w:pPr>
    <w:rPr>
      <w:rFonts w:ascii="宋体" w:hAnsi="宋体"/>
      <w:kern w:val="0"/>
      <w:sz w:val="24"/>
      <w:szCs w:val="24"/>
    </w:rPr>
  </w:style>
  <w:style w:type="paragraph" w:styleId="82">
    <w:name w:val="List Continue 3"/>
    <w:basedOn w:val="1"/>
    <w:unhideWhenUsed/>
    <w:qFormat/>
    <w:uiPriority w:val="99"/>
    <w:pPr>
      <w:spacing w:after="120"/>
      <w:ind w:left="1260" w:leftChars="600"/>
      <w:contextualSpacing/>
    </w:pPr>
  </w:style>
  <w:style w:type="paragraph" w:styleId="83">
    <w:name w:val="index 2"/>
    <w:basedOn w:val="1"/>
    <w:next w:val="1"/>
    <w:unhideWhenUsed/>
    <w:qFormat/>
    <w:uiPriority w:val="99"/>
    <w:pPr>
      <w:ind w:left="200" w:leftChars="200"/>
    </w:pPr>
  </w:style>
  <w:style w:type="paragraph" w:styleId="84">
    <w:name w:val="Title"/>
    <w:basedOn w:val="1"/>
    <w:next w:val="1"/>
    <w:link w:val="130"/>
    <w:qFormat/>
    <w:uiPriority w:val="0"/>
    <w:pPr>
      <w:spacing w:before="240" w:after="60"/>
      <w:jc w:val="center"/>
      <w:outlineLvl w:val="0"/>
    </w:pPr>
    <w:rPr>
      <w:rFonts w:ascii="Cambria" w:hAnsi="Cambria"/>
      <w:b/>
      <w:bCs/>
      <w:sz w:val="32"/>
      <w:szCs w:val="32"/>
    </w:rPr>
  </w:style>
  <w:style w:type="paragraph" w:styleId="85">
    <w:name w:val="annotation subject"/>
    <w:basedOn w:val="28"/>
    <w:next w:val="28"/>
    <w:link w:val="131"/>
    <w:unhideWhenUsed/>
    <w:qFormat/>
    <w:uiPriority w:val="0"/>
    <w:rPr>
      <w:b/>
      <w:bCs/>
      <w:kern w:val="2"/>
      <w:sz w:val="21"/>
      <w:szCs w:val="22"/>
    </w:rPr>
  </w:style>
  <w:style w:type="paragraph" w:styleId="86">
    <w:name w:val="Body Text First Indent"/>
    <w:basedOn w:val="34"/>
    <w:link w:val="132"/>
    <w:unhideWhenUsed/>
    <w:qFormat/>
    <w:uiPriority w:val="99"/>
    <w:pPr>
      <w:shd w:val="clear" w:color="auto" w:fill="auto"/>
      <w:spacing w:after="120" w:line="240" w:lineRule="auto"/>
      <w:ind w:firstLine="420" w:firstLineChars="100"/>
      <w:jc w:val="both"/>
    </w:pPr>
    <w:rPr>
      <w:rFonts w:ascii="Calibri" w:hAnsi="Calibri"/>
      <w:kern w:val="2"/>
      <w:sz w:val="21"/>
      <w:szCs w:val="22"/>
    </w:rPr>
  </w:style>
  <w:style w:type="paragraph" w:styleId="87">
    <w:name w:val="Body Text First Indent 2"/>
    <w:basedOn w:val="35"/>
    <w:link w:val="133"/>
    <w:unhideWhenUsed/>
    <w:qFormat/>
    <w:uiPriority w:val="99"/>
    <w:pPr>
      <w:ind w:firstLine="420" w:firstLineChars="200"/>
    </w:pPr>
  </w:style>
  <w:style w:type="table" w:styleId="89">
    <w:name w:val="Table Grid"/>
    <w:basedOn w:val="8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qFormat/>
    <w:uiPriority w:val="0"/>
  </w:style>
  <w:style w:type="character" w:styleId="93">
    <w:name w:val="Hyperlink"/>
    <w:qFormat/>
    <w:uiPriority w:val="0"/>
    <w:rPr>
      <w:color w:val="0000FF"/>
      <w:u w:val="single"/>
    </w:rPr>
  </w:style>
  <w:style w:type="character" w:styleId="94">
    <w:name w:val="annotation reference"/>
    <w:qFormat/>
    <w:uiPriority w:val="0"/>
    <w:rPr>
      <w:sz w:val="21"/>
      <w:szCs w:val="21"/>
    </w:rPr>
  </w:style>
  <w:style w:type="character" w:customStyle="1" w:styleId="95">
    <w:name w:val="宏文本 字符"/>
    <w:link w:val="2"/>
    <w:semiHidden/>
    <w:qFormat/>
    <w:uiPriority w:val="99"/>
    <w:rPr>
      <w:rFonts w:ascii="Courier New" w:hAnsi="Courier New" w:cs="Courier New"/>
      <w:kern w:val="2"/>
      <w:sz w:val="24"/>
      <w:szCs w:val="24"/>
    </w:rPr>
  </w:style>
  <w:style w:type="character" w:customStyle="1" w:styleId="96">
    <w:name w:val="标题 1 字符"/>
    <w:link w:val="3"/>
    <w:qFormat/>
    <w:uiPriority w:val="9"/>
    <w:rPr>
      <w:b/>
      <w:bCs/>
      <w:kern w:val="44"/>
      <w:sz w:val="44"/>
      <w:szCs w:val="44"/>
    </w:rPr>
  </w:style>
  <w:style w:type="character" w:customStyle="1" w:styleId="97">
    <w:name w:val="标题 2 字符"/>
    <w:link w:val="4"/>
    <w:semiHidden/>
    <w:qFormat/>
    <w:uiPriority w:val="9"/>
    <w:rPr>
      <w:rFonts w:ascii="Cambria" w:hAnsi="Cambria" w:eastAsia="宋体" w:cs="Times New Roman"/>
      <w:b/>
      <w:bCs/>
      <w:kern w:val="2"/>
      <w:sz w:val="32"/>
      <w:szCs w:val="32"/>
    </w:rPr>
  </w:style>
  <w:style w:type="character" w:customStyle="1" w:styleId="98">
    <w:name w:val="标题 3 字符"/>
    <w:link w:val="5"/>
    <w:semiHidden/>
    <w:qFormat/>
    <w:uiPriority w:val="9"/>
    <w:rPr>
      <w:b/>
      <w:bCs/>
      <w:kern w:val="2"/>
      <w:sz w:val="32"/>
      <w:szCs w:val="32"/>
    </w:rPr>
  </w:style>
  <w:style w:type="character" w:customStyle="1" w:styleId="99">
    <w:name w:val="标题 4 字符"/>
    <w:link w:val="6"/>
    <w:semiHidden/>
    <w:qFormat/>
    <w:uiPriority w:val="9"/>
    <w:rPr>
      <w:rFonts w:ascii="Cambria" w:hAnsi="Cambria" w:eastAsia="宋体" w:cs="Times New Roman"/>
      <w:b/>
      <w:bCs/>
      <w:kern w:val="2"/>
      <w:sz w:val="28"/>
      <w:szCs w:val="28"/>
    </w:rPr>
  </w:style>
  <w:style w:type="character" w:customStyle="1" w:styleId="100">
    <w:name w:val="标题 5 字符"/>
    <w:link w:val="7"/>
    <w:semiHidden/>
    <w:qFormat/>
    <w:uiPriority w:val="9"/>
    <w:rPr>
      <w:b/>
      <w:bCs/>
      <w:kern w:val="2"/>
      <w:sz w:val="28"/>
      <w:szCs w:val="28"/>
    </w:rPr>
  </w:style>
  <w:style w:type="character" w:customStyle="1" w:styleId="101">
    <w:name w:val="标题 6 字符"/>
    <w:link w:val="8"/>
    <w:semiHidden/>
    <w:qFormat/>
    <w:uiPriority w:val="9"/>
    <w:rPr>
      <w:rFonts w:ascii="Cambria" w:hAnsi="Cambria" w:eastAsia="宋体" w:cs="Times New Roman"/>
      <w:b/>
      <w:bCs/>
      <w:kern w:val="2"/>
      <w:sz w:val="24"/>
      <w:szCs w:val="24"/>
    </w:rPr>
  </w:style>
  <w:style w:type="character" w:customStyle="1" w:styleId="102">
    <w:name w:val="标题 7 字符"/>
    <w:link w:val="9"/>
    <w:semiHidden/>
    <w:qFormat/>
    <w:uiPriority w:val="9"/>
    <w:rPr>
      <w:b/>
      <w:bCs/>
      <w:kern w:val="2"/>
      <w:sz w:val="24"/>
      <w:szCs w:val="24"/>
    </w:rPr>
  </w:style>
  <w:style w:type="character" w:customStyle="1" w:styleId="103">
    <w:name w:val="标题 8 字符"/>
    <w:link w:val="10"/>
    <w:semiHidden/>
    <w:qFormat/>
    <w:uiPriority w:val="9"/>
    <w:rPr>
      <w:rFonts w:ascii="Cambria" w:hAnsi="Cambria" w:eastAsia="宋体" w:cs="Times New Roman"/>
      <w:kern w:val="2"/>
      <w:sz w:val="24"/>
      <w:szCs w:val="24"/>
    </w:rPr>
  </w:style>
  <w:style w:type="character" w:customStyle="1" w:styleId="104">
    <w:name w:val="标题 9 字符"/>
    <w:link w:val="11"/>
    <w:semiHidden/>
    <w:qFormat/>
    <w:uiPriority w:val="9"/>
    <w:rPr>
      <w:rFonts w:ascii="Cambria" w:hAnsi="Cambria" w:eastAsia="宋体" w:cs="Times New Roman"/>
      <w:kern w:val="2"/>
      <w:sz w:val="21"/>
      <w:szCs w:val="21"/>
    </w:rPr>
  </w:style>
  <w:style w:type="character" w:customStyle="1" w:styleId="105">
    <w:name w:val="注释标题 字符"/>
    <w:link w:val="16"/>
    <w:semiHidden/>
    <w:qFormat/>
    <w:uiPriority w:val="99"/>
    <w:rPr>
      <w:kern w:val="2"/>
      <w:sz w:val="21"/>
      <w:szCs w:val="22"/>
    </w:rPr>
  </w:style>
  <w:style w:type="character" w:customStyle="1" w:styleId="106">
    <w:name w:val="电子邮件签名 字符"/>
    <w:link w:val="19"/>
    <w:semiHidden/>
    <w:qFormat/>
    <w:uiPriority w:val="99"/>
    <w:rPr>
      <w:kern w:val="2"/>
      <w:sz w:val="21"/>
      <w:szCs w:val="22"/>
    </w:rPr>
  </w:style>
  <w:style w:type="character" w:customStyle="1" w:styleId="107">
    <w:name w:val="文档结构图 字符"/>
    <w:link w:val="26"/>
    <w:semiHidden/>
    <w:qFormat/>
    <w:uiPriority w:val="99"/>
    <w:rPr>
      <w:rFonts w:ascii="宋体"/>
      <w:kern w:val="2"/>
      <w:sz w:val="18"/>
      <w:szCs w:val="18"/>
    </w:rPr>
  </w:style>
  <w:style w:type="character" w:customStyle="1" w:styleId="108">
    <w:name w:val="批注文字 字符"/>
    <w:link w:val="28"/>
    <w:qFormat/>
    <w:uiPriority w:val="0"/>
    <w:rPr>
      <w:rFonts w:ascii="Times New Roman" w:hAnsi="Times New Roman" w:eastAsia="宋体" w:cs="Times New Roman"/>
      <w:szCs w:val="24"/>
    </w:rPr>
  </w:style>
  <w:style w:type="character" w:customStyle="1" w:styleId="109">
    <w:name w:val="称呼 字符"/>
    <w:link w:val="30"/>
    <w:semiHidden/>
    <w:qFormat/>
    <w:uiPriority w:val="99"/>
    <w:rPr>
      <w:kern w:val="2"/>
      <w:sz w:val="21"/>
      <w:szCs w:val="22"/>
    </w:rPr>
  </w:style>
  <w:style w:type="character" w:customStyle="1" w:styleId="110">
    <w:name w:val="正文文本 3 字符"/>
    <w:link w:val="31"/>
    <w:semiHidden/>
    <w:qFormat/>
    <w:uiPriority w:val="99"/>
    <w:rPr>
      <w:kern w:val="2"/>
      <w:sz w:val="16"/>
      <w:szCs w:val="16"/>
    </w:rPr>
  </w:style>
  <w:style w:type="character" w:customStyle="1" w:styleId="111">
    <w:name w:val="结束语 字符"/>
    <w:link w:val="32"/>
    <w:semiHidden/>
    <w:qFormat/>
    <w:uiPriority w:val="99"/>
    <w:rPr>
      <w:kern w:val="2"/>
      <w:sz w:val="21"/>
      <w:szCs w:val="22"/>
    </w:rPr>
  </w:style>
  <w:style w:type="character" w:customStyle="1" w:styleId="112">
    <w:name w:val="正文文本 字符"/>
    <w:link w:val="34"/>
    <w:qFormat/>
    <w:uiPriority w:val="0"/>
    <w:rPr>
      <w:rFonts w:ascii="宋体" w:hAnsi="Times New Roman"/>
      <w:sz w:val="18"/>
      <w:szCs w:val="18"/>
      <w:shd w:val="clear" w:color="auto" w:fill="FFFFFF"/>
    </w:rPr>
  </w:style>
  <w:style w:type="character" w:customStyle="1" w:styleId="113">
    <w:name w:val="正文文本缩进 字符"/>
    <w:link w:val="35"/>
    <w:semiHidden/>
    <w:qFormat/>
    <w:uiPriority w:val="99"/>
    <w:rPr>
      <w:kern w:val="2"/>
      <w:sz w:val="21"/>
      <w:szCs w:val="22"/>
    </w:rPr>
  </w:style>
  <w:style w:type="character" w:customStyle="1" w:styleId="114">
    <w:name w:val="HTML 地址 字符"/>
    <w:link w:val="41"/>
    <w:semiHidden/>
    <w:qFormat/>
    <w:uiPriority w:val="99"/>
    <w:rPr>
      <w:i/>
      <w:iCs/>
      <w:kern w:val="2"/>
      <w:sz w:val="21"/>
      <w:szCs w:val="22"/>
    </w:rPr>
  </w:style>
  <w:style w:type="character" w:customStyle="1" w:styleId="115">
    <w:name w:val="纯文本 字符"/>
    <w:link w:val="45"/>
    <w:qFormat/>
    <w:uiPriority w:val="0"/>
    <w:rPr>
      <w:rFonts w:ascii="宋体" w:hAnsi="Courier New" w:eastAsia="宋体" w:cs="Courier New"/>
      <w:szCs w:val="21"/>
    </w:rPr>
  </w:style>
  <w:style w:type="character" w:customStyle="1" w:styleId="116">
    <w:name w:val="日期 字符"/>
    <w:link w:val="50"/>
    <w:semiHidden/>
    <w:qFormat/>
    <w:uiPriority w:val="99"/>
    <w:rPr>
      <w:kern w:val="2"/>
      <w:sz w:val="21"/>
      <w:szCs w:val="22"/>
    </w:rPr>
  </w:style>
  <w:style w:type="character" w:customStyle="1" w:styleId="117">
    <w:name w:val="正文文本缩进 2 字符"/>
    <w:link w:val="51"/>
    <w:semiHidden/>
    <w:qFormat/>
    <w:uiPriority w:val="99"/>
    <w:rPr>
      <w:kern w:val="2"/>
      <w:sz w:val="21"/>
      <w:szCs w:val="22"/>
    </w:rPr>
  </w:style>
  <w:style w:type="character" w:customStyle="1" w:styleId="118">
    <w:name w:val="尾注文本 字符"/>
    <w:link w:val="52"/>
    <w:semiHidden/>
    <w:qFormat/>
    <w:uiPriority w:val="99"/>
    <w:rPr>
      <w:kern w:val="2"/>
      <w:sz w:val="21"/>
      <w:szCs w:val="22"/>
    </w:rPr>
  </w:style>
  <w:style w:type="character" w:customStyle="1" w:styleId="119">
    <w:name w:val="批注框文本 字符"/>
    <w:link w:val="54"/>
    <w:qFormat/>
    <w:uiPriority w:val="99"/>
    <w:rPr>
      <w:sz w:val="18"/>
      <w:szCs w:val="18"/>
    </w:rPr>
  </w:style>
  <w:style w:type="character" w:customStyle="1" w:styleId="120">
    <w:name w:val="页脚 字符"/>
    <w:link w:val="55"/>
    <w:qFormat/>
    <w:uiPriority w:val="99"/>
    <w:rPr>
      <w:sz w:val="18"/>
      <w:szCs w:val="18"/>
    </w:rPr>
  </w:style>
  <w:style w:type="character" w:customStyle="1" w:styleId="121">
    <w:name w:val="页眉 字符"/>
    <w:link w:val="57"/>
    <w:qFormat/>
    <w:uiPriority w:val="99"/>
    <w:rPr>
      <w:sz w:val="18"/>
      <w:szCs w:val="18"/>
    </w:rPr>
  </w:style>
  <w:style w:type="character" w:customStyle="1" w:styleId="122">
    <w:name w:val="签名 字符"/>
    <w:link w:val="58"/>
    <w:semiHidden/>
    <w:qFormat/>
    <w:uiPriority w:val="99"/>
    <w:rPr>
      <w:kern w:val="2"/>
      <w:sz w:val="21"/>
      <w:szCs w:val="22"/>
    </w:rPr>
  </w:style>
  <w:style w:type="character" w:customStyle="1" w:styleId="123">
    <w:name w:val="副标题 字符"/>
    <w:link w:val="64"/>
    <w:qFormat/>
    <w:uiPriority w:val="11"/>
    <w:rPr>
      <w:rFonts w:ascii="Cambria" w:hAnsi="Cambria" w:cs="Times New Roman"/>
      <w:b/>
      <w:bCs/>
      <w:kern w:val="28"/>
      <w:sz w:val="32"/>
      <w:szCs w:val="32"/>
    </w:rPr>
  </w:style>
  <w:style w:type="character" w:customStyle="1" w:styleId="124">
    <w:name w:val="脚注文本 字符"/>
    <w:link w:val="67"/>
    <w:semiHidden/>
    <w:qFormat/>
    <w:uiPriority w:val="99"/>
    <w:rPr>
      <w:kern w:val="2"/>
      <w:sz w:val="18"/>
      <w:szCs w:val="18"/>
    </w:rPr>
  </w:style>
  <w:style w:type="character" w:customStyle="1" w:styleId="125">
    <w:name w:val="正文文本缩进 3 字符"/>
    <w:link w:val="70"/>
    <w:semiHidden/>
    <w:qFormat/>
    <w:uiPriority w:val="99"/>
    <w:rPr>
      <w:kern w:val="2"/>
      <w:sz w:val="16"/>
      <w:szCs w:val="16"/>
    </w:rPr>
  </w:style>
  <w:style w:type="character" w:customStyle="1" w:styleId="126">
    <w:name w:val="正文文本 2 字符"/>
    <w:link w:val="76"/>
    <w:semiHidden/>
    <w:qFormat/>
    <w:uiPriority w:val="99"/>
    <w:rPr>
      <w:kern w:val="2"/>
      <w:sz w:val="21"/>
      <w:szCs w:val="22"/>
    </w:rPr>
  </w:style>
  <w:style w:type="character" w:customStyle="1" w:styleId="127">
    <w:name w:val="信息标题 字符"/>
    <w:link w:val="79"/>
    <w:semiHidden/>
    <w:qFormat/>
    <w:uiPriority w:val="99"/>
    <w:rPr>
      <w:rFonts w:ascii="Cambria" w:hAnsi="Cambria" w:eastAsia="宋体" w:cs="Times New Roman"/>
      <w:kern w:val="2"/>
      <w:sz w:val="24"/>
      <w:szCs w:val="24"/>
      <w:shd w:val="pct20" w:color="auto" w:fill="auto"/>
    </w:rPr>
  </w:style>
  <w:style w:type="character" w:customStyle="1" w:styleId="128">
    <w:name w:val="HTML 预设格式 字符"/>
    <w:link w:val="80"/>
    <w:qFormat/>
    <w:uiPriority w:val="0"/>
    <w:rPr>
      <w:rFonts w:ascii="Courier New" w:hAnsi="Courier New" w:cs="Courier New"/>
      <w:kern w:val="2"/>
    </w:rPr>
  </w:style>
  <w:style w:type="character" w:customStyle="1" w:styleId="129">
    <w:name w:val="普通(网站) 字符"/>
    <w:link w:val="81"/>
    <w:qFormat/>
    <w:uiPriority w:val="0"/>
    <w:rPr>
      <w:rFonts w:ascii="宋体" w:hAnsi="宋体" w:eastAsia="宋体" w:cs="宋体"/>
      <w:kern w:val="0"/>
      <w:sz w:val="24"/>
      <w:szCs w:val="24"/>
    </w:rPr>
  </w:style>
  <w:style w:type="character" w:customStyle="1" w:styleId="130">
    <w:name w:val="标题 字符"/>
    <w:link w:val="84"/>
    <w:qFormat/>
    <w:uiPriority w:val="0"/>
    <w:rPr>
      <w:rFonts w:ascii="Cambria" w:hAnsi="Cambria" w:cs="Times New Roman"/>
      <w:b/>
      <w:bCs/>
      <w:kern w:val="2"/>
      <w:sz w:val="32"/>
      <w:szCs w:val="32"/>
    </w:rPr>
  </w:style>
  <w:style w:type="character" w:customStyle="1" w:styleId="131">
    <w:name w:val="批注主题 字符"/>
    <w:link w:val="85"/>
    <w:semiHidden/>
    <w:qFormat/>
    <w:uiPriority w:val="0"/>
    <w:rPr>
      <w:rFonts w:ascii="Times New Roman" w:hAnsi="Times New Roman" w:eastAsia="宋体" w:cs="Times New Roman"/>
      <w:b/>
      <w:bCs/>
      <w:kern w:val="2"/>
      <w:sz w:val="21"/>
      <w:szCs w:val="22"/>
    </w:rPr>
  </w:style>
  <w:style w:type="character" w:customStyle="1" w:styleId="132">
    <w:name w:val="正文文本首行缩进 字符"/>
    <w:link w:val="86"/>
    <w:semiHidden/>
    <w:qFormat/>
    <w:uiPriority w:val="99"/>
    <w:rPr>
      <w:rFonts w:ascii="宋体" w:hAnsi="Times New Roman"/>
      <w:kern w:val="2"/>
      <w:sz w:val="21"/>
      <w:szCs w:val="22"/>
      <w:shd w:val="clear" w:color="auto" w:fill="FFFFFF"/>
    </w:rPr>
  </w:style>
  <w:style w:type="character" w:customStyle="1" w:styleId="133">
    <w:name w:val="正文文本首行缩进 2 字符"/>
    <w:link w:val="87"/>
    <w:semiHidden/>
    <w:qFormat/>
    <w:uiPriority w:val="99"/>
  </w:style>
  <w:style w:type="character" w:customStyle="1" w:styleId="134">
    <w:name w:val="pl*tixk"/>
    <w:qFormat/>
    <w:uiPriority w:val="0"/>
  </w:style>
  <w:style w:type="paragraph" w:customStyle="1" w:styleId="135">
    <w:name w:val="列出段落1"/>
    <w:basedOn w:val="1"/>
    <w:qFormat/>
    <w:uiPriority w:val="0"/>
    <w:pPr>
      <w:ind w:firstLine="420" w:firstLineChars="200"/>
    </w:pPr>
    <w:rPr>
      <w:szCs w:val="21"/>
    </w:rPr>
  </w:style>
  <w:style w:type="paragraph" w:customStyle="1" w:styleId="136">
    <w:name w:val="正文_0"/>
    <w:qFormat/>
    <w:uiPriority w:val="0"/>
    <w:pPr>
      <w:widowControl w:val="0"/>
      <w:jc w:val="both"/>
    </w:pPr>
    <w:rPr>
      <w:rFonts w:ascii="Calibri" w:hAnsi="Calibri" w:eastAsia="宋体" w:cs="Times New Roman"/>
      <w:kern w:val="2"/>
      <w:sz w:val="21"/>
      <w:szCs w:val="22"/>
      <w:lang w:val="en-US" w:eastAsia="zh-CN" w:bidi="ar-SA"/>
    </w:rPr>
  </w:style>
  <w:style w:type="paragraph" w:styleId="137">
    <w:name w:val="List Paragraph"/>
    <w:basedOn w:val="1"/>
    <w:qFormat/>
    <w:uiPriority w:val="0"/>
    <w:pPr>
      <w:ind w:firstLine="420" w:firstLineChars="200"/>
    </w:pPr>
  </w:style>
  <w:style w:type="paragraph" w:customStyle="1" w:styleId="138">
    <w:name w:val="DefaultParagraph"/>
    <w:link w:val="139"/>
    <w:qFormat/>
    <w:uiPriority w:val="0"/>
    <w:rPr>
      <w:rFonts w:ascii="Times New Roman" w:hAnsi="Calibri" w:eastAsia="宋体" w:cs="Times New Roman"/>
      <w:kern w:val="2"/>
      <w:sz w:val="21"/>
      <w:szCs w:val="22"/>
      <w:lang w:val="en-US" w:eastAsia="zh-CN" w:bidi="ar-SA"/>
    </w:rPr>
  </w:style>
  <w:style w:type="character" w:customStyle="1" w:styleId="139">
    <w:name w:val="DefaultParagraph Char Char"/>
    <w:link w:val="138"/>
    <w:qFormat/>
    <w:uiPriority w:val="0"/>
    <w:rPr>
      <w:rFonts w:ascii="Times New Roman"/>
      <w:kern w:val="2"/>
      <w:sz w:val="21"/>
      <w:szCs w:val="22"/>
    </w:rPr>
  </w:style>
  <w:style w:type="character" w:customStyle="1" w:styleId="140">
    <w:name w:val="tn+ude"/>
    <w:qFormat/>
    <w:uiPriority w:val="0"/>
  </w:style>
  <w:style w:type="paragraph" w:customStyle="1" w:styleId="141">
    <w:name w:val="纯文本_0"/>
    <w:basedOn w:val="1"/>
    <w:link w:val="142"/>
    <w:qFormat/>
    <w:uiPriority w:val="0"/>
    <w:rPr>
      <w:rFonts w:ascii="宋体" w:hAnsi="Courier New"/>
      <w:kern w:val="0"/>
      <w:sz w:val="20"/>
      <w:szCs w:val="21"/>
    </w:rPr>
  </w:style>
  <w:style w:type="character" w:customStyle="1" w:styleId="142">
    <w:name w:val="标题1 Char1"/>
    <w:link w:val="141"/>
    <w:qFormat/>
    <w:locked/>
    <w:uiPriority w:val="0"/>
    <w:rPr>
      <w:rFonts w:ascii="宋体" w:hAnsi="Courier New" w:eastAsia="宋体" w:cs="Courier New"/>
      <w:szCs w:val="21"/>
    </w:rPr>
  </w:style>
  <w:style w:type="paragraph" w:customStyle="1" w:styleId="143">
    <w:name w:val="Default"/>
    <w:qFormat/>
    <w:uiPriority w:val="0"/>
    <w:pPr>
      <w:widowControl w:val="0"/>
      <w:autoSpaceDE w:val="0"/>
      <w:autoSpaceDN w:val="0"/>
      <w:adjustRightInd w:val="0"/>
    </w:pPr>
    <w:rPr>
      <w:rFonts w:ascii="Calibri" w:hAnsi="Calibri" w:eastAsia="宋体" w:cs="Times New Roman"/>
      <w:color w:val="000000"/>
      <w:sz w:val="24"/>
      <w:szCs w:val="24"/>
      <w:lang w:val="en-US" w:eastAsia="zh-CN" w:bidi="ar-SA"/>
    </w:rPr>
  </w:style>
  <w:style w:type="paragraph" w:customStyle="1" w:styleId="144">
    <w:name w:val="普通(网站)_0"/>
    <w:basedOn w:val="136"/>
    <w:link w:val="145"/>
    <w:qFormat/>
    <w:uiPriority w:val="0"/>
    <w:pPr>
      <w:widowControl/>
      <w:spacing w:before="100" w:beforeAutospacing="1" w:after="100" w:afterAutospacing="1"/>
      <w:jc w:val="left"/>
    </w:pPr>
    <w:rPr>
      <w:rFonts w:ascii="宋体" w:hAnsi="宋体"/>
      <w:kern w:val="0"/>
      <w:sz w:val="24"/>
      <w:szCs w:val="24"/>
    </w:rPr>
  </w:style>
  <w:style w:type="character" w:customStyle="1" w:styleId="145">
    <w:name w:val="普通(网站)_0 Char"/>
    <w:link w:val="144"/>
    <w:qFormat/>
    <w:locked/>
    <w:uiPriority w:val="0"/>
    <w:rPr>
      <w:rFonts w:ascii="宋体" w:hAnsi="宋体"/>
      <w:sz w:val="24"/>
      <w:szCs w:val="24"/>
    </w:rPr>
  </w:style>
  <w:style w:type="character" w:customStyle="1" w:styleId="146">
    <w:name w:val="正文_0 Char"/>
    <w:link w:val="147"/>
    <w:qFormat/>
    <w:uiPriority w:val="0"/>
    <w:rPr>
      <w:kern w:val="2"/>
      <w:sz w:val="21"/>
      <w:szCs w:val="22"/>
    </w:rPr>
  </w:style>
  <w:style w:type="paragraph" w:customStyle="1" w:styleId="147">
    <w:name w:val="正文_0_0"/>
    <w:link w:val="146"/>
    <w:qFormat/>
    <w:uiPriority w:val="0"/>
    <w:pPr>
      <w:widowControl w:val="0"/>
      <w:jc w:val="both"/>
    </w:pPr>
    <w:rPr>
      <w:rFonts w:ascii="Calibri" w:hAnsi="Calibri" w:eastAsia="宋体" w:cs="Times New Roman"/>
      <w:kern w:val="2"/>
      <w:sz w:val="21"/>
      <w:szCs w:val="22"/>
      <w:lang w:val="en-US" w:eastAsia="zh-CN" w:bidi="ar-SA"/>
    </w:rPr>
  </w:style>
  <w:style w:type="character" w:customStyle="1" w:styleId="148">
    <w:name w:val="jye_math_selector"/>
    <w:qFormat/>
    <w:uiPriority w:val="0"/>
    <w:rPr>
      <w:rFonts w:hint="default" w:ascii="Times New Roman" w:hAnsi="Times New Roman" w:cs="Times New Roman"/>
    </w:rPr>
  </w:style>
  <w:style w:type="character" w:customStyle="1" w:styleId="149">
    <w:name w:val="apple-converted-space"/>
    <w:qFormat/>
    <w:uiPriority w:val="0"/>
  </w:style>
  <w:style w:type="paragraph" w:customStyle="1" w:styleId="150">
    <w:name w:val="_Style 149"/>
    <w:basedOn w:val="3"/>
    <w:next w:val="1"/>
    <w:qFormat/>
    <w:uiPriority w:val="39"/>
    <w:pPr>
      <w:outlineLvl w:val="9"/>
    </w:pPr>
  </w:style>
  <w:style w:type="paragraph" w:styleId="151">
    <w:name w:val="Intense Quote"/>
    <w:basedOn w:val="1"/>
    <w:next w:val="1"/>
    <w:link w:val="152"/>
    <w:qFormat/>
    <w:uiPriority w:val="30"/>
    <w:pPr>
      <w:pBdr>
        <w:bottom w:val="single" w:color="4F81BD" w:sz="4" w:space="4"/>
      </w:pBdr>
      <w:spacing w:before="200" w:after="280"/>
      <w:ind w:left="936" w:right="936"/>
    </w:pPr>
    <w:rPr>
      <w:b/>
      <w:bCs/>
      <w:i/>
      <w:iCs/>
      <w:color w:val="4F81BD"/>
    </w:rPr>
  </w:style>
  <w:style w:type="character" w:customStyle="1" w:styleId="152">
    <w:name w:val="明显引用 字符"/>
    <w:link w:val="151"/>
    <w:qFormat/>
    <w:uiPriority w:val="30"/>
    <w:rPr>
      <w:b/>
      <w:bCs/>
      <w:i/>
      <w:iCs/>
      <w:color w:val="4F81BD"/>
      <w:kern w:val="2"/>
      <w:sz w:val="21"/>
      <w:szCs w:val="22"/>
    </w:rPr>
  </w:style>
  <w:style w:type="paragraph" w:customStyle="1" w:styleId="153">
    <w:name w:val="_Style 152"/>
    <w:basedOn w:val="1"/>
    <w:next w:val="1"/>
    <w:unhideWhenUsed/>
    <w:qFormat/>
    <w:uiPriority w:val="37"/>
  </w:style>
  <w:style w:type="paragraph" w:styleId="154">
    <w:name w:val="No Spacing"/>
    <w:link w:val="159"/>
    <w:qFormat/>
    <w:uiPriority w:val="0"/>
    <w:pPr>
      <w:widowControl w:val="0"/>
      <w:jc w:val="both"/>
    </w:pPr>
    <w:rPr>
      <w:rFonts w:ascii="Calibri" w:hAnsi="Calibri" w:eastAsia="宋体" w:cs="Times New Roman"/>
      <w:kern w:val="2"/>
      <w:sz w:val="21"/>
      <w:szCs w:val="22"/>
      <w:lang w:val="en-US" w:eastAsia="zh-CN" w:bidi="ar-SA"/>
    </w:rPr>
  </w:style>
  <w:style w:type="paragraph" w:styleId="155">
    <w:name w:val="Quote"/>
    <w:basedOn w:val="1"/>
    <w:next w:val="1"/>
    <w:link w:val="156"/>
    <w:qFormat/>
    <w:uiPriority w:val="29"/>
    <w:rPr>
      <w:i/>
      <w:iCs/>
      <w:color w:val="000000"/>
    </w:rPr>
  </w:style>
  <w:style w:type="character" w:customStyle="1" w:styleId="156">
    <w:name w:val="引用 字符"/>
    <w:link w:val="155"/>
    <w:qFormat/>
    <w:uiPriority w:val="29"/>
    <w:rPr>
      <w:i/>
      <w:iCs/>
      <w:color w:val="000000"/>
      <w:kern w:val="2"/>
      <w:sz w:val="21"/>
      <w:szCs w:val="22"/>
    </w:rPr>
  </w:style>
  <w:style w:type="character" w:styleId="157">
    <w:name w:val="Placeholder Text"/>
    <w:semiHidden/>
    <w:qFormat/>
    <w:uiPriority w:val="99"/>
    <w:rPr>
      <w:color w:val="808080"/>
    </w:rPr>
  </w:style>
  <w:style w:type="paragraph" w:customStyle="1" w:styleId="158">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character" w:customStyle="1" w:styleId="159">
    <w:name w:val="无间隔 字符"/>
    <w:link w:val="154"/>
    <w:qFormat/>
    <w:uiPriority w:val="0"/>
    <w:rPr>
      <w:kern w:val="2"/>
      <w:sz w:val="21"/>
      <w:szCs w:val="22"/>
    </w:rPr>
  </w:style>
  <w:style w:type="character" w:customStyle="1" w:styleId="160">
    <w:name w:val="MTConvertedEquation"/>
    <w:qFormat/>
    <w:uiPriority w:val="0"/>
    <w:rPr>
      <w:color w:val="000000"/>
      <w:szCs w:val="21"/>
    </w:rPr>
  </w:style>
  <w:style w:type="character" w:customStyle="1" w:styleId="161">
    <w:name w:val="Char Char4"/>
    <w:qFormat/>
    <w:uiPriority w:val="0"/>
    <w:rPr>
      <w:rFonts w:ascii="宋体" w:hAnsi="Courier New" w:eastAsia="宋体" w:cs="Courier New"/>
      <w:kern w:val="2"/>
      <w:sz w:val="21"/>
      <w:szCs w:val="21"/>
      <w:lang w:val="en-US" w:eastAsia="zh-CN" w:bidi="ar-SA"/>
    </w:rPr>
  </w:style>
  <w:style w:type="character" w:customStyle="1" w:styleId="162">
    <w:name w:val="正文文本 (20) + Times New Roman1"/>
    <w:qFormat/>
    <w:uiPriority w:val="0"/>
    <w:rPr>
      <w:rFonts w:ascii="Times New Roman" w:hAnsi="Times New Roman" w:eastAsia="宋体" w:cs="Times New Roman"/>
      <w:b/>
      <w:bCs/>
      <w:spacing w:val="0"/>
      <w:sz w:val="20"/>
      <w:szCs w:val="20"/>
      <w:u w:val="none"/>
      <w:shd w:val="clear" w:color="auto" w:fill="FFFFFF"/>
      <w:lang w:bidi="ar-SA"/>
    </w:rPr>
  </w:style>
  <w:style w:type="character" w:customStyle="1" w:styleId="163">
    <w:name w:val="正文文本 (36) + Times New Roman2"/>
    <w:qFormat/>
    <w:uiPriority w:val="0"/>
    <w:rPr>
      <w:rFonts w:ascii="Times New Roman" w:hAnsi="Times New Roman" w:cs="Times New Roman"/>
      <w:spacing w:val="0"/>
      <w:sz w:val="21"/>
      <w:szCs w:val="21"/>
      <w:shd w:val="clear" w:color="auto" w:fill="FFFFFF"/>
    </w:rPr>
  </w:style>
  <w:style w:type="character" w:customStyle="1" w:styleId="164">
    <w:name w:val="页码1"/>
    <w:qFormat/>
    <w:uiPriority w:val="0"/>
  </w:style>
  <w:style w:type="character" w:customStyle="1" w:styleId="165">
    <w:name w:val="正文文本 (6) + 间距 0 pt"/>
    <w:qFormat/>
    <w:uiPriority w:val="0"/>
    <w:rPr>
      <w:rFonts w:ascii="宋体" w:eastAsia="宋体" w:cs="宋体"/>
      <w:b/>
      <w:bCs/>
      <w:spacing w:val="0"/>
      <w:sz w:val="21"/>
      <w:szCs w:val="21"/>
      <w:u w:val="none"/>
      <w:shd w:val="clear" w:color="auto" w:fill="FFFFFF"/>
      <w:lang w:bidi="ar-SA"/>
    </w:rPr>
  </w:style>
  <w:style w:type="character" w:customStyle="1" w:styleId="166">
    <w:name w:val="webkit-html-tag"/>
    <w:qFormat/>
    <w:uiPriority w:val="0"/>
  </w:style>
  <w:style w:type="character" w:customStyle="1" w:styleId="167">
    <w:name w:val="正文文本 (6)_"/>
    <w:link w:val="168"/>
    <w:qFormat/>
    <w:uiPriority w:val="0"/>
    <w:rPr>
      <w:b/>
      <w:bCs/>
      <w:spacing w:val="-20"/>
      <w:sz w:val="18"/>
      <w:szCs w:val="18"/>
      <w:shd w:val="clear" w:color="auto" w:fill="FFFFFF"/>
    </w:rPr>
  </w:style>
  <w:style w:type="paragraph" w:customStyle="1" w:styleId="168">
    <w:name w:val="正文文本 (6)"/>
    <w:basedOn w:val="1"/>
    <w:link w:val="167"/>
    <w:qFormat/>
    <w:uiPriority w:val="0"/>
    <w:pPr>
      <w:widowControl/>
      <w:shd w:val="clear" w:color="auto" w:fill="FFFFFF"/>
      <w:spacing w:line="240" w:lineRule="atLeast"/>
      <w:jc w:val="left"/>
    </w:pPr>
    <w:rPr>
      <w:b/>
      <w:bCs/>
      <w:spacing w:val="-20"/>
      <w:kern w:val="0"/>
      <w:sz w:val="18"/>
      <w:szCs w:val="18"/>
      <w:shd w:val="clear" w:color="auto" w:fill="FFFFFF"/>
    </w:rPr>
  </w:style>
  <w:style w:type="character" w:customStyle="1" w:styleId="169">
    <w:name w:val="sub_title s0"/>
    <w:qFormat/>
    <w:uiPriority w:val="0"/>
  </w:style>
  <w:style w:type="character" w:customStyle="1" w:styleId="170">
    <w:name w:val="正文文本 (10)_"/>
    <w:link w:val="171"/>
    <w:qFormat/>
    <w:uiPriority w:val="0"/>
    <w:rPr>
      <w:spacing w:val="30"/>
      <w:sz w:val="27"/>
      <w:szCs w:val="27"/>
      <w:shd w:val="clear" w:color="auto" w:fill="FFFFFF"/>
    </w:rPr>
  </w:style>
  <w:style w:type="paragraph" w:customStyle="1" w:styleId="171">
    <w:name w:val="正文文本 (10)"/>
    <w:basedOn w:val="1"/>
    <w:link w:val="170"/>
    <w:qFormat/>
    <w:uiPriority w:val="0"/>
    <w:pPr>
      <w:widowControl/>
      <w:shd w:val="clear" w:color="auto" w:fill="FFFFFF"/>
      <w:spacing w:line="240" w:lineRule="atLeast"/>
      <w:jc w:val="left"/>
    </w:pPr>
    <w:rPr>
      <w:spacing w:val="30"/>
      <w:kern w:val="0"/>
      <w:sz w:val="27"/>
      <w:szCs w:val="27"/>
      <w:shd w:val="clear" w:color="auto" w:fill="FFFFFF"/>
    </w:rPr>
  </w:style>
  <w:style w:type="character" w:customStyle="1" w:styleId="172">
    <w:name w:val="正文文本 (6) + Times New Roman"/>
    <w:qFormat/>
    <w:uiPriority w:val="0"/>
    <w:rPr>
      <w:rFonts w:ascii="Times New Roman" w:hAnsi="Times New Roman" w:cs="Times New Roman"/>
      <w:b/>
      <w:bCs/>
      <w:spacing w:val="0"/>
      <w:sz w:val="21"/>
      <w:szCs w:val="21"/>
      <w:shd w:val="clear" w:color="auto" w:fill="FFFFFF"/>
      <w:lang w:bidi="ar-SA"/>
    </w:rPr>
  </w:style>
  <w:style w:type="paragraph" w:customStyle="1" w:styleId="173">
    <w:name w:val="Char3 Char"/>
    <w:basedOn w:val="1"/>
    <w:qFormat/>
    <w:uiPriority w:val="0"/>
    <w:pPr>
      <w:widowControl/>
      <w:spacing w:line="300" w:lineRule="auto"/>
      <w:ind w:firstLine="200" w:firstLineChars="200"/>
    </w:pPr>
    <w:rPr>
      <w:rFonts w:ascii="Times New Roman" w:hAnsi="Times New Roman"/>
    </w:rPr>
  </w:style>
  <w:style w:type="paragraph" w:customStyle="1" w:styleId="174">
    <w:name w:val="Char Char Char Char Char Char Char Char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75">
    <w:name w:val="Char Char Char2 Char"/>
    <w:basedOn w:val="1"/>
    <w:qFormat/>
    <w:uiPriority w:val="0"/>
    <w:pPr>
      <w:widowControl/>
      <w:spacing w:line="300" w:lineRule="auto"/>
      <w:ind w:firstLine="200" w:firstLineChars="200"/>
    </w:pPr>
    <w:rPr>
      <w:rFonts w:ascii="Verdana" w:hAnsi="Verdana"/>
      <w:szCs w:val="24"/>
      <w:lang w:eastAsia="en-US"/>
    </w:rPr>
  </w:style>
  <w:style w:type="paragraph" w:customStyle="1" w:styleId="176">
    <w:name w:val="Char Char Char Char Char Char Char Char Char_0"/>
    <w:basedOn w:val="1"/>
    <w:qFormat/>
    <w:uiPriority w:val="0"/>
    <w:pPr>
      <w:widowControl/>
      <w:spacing w:line="300" w:lineRule="auto"/>
      <w:ind w:firstLine="200" w:firstLineChars="200"/>
    </w:pPr>
    <w:rPr>
      <w:rFonts w:ascii="Times New Roman" w:hAnsi="Times New Roman"/>
      <w:kern w:val="0"/>
      <w:szCs w:val="20"/>
    </w:rPr>
  </w:style>
  <w:style w:type="paragraph" w:customStyle="1" w:styleId="177">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78">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79">
    <w:name w:val="Char4 Char Char Char Char Char Char"/>
    <w:basedOn w:val="1"/>
    <w:qFormat/>
    <w:uiPriority w:val="0"/>
    <w:pPr>
      <w:widowControl/>
      <w:spacing w:line="300" w:lineRule="auto"/>
      <w:ind w:firstLine="200" w:firstLineChars="200"/>
    </w:pPr>
    <w:rPr>
      <w:rFonts w:ascii="Times New Roman" w:hAnsi="Times New Roman"/>
      <w:szCs w:val="24"/>
    </w:rPr>
  </w:style>
  <w:style w:type="paragraph" w:customStyle="1" w:styleId="180">
    <w:name w:val="p0"/>
    <w:basedOn w:val="1"/>
    <w:qFormat/>
    <w:uiPriority w:val="0"/>
    <w:pPr>
      <w:widowControl/>
    </w:pPr>
    <w:rPr>
      <w:kern w:val="0"/>
      <w:szCs w:val="21"/>
    </w:rPr>
  </w:style>
  <w:style w:type="paragraph" w:customStyle="1" w:styleId="181">
    <w:name w:val="Char3 Char Char Char"/>
    <w:basedOn w:val="1"/>
    <w:qFormat/>
    <w:uiPriority w:val="0"/>
    <w:pPr>
      <w:widowControl/>
      <w:spacing w:line="300" w:lineRule="auto"/>
      <w:ind w:firstLine="200" w:firstLineChars="200"/>
    </w:pPr>
    <w:rPr>
      <w:rFonts w:ascii="Times New Roman" w:hAnsi="Times New Roman"/>
    </w:rPr>
  </w:style>
  <w:style w:type="paragraph" w:customStyle="1" w:styleId="182">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83">
    <w:name w:val="Char Char Char Char Char Char Char Char Char Char Char Char Char Char Char Char Char Char Char"/>
    <w:basedOn w:val="1"/>
    <w:qFormat/>
    <w:uiPriority w:val="0"/>
    <w:pPr>
      <w:widowControl/>
      <w:spacing w:line="300" w:lineRule="auto"/>
      <w:ind w:firstLine="200" w:firstLineChars="200"/>
    </w:pPr>
    <w:rPr>
      <w:rFonts w:ascii="Times New Roman" w:hAnsi="Times New Roman"/>
    </w:rPr>
  </w:style>
  <w:style w:type="paragraph" w:customStyle="1" w:styleId="184">
    <w:name w:val="无间隔1"/>
    <w:qFormat/>
    <w:uiPriority w:val="0"/>
    <w:rPr>
      <w:rFonts w:ascii="Calibri" w:hAnsi="Calibri" w:eastAsia="宋体" w:cs="Times New Roman"/>
      <w:sz w:val="22"/>
      <w:szCs w:val="22"/>
      <w:lang w:val="en-US" w:eastAsia="zh-CN" w:bidi="ar-SA"/>
    </w:rPr>
  </w:style>
  <w:style w:type="paragraph" w:customStyle="1" w:styleId="18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character" w:customStyle="1" w:styleId="186">
    <w:name w:val="DefaultParagraph Char"/>
    <w:qFormat/>
    <w:locked/>
    <w:uiPriority w:val="0"/>
    <w:rPr>
      <w:rFonts w:ascii="Calibri" w:hAnsi="Calibr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wmf"/><Relationship Id="rId37" Type="http://schemas.openxmlformats.org/officeDocument/2006/relationships/oleObject" Target="embeddings/oleObject1.bin"/><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49"/>
    <customShpInfo spid="_x0000_s2066"/>
    <customShpInfo spid="_x0000_s206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4137</Words>
  <Characters>4248</Characters>
  <Lines>107</Lines>
  <Paragraphs>116</Paragraphs>
  <TotalTime>27</TotalTime>
  <ScaleCrop>false</ScaleCrop>
  <LinksUpToDate>false</LinksUpToDate>
  <CharactersWithSpaces>4816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2025-07-02T05:07:00Z</dcterms:created>
  <dc:creator>Lenovo</dc:creator>
  <cp:lastModifiedBy>Sena-SEGE AUDIO</cp:lastModifiedBy>
  <dcterms:modified xsi:type="dcterms:W3CDTF">2025-11-18T08:21:59Z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26032105165D4CF0BDF97A19628BA766_12</vt:lpwstr>
  </property>
</Properties>
</file>