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苏科版九年级下册《第15章 电功和电热》2022年单元测试卷</w:t>
      </w:r>
    </w:p>
    <w:p/>
    <w:p>
      <w:r>
        <w:rPr>
          <w:rStyle w:val="164"/>
        </w:rPr>
        <w:t>一 、单选题（本大题共11小题，共33分）</w:t>
      </w:r>
    </w:p>
    <w:p>
      <w:r>
        <w:t>1.（3分）下列有关家庭电路的说法正确的是</w:t>
      </w:r>
      <m:oMath>
        <m:r>
          <m:rPr/>
          <m:t>(</m:t>
        </m:r>
        <m:r>
          <m:rPr>
            <m:nor/>
            <m:sty m:val="p"/>
          </m:rPr>
          <m:t>    </m:t>
        </m:r>
        <m:r>
          <m:rPr/>
          <m:t>)</m:t>
        </m:r>
      </m:oMath>
    </w:p>
    <w:p>
      <w:pPr>
        <w:ind w:left="420"/>
      </w:pPr>
      <w:r>
        <w:t>A. 空气开关“跳闸”后，立即重新合上</w:t>
      </w:r>
      <w:r>
        <w:br w:type="textWrapping"/>
      </w:r>
      <w:r>
        <w:t>B. 选用插座时，所有家用电器都使用两孔插座</w:t>
      </w:r>
      <w:r>
        <w:br w:type="textWrapping"/>
      </w:r>
      <w:r>
        <w:t>C. 家庭电路中各个用电器应该是并联的</w:t>
      </w:r>
      <w:r>
        <w:br w:type="textWrapping"/>
      </w:r>
      <w:r>
        <w:t>D. 控制用电器的开关要连接在零线和用电器之间</w:t>
      </w:r>
    </w:p>
    <w:p>
      <w:r>
        <w:t>2.（3分）如图所示，电源电压保持不变。闭合开关</w:t>
      </w:r>
      <m:oMath>
        <m:r>
          <m:rPr/>
          <m:t>S</m:t>
        </m:r>
      </m:oMath>
      <w:r>
        <w:t>，当滑片</w:t>
      </w:r>
      <m:oMath>
        <m:r>
          <m:rPr/>
          <m:t>P</m:t>
        </m:r>
      </m:oMath>
      <w:r>
        <w:t>置于滑动变阻器的中点时，电压表的示数为</w:t>
      </w:r>
      <m:oMath>
        <m:r>
          <m:rPr/>
          <m:t>4V</m:t>
        </m:r>
      </m:oMath>
      <w:r>
        <w:t>；当滑片置于滑动变阻器的</w:t>
      </w:r>
      <m:oMath>
        <m:r>
          <m:rPr/>
          <m:t>b</m:t>
        </m:r>
      </m:oMath>
      <w:r>
        <w:t>端时，电压表的示数变化了</w:t>
      </w:r>
      <m:oMath>
        <m:r>
          <m:rPr/>
          <m:t>2V</m:t>
        </m:r>
      </m:oMath>
      <w:r>
        <w:t>，此后</w:t>
      </w:r>
      <m:oMath>
        <m:r>
          <m:rPr/>
          <m:t>100s</m:t>
        </m:r>
      </m:oMath>
      <w:r>
        <w:t>内定值电阻</w:t>
      </w:r>
      <m:oMath>
        <m:sSub>
          <m:sSubPr/>
          <m:e>
            <m:r>
              <m:rPr/>
              <m:t>R</m:t>
            </m:r>
          </m:e>
          <m:sub>
            <m:r>
              <m:rPr/>
              <m:t>1</m:t>
            </m:r>
          </m:sub>
        </m:sSub>
      </m:oMath>
      <w:r>
        <w:t>产生的热量为</w:t>
      </w:r>
      <m:oMath>
        <m:r>
          <m:rPr/>
          <m:t>400J</m:t>
        </m:r>
      </m:oMath>
      <w:r>
        <w:t>。下列结果正确的是</w:t>
      </w:r>
      <m:oMath>
        <m:r>
          <m:rPr/>
          <m:t>()</m:t>
        </m:r>
      </m:oMath>
      <w:r>
        <w:br w:type="textWrapping"/>
      </w:r>
      <w:r>
        <w:drawing>
          <wp:inline distT="0" distB="0" distL="114300" distR="114300">
            <wp:extent cx="1227455" cy="104394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227600" cy="1044000"/>
                    </a:xfrm>
                    <a:prstGeom prst="rect">
                      <a:avLst/>
                    </a:prstGeom>
                  </pic:spPr>
                </pic:pic>
              </a:graphicData>
            </a:graphic>
          </wp:inline>
        </w:drawing>
      </w:r>
    </w:p>
    <w:p>
      <w:pPr>
        <w:ind w:left="420"/>
      </w:pPr>
      <w:r>
        <w:t>A. 电源电压为</w:t>
      </w:r>
      <m:oMath>
        <m:r>
          <m:rPr/>
          <m:t>10V</m:t>
        </m:r>
      </m:oMath>
      <w:r>
        <w:br w:type="textWrapping"/>
      </w:r>
      <w:r>
        <w:t xml:space="preserve">B. </w:t>
      </w:r>
      <m:oMath>
        <m:sSub>
          <m:sSubPr/>
          <m:e>
            <m:r>
              <m:rPr/>
              <m:t>R</m:t>
            </m:r>
          </m:e>
          <m:sub>
            <m:r>
              <m:rPr/>
              <m:t>1</m:t>
            </m:r>
          </m:sub>
        </m:sSub>
      </m:oMath>
      <w:r>
        <w:t>的阻值为</w:t>
      </w:r>
      <m:oMath>
        <m:r>
          <m:rPr/>
          <m:t>18Ω</m:t>
        </m:r>
      </m:oMath>
      <w:r>
        <w:br w:type="textWrapping"/>
      </w:r>
      <w:r>
        <w:t>C. 滑动变阻器</w:t>
      </w:r>
      <m:oMath>
        <m:r>
          <m:rPr/>
          <m:t>R</m:t>
        </m:r>
      </m:oMath>
      <w:r>
        <w:t>前后两次通过的电流之比</w:t>
      </w:r>
      <m:oMath>
        <m:r>
          <m:rPr/>
          <m:t>4</m:t>
        </m:r>
      </m:oMath>
      <w:r>
        <w:t>：</w:t>
      </w:r>
      <m:oMath>
        <m:r>
          <m:rPr/>
          <m:t>3</m:t>
        </m:r>
      </m:oMath>
      <w:r>
        <w:br w:type="textWrapping"/>
      </w:r>
      <w:r>
        <w:t xml:space="preserve">D. </w:t>
      </w:r>
      <m:oMath>
        <m:sSub>
          <m:sSubPr/>
          <m:e>
            <m:r>
              <m:rPr/>
              <m:t>R</m:t>
            </m:r>
          </m:e>
          <m:sub>
            <m:r>
              <m:rPr/>
              <m:t>1</m:t>
            </m:r>
          </m:sub>
        </m:sSub>
      </m:oMath>
      <w:r>
        <w:t>前后两次消耗的电功率之比</w:t>
      </w:r>
      <m:oMath>
        <m:r>
          <m:rPr/>
          <m:t>4</m:t>
        </m:r>
      </m:oMath>
      <w:r>
        <w:t>：</w:t>
      </w:r>
      <m:oMath>
        <m:r>
          <m:rPr/>
          <m:t>3</m:t>
        </m:r>
      </m:oMath>
    </w:p>
    <w:p>
      <w:r>
        <w:t>3.（3分）在如图的家庭电路中，先闭合开关</w:t>
      </w:r>
      <m:oMath>
        <m:sSub>
          <m:sSubPr/>
          <m:e>
            <m:r>
              <m:rPr/>
              <m:t>S</m:t>
            </m:r>
          </m:e>
          <m:sub>
            <m:r>
              <m:rPr/>
              <m:t>1</m:t>
            </m:r>
          </m:sub>
        </m:sSub>
      </m:oMath>
      <w:r>
        <w:t>，让电炉正常工作，然后依次闭合灯泡开关，则</w:t>
      </w:r>
      <m:oMath>
        <m:r>
          <m:rPr/>
          <m:t>(</m:t>
        </m:r>
        <m:r>
          <m:rPr>
            <m:nor/>
            <m:sty m:val="p"/>
          </m:rPr>
          <m:t>    </m:t>
        </m:r>
        <m:r>
          <m:rPr/>
          <m:t>)</m:t>
        </m:r>
      </m:oMath>
      <w:r>
        <w:t> </w:t>
      </w:r>
      <w:r>
        <w:br w:type="textWrapping"/>
      </w:r>
      <w:r>
        <w:drawing>
          <wp:inline distT="0" distB="0" distL="114300" distR="114300">
            <wp:extent cx="1547495" cy="759460"/>
            <wp:effectExtent l="0" t="0" r="146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548000" cy="759600"/>
                    </a:xfrm>
                    <a:prstGeom prst="rect">
                      <a:avLst/>
                    </a:prstGeom>
                  </pic:spPr>
                </pic:pic>
              </a:graphicData>
            </a:graphic>
          </wp:inline>
        </w:drawing>
      </w:r>
    </w:p>
    <w:p>
      <w:pPr>
        <w:ind w:left="420"/>
      </w:pPr>
      <w:r>
        <w:t>A. 接入电路的总电阻变大</w:t>
      </w:r>
      <w:r>
        <w:br w:type="textWrapping"/>
      </w:r>
      <w:r>
        <w:t>B. 火线和零线中的电流变大</w:t>
      </w:r>
      <w:r>
        <w:br w:type="textWrapping"/>
      </w:r>
      <w:r>
        <w:t>C. 通过各用电器的电流一定相等</w:t>
      </w:r>
      <w:r>
        <w:br w:type="textWrapping"/>
      </w:r>
      <w:r>
        <w:t>D. 电炉的功率比灯泡的功率大，所以它两端的电压更高</w:t>
      </w:r>
    </w:p>
    <w:p>
      <w:r>
        <w:t>4.（3分）在如图所示的电路中，电源电压保持不变，闭合开关，将滑动变阻器的滑片由最右端向左移动至中点的过程中</w:t>
      </w:r>
      <m:oMath>
        <m:r>
          <m:rPr/>
          <m:t>()</m:t>
        </m:r>
      </m:oMath>
    </w:p>
    <w:p>
      <w:pPr>
        <w:ind w:left="420"/>
      </w:pPr>
      <w:r>
        <w:t>A、灯泡的亮度不变</w:t>
      </w:r>
    </w:p>
    <w:p>
      <w:pPr>
        <w:ind w:left="420"/>
      </w:pPr>
      <w:r>
        <w:t>B、电流表的示数不变</w:t>
      </w:r>
    </w:p>
    <w:p>
      <w:pPr>
        <w:ind w:left="420"/>
      </w:pPr>
      <w:r>
        <w:t>C、电压表的示数变小</w:t>
      </w:r>
    </w:p>
    <w:p>
      <w:pPr>
        <w:ind w:left="420"/>
      </w:pPr>
      <w:r>
        <w:t>D、电路的总功率变小</w:t>
      </w:r>
      <w:r>
        <w:br w:type="textWrapping"/>
      </w:r>
      <w:r>
        <w:drawing>
          <wp:inline distT="0" distB="0" distL="114300" distR="114300">
            <wp:extent cx="1320800" cy="1072515"/>
            <wp:effectExtent l="0" t="0" r="1270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321200" cy="1072800"/>
                    </a:xfrm>
                    <a:prstGeom prst="rect">
                      <a:avLst/>
                    </a:prstGeom>
                  </pic:spPr>
                </pic:pic>
              </a:graphicData>
            </a:graphic>
          </wp:inline>
        </w:drawing>
      </w:r>
    </w:p>
    <w:p>
      <w:pPr>
        <w:tabs>
          <w:tab w:val="left" w:pos="4195"/>
        </w:tabs>
        <w:ind w:left="420"/>
      </w:pPr>
      <w:r>
        <w:t>A. 灯泡的亮度不变</w:t>
      </w:r>
      <w:r>
        <w:tab/>
      </w:r>
      <w:r>
        <w:t>B. 电流表的示数不变</w:t>
      </w:r>
      <w:r>
        <w:br w:type="textWrapping"/>
      </w:r>
      <w:r>
        <w:t>C. 电压表的示数变小</w:t>
      </w:r>
      <w:r>
        <w:tab/>
      </w:r>
      <w:r>
        <w:t>D. 电路的总功率变小</w:t>
      </w:r>
    </w:p>
    <w:p>
      <w:r>
        <w:t>5.（3分）如图所示，当开关闭合时，电压表</w:t>
      </w:r>
      <m:oMath>
        <m:sSub>
          <m:sSubPr/>
          <m:e>
            <m:r>
              <m:rPr/>
              <m:t>V</m:t>
            </m:r>
          </m:e>
          <m:sub>
            <m:r>
              <m:rPr/>
              <m:t>1</m:t>
            </m:r>
          </m:sub>
        </m:sSub>
      </m:oMath>
      <w:r>
        <w:t>、</w:t>
      </w:r>
      <m:oMath>
        <m:sSub>
          <m:sSubPr/>
          <m:e>
            <m:r>
              <m:rPr/>
              <m:t>V</m:t>
            </m:r>
          </m:e>
          <m:sub>
            <m:r>
              <m:rPr/>
              <m:t>2</m:t>
            </m:r>
          </m:sub>
        </m:sSub>
      </m:oMath>
      <w:r>
        <w:t>的示数分别为</w:t>
      </w:r>
      <m:oMath>
        <m:r>
          <m:rPr>
            <m:nor/>
            <m:sty m:val="p"/>
          </m:rPr>
          <m:t>10V</m:t>
        </m:r>
      </m:oMath>
      <w:r>
        <w:t>和</w:t>
      </w:r>
      <m:oMath>
        <m:r>
          <m:rPr>
            <m:nor/>
            <m:sty m:val="p"/>
          </m:rPr>
          <m:t>4V</m:t>
        </m:r>
      </m:oMath>
      <w:r>
        <w:t>，已知电动机</w:t>
      </w:r>
      <m:oMath>
        <m:r>
          <m:rPr/>
          <m:t>M</m:t>
        </m:r>
      </m:oMath>
      <w:r>
        <w:t>的线圈电阻为</w:t>
      </w:r>
      <m:oMath>
        <m:r>
          <m:rPr>
            <m:nor/>
            <m:sty m:val="p"/>
          </m:rPr>
          <m:t>1Ω</m:t>
        </m:r>
      </m:oMath>
      <w:r>
        <w:t>，</w:t>
      </w:r>
      <m:oMath>
        <m:r>
          <m:rPr/>
          <m:t>R</m:t>
        </m:r>
      </m:oMath>
      <w:r>
        <w:t>是阻值为</w:t>
      </w:r>
      <m:oMath>
        <m:r>
          <m:rPr>
            <m:nor/>
            <m:sty m:val="p"/>
          </m:rPr>
          <m:t>4Ω</m:t>
        </m:r>
      </m:oMath>
      <w:r>
        <w:t>的定值电阻，下列结论正确的是</w:t>
      </w:r>
      <m:oMath>
        <m:r>
          <m:rPr/>
          <m:t>(</m:t>
        </m:r>
        <m:r>
          <m:rPr>
            <m:nor/>
            <m:sty m:val="p"/>
          </m:rPr>
          <m:t> </m:t>
        </m:r>
        <m:r>
          <m:rPr/>
          <m:t>)</m:t>
        </m:r>
      </m:oMath>
      <w:r>
        <w:t> </w:t>
      </w:r>
      <w:r>
        <w:br w:type="textWrapping"/>
      </w:r>
      <w:r>
        <w:drawing>
          <wp:inline distT="0" distB="0" distL="114300" distR="114300">
            <wp:extent cx="1616075" cy="1054735"/>
            <wp:effectExtent l="0" t="0" r="317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616400" cy="1054800"/>
                    </a:xfrm>
                    <a:prstGeom prst="rect">
                      <a:avLst/>
                    </a:prstGeom>
                  </pic:spPr>
                </pic:pic>
              </a:graphicData>
            </a:graphic>
          </wp:inline>
        </w:drawing>
      </w:r>
    </w:p>
    <w:p>
      <w:pPr>
        <w:tabs>
          <w:tab w:val="left" w:pos="4195"/>
        </w:tabs>
        <w:ind w:left="420"/>
      </w:pPr>
      <w:r>
        <w:t xml:space="preserve">A. </w:t>
      </w:r>
      <m:oMath>
        <m:r>
          <m:rPr/>
          <m:t>R</m:t>
        </m:r>
      </m:oMath>
      <w:r>
        <w:t>两端的电压为</w:t>
      </w:r>
      <m:oMath>
        <m:r>
          <m:rPr>
            <m:nor/>
            <m:sty m:val="p"/>
          </m:rPr>
          <m:t>6V</m:t>
        </m:r>
      </m:oMath>
      <w:r>
        <w:tab/>
      </w:r>
      <w:r>
        <w:t>B. 通过电动机的电流为</w:t>
      </w:r>
      <m:oMath>
        <m:r>
          <m:rPr>
            <m:nor/>
            <m:sty m:val="p"/>
          </m:rPr>
          <m:t>6A</m:t>
        </m:r>
      </m:oMath>
      <w:r>
        <w:br w:type="textWrapping"/>
      </w:r>
      <w:r>
        <w:t xml:space="preserve">C. </w:t>
      </w:r>
      <m:oMath>
        <m:r>
          <m:rPr>
            <m:nor/>
            <m:sty m:val="p"/>
          </m:rPr>
          <m:t>1s</m:t>
        </m:r>
      </m:oMath>
      <w:r>
        <w:t>内电动机产生的机械能为</w:t>
      </w:r>
      <m:oMath>
        <m:r>
          <m:rPr>
            <m:nor/>
            <m:sty m:val="p"/>
          </m:rPr>
          <m:t>5J</m:t>
        </m:r>
      </m:oMath>
      <w:r>
        <w:tab/>
      </w:r>
      <w:r>
        <w:t>D. 电动机消耗的电功率为</w:t>
      </w:r>
      <m:oMath>
        <m:r>
          <m:rPr>
            <m:nor/>
            <m:sty m:val="p"/>
          </m:rPr>
          <m:t>1W</m:t>
        </m:r>
      </m:oMath>
    </w:p>
    <w:p>
      <w:r>
        <w:t>6.（3分）刚刚参加物理兴趣小组的小勇同学，在独立组装完一盏台灯后，将其接在电路中。闭合开关时，发现台灯不亮，同时其它正常工作的用电器也停止工作，经检查发现熔丝熔断了，其原因可能是</w:t>
      </w:r>
      <m:oMath>
        <m:r>
          <m:rPr/>
          <m:t>(</m:t>
        </m:r>
        <m:r>
          <m:rPr>
            <m:nor/>
            <m:sty m:val="p"/>
          </m:rPr>
          <m:t> </m:t>
        </m:r>
        <m:r>
          <m:rPr/>
          <m:t>)</m:t>
        </m:r>
      </m:oMath>
    </w:p>
    <w:p>
      <w:pPr>
        <w:tabs>
          <w:tab w:val="left" w:pos="4195"/>
        </w:tabs>
        <w:ind w:left="420"/>
      </w:pPr>
      <w:r>
        <w:t>A. 台灯的灯丝断了</w:t>
      </w:r>
      <w:r>
        <w:tab/>
      </w:r>
      <w:r>
        <w:t>B. 台灯的开关短路</w:t>
      </w:r>
      <w:r>
        <w:br w:type="textWrapping"/>
      </w:r>
      <w:r>
        <w:t>C. 台灯灯座的两个接线柱相碰了</w:t>
      </w:r>
      <w:r>
        <w:tab/>
      </w:r>
      <w:r>
        <w:t>D. 进户线的火线和零线原来就接在一起</w:t>
      </w:r>
    </w:p>
    <w:p>
      <w:r>
        <w:t>7.（3分）如图所示，电源电压恒定，定值电阻</w:t>
      </w:r>
      <m:oMath>
        <m:sSub>
          <m:sSubPr/>
          <m:e>
            <m:r>
              <m:rPr/>
              <m:t>R</m:t>
            </m:r>
          </m:e>
          <m:sub>
            <m:r>
              <m:rPr/>
              <m:t>0</m:t>
            </m:r>
          </m:sub>
        </m:sSub>
      </m:oMath>
      <w:r>
        <w:t>与滑动变阻器</w:t>
      </w:r>
      <m:oMath>
        <m:r>
          <m:rPr/>
          <m:t>R</m:t>
        </m:r>
      </m:oMath>
      <w:r>
        <w:t>串联，已知：</w:t>
      </w:r>
      <m:oMath>
        <m:r>
          <m:rPr/>
          <m:t>R&gt;</m:t>
        </m:r>
        <m:sSub>
          <m:sSubPr/>
          <m:e>
            <m:r>
              <m:rPr/>
              <m:t>R</m:t>
            </m:r>
          </m:e>
          <m:sub>
            <m:r>
              <m:rPr/>
              <m:t>0</m:t>
            </m:r>
          </m:sub>
        </m:sSub>
      </m:oMath>
      <w:r>
        <w:t>，在滑动变阻器的滑片</w:t>
      </w:r>
      <m:oMath>
        <m:r>
          <m:rPr/>
          <m:t>P</m:t>
        </m:r>
      </m:oMath>
      <w:r>
        <w:t>移动过程中，下列表示两电表读数</w:t>
      </w:r>
      <m:oMath>
        <m:r>
          <m:rPr/>
          <m:t>I</m:t>
        </m:r>
      </m:oMath>
      <w:r>
        <w:t>、</w:t>
      </w:r>
      <m:oMath>
        <m:r>
          <m:rPr/>
          <m:t>U</m:t>
        </m:r>
      </m:oMath>
      <w:r>
        <w:t>及</w:t>
      </w:r>
      <m:oMath>
        <m:sSub>
          <m:sSubPr/>
          <m:e>
            <m:r>
              <m:rPr/>
              <m:t>R</m:t>
            </m:r>
          </m:e>
          <m:sub>
            <m:r>
              <m:rPr/>
              <m:t>0</m:t>
            </m:r>
          </m:sub>
        </m:sSub>
      </m:oMath>
      <w:r>
        <w:t>和</w:t>
      </w:r>
      <m:oMath>
        <m:r>
          <m:rPr/>
          <m:t>R</m:t>
        </m:r>
      </m:oMath>
      <w:r>
        <w:t>消耗的电功率</w:t>
      </w:r>
      <m:oMath>
        <m:sSub>
          <m:sSubPr/>
          <m:e>
            <m:r>
              <m:rPr/>
              <m:t>P</m:t>
            </m:r>
          </m:e>
          <m:sub>
            <m:r>
              <m:rPr/>
              <m:t>0</m:t>
            </m:r>
          </m:sub>
        </m:sSub>
      </m:oMath>
      <w:r>
        <w:t>和</w:t>
      </w:r>
      <m:oMath>
        <m:sSub>
          <m:sSubPr/>
          <m:e>
            <m:r>
              <m:rPr/>
              <m:t>P</m:t>
            </m:r>
          </m:e>
          <m:sub>
            <m:r>
              <m:rPr/>
              <m:t>R</m:t>
            </m:r>
          </m:sub>
        </m:sSub>
      </m:oMath>
      <w:r>
        <w:t>分别随变阻器连入电路部分</w:t>
      </w:r>
      <m:oMath>
        <m:r>
          <m:rPr/>
          <m:t>R</m:t>
        </m:r>
      </m:oMath>
      <w:r>
        <w:t>的阻值变化的关系图线中，可能正确的是</w:t>
      </w:r>
      <m:oMath>
        <m:r>
          <m:rPr/>
          <m:t>(</m:t>
        </m:r>
        <m:r>
          <m:rPr>
            <m:nor/>
            <m:sty m:val="p"/>
          </m:rPr>
          <m:t>    </m:t>
        </m:r>
        <m:r>
          <m:rPr/>
          <m:t>)</m:t>
        </m:r>
      </m:oMath>
      <w:r>
        <w:br w:type="textWrapping"/>
      </w:r>
      <w:r>
        <w:drawing>
          <wp:inline distT="0" distB="0" distL="114300" distR="114300">
            <wp:extent cx="1367790" cy="1072515"/>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368000" cy="1072800"/>
                    </a:xfrm>
                    <a:prstGeom prst="rect">
                      <a:avLst/>
                    </a:prstGeom>
                  </pic:spPr>
                </pic:pic>
              </a:graphicData>
            </a:graphic>
          </wp:inline>
        </w:drawing>
      </w:r>
    </w:p>
    <w:p>
      <w:pPr>
        <w:tabs>
          <w:tab w:val="left" w:pos="4195"/>
        </w:tabs>
        <w:ind w:left="420"/>
      </w:pPr>
      <w:r>
        <w:t xml:space="preserve">A. </w:t>
      </w:r>
      <w:r>
        <w:drawing>
          <wp:inline distT="0" distB="0" distL="114300" distR="114300">
            <wp:extent cx="979170" cy="989965"/>
            <wp:effectExtent l="0" t="0" r="1143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979200" cy="990000"/>
                    </a:xfrm>
                    <a:prstGeom prst="rect">
                      <a:avLst/>
                    </a:prstGeom>
                  </pic:spPr>
                </pic:pic>
              </a:graphicData>
            </a:graphic>
          </wp:inline>
        </w:drawing>
      </w:r>
      <w:r>
        <w:tab/>
      </w:r>
      <w:r>
        <w:t xml:space="preserve">B. </w:t>
      </w:r>
      <w:r>
        <w:drawing>
          <wp:inline distT="0" distB="0" distL="114300" distR="114300">
            <wp:extent cx="960755" cy="979170"/>
            <wp:effectExtent l="0" t="0" r="1079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961200" cy="979200"/>
                    </a:xfrm>
                    <a:prstGeom prst="rect">
                      <a:avLst/>
                    </a:prstGeom>
                  </pic:spPr>
                </pic:pic>
              </a:graphicData>
            </a:graphic>
          </wp:inline>
        </w:drawing>
      </w:r>
      <w:r>
        <w:br w:type="textWrapping"/>
      </w:r>
      <w:r>
        <w:t xml:space="preserve">C. </w:t>
      </w:r>
      <w:r>
        <w:drawing>
          <wp:inline distT="0" distB="0" distL="114300" distR="114300">
            <wp:extent cx="1007745" cy="968375"/>
            <wp:effectExtent l="0" t="0" r="190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007999" cy="968400"/>
                    </a:xfrm>
                    <a:prstGeom prst="rect">
                      <a:avLst/>
                    </a:prstGeom>
                  </pic:spPr>
                </pic:pic>
              </a:graphicData>
            </a:graphic>
          </wp:inline>
        </w:drawing>
      </w:r>
      <w:r>
        <w:tab/>
      </w:r>
      <w:r>
        <w:t xml:space="preserve">D. </w:t>
      </w:r>
      <w:r>
        <w:drawing>
          <wp:inline distT="0" distB="0" distL="114300" distR="114300">
            <wp:extent cx="1025525" cy="979170"/>
            <wp:effectExtent l="0" t="0" r="317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1026000" cy="979200"/>
                    </a:xfrm>
                    <a:prstGeom prst="rect">
                      <a:avLst/>
                    </a:prstGeom>
                  </pic:spPr>
                </pic:pic>
              </a:graphicData>
            </a:graphic>
          </wp:inline>
        </w:drawing>
      </w:r>
    </w:p>
    <w:p>
      <w:r>
        <w:t>8.（3分）下图中符合安全用电原则的是</w:t>
      </w:r>
      <m:oMath>
        <m:r>
          <m:rPr/>
          <m:t>(</m:t>
        </m:r>
        <m:r>
          <m:rPr>
            <m:nor/>
            <m:sty m:val="p"/>
          </m:rPr>
          <m:t>    </m:t>
        </m:r>
        <m:r>
          <m:rPr/>
          <m:t>)</m:t>
        </m:r>
      </m:oMath>
    </w:p>
    <w:p>
      <w:pPr>
        <w:ind w:left="420"/>
      </w:pPr>
      <w:r>
        <w:t>A. ．</w:t>
      </w:r>
      <w:r>
        <w:drawing>
          <wp:inline distT="0" distB="0" distL="114300" distR="114300">
            <wp:extent cx="816610" cy="939165"/>
            <wp:effectExtent l="0" t="0" r="254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817200" cy="939600"/>
                    </a:xfrm>
                    <a:prstGeom prst="rect">
                      <a:avLst/>
                    </a:prstGeom>
                  </pic:spPr>
                </pic:pic>
              </a:graphicData>
            </a:graphic>
          </wp:inline>
        </w:drawing>
      </w:r>
      <w:r>
        <w:t>雷雨时在大树下躲雨</w:t>
      </w:r>
      <w:r>
        <w:br w:type="textWrapping"/>
      </w:r>
      <w:r>
        <w:t>B. ．</w:t>
      </w:r>
      <w:r>
        <w:drawing>
          <wp:inline distT="0" distB="0" distL="114300" distR="114300">
            <wp:extent cx="892175" cy="979170"/>
            <wp:effectExtent l="0" t="0" r="317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892800" cy="979200"/>
                    </a:xfrm>
                    <a:prstGeom prst="rect">
                      <a:avLst/>
                    </a:prstGeom>
                  </pic:spPr>
                </pic:pic>
              </a:graphicData>
            </a:graphic>
          </wp:inline>
        </w:drawing>
      </w:r>
      <w:r>
        <w:t>在高压线下钓鱼</w:t>
      </w:r>
      <w:r>
        <w:br w:type="textWrapping"/>
      </w:r>
      <w:r>
        <w:t xml:space="preserve">C. </w:t>
      </w:r>
      <w:r>
        <w:drawing>
          <wp:inline distT="0" distB="0" distL="114300" distR="114300">
            <wp:extent cx="835025" cy="816610"/>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835200" cy="817200"/>
                    </a:xfrm>
                    <a:prstGeom prst="rect">
                      <a:avLst/>
                    </a:prstGeom>
                  </pic:spPr>
                </pic:pic>
              </a:graphicData>
            </a:graphic>
          </wp:inline>
        </w:drawing>
      </w:r>
      <w:r>
        <w:t>在同一个插排上同时使用了多个大功率的用电器</w:t>
      </w:r>
      <w:r>
        <w:br w:type="textWrapping"/>
      </w:r>
      <w:r>
        <w:t xml:space="preserve">D. </w:t>
      </w:r>
      <w:r>
        <w:drawing>
          <wp:inline distT="0" distB="0" distL="114300" distR="114300">
            <wp:extent cx="1083310" cy="8921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083600" cy="892800"/>
                    </a:xfrm>
                    <a:prstGeom prst="rect">
                      <a:avLst/>
                    </a:prstGeom>
                  </pic:spPr>
                </pic:pic>
              </a:graphicData>
            </a:graphic>
          </wp:inline>
        </w:drawing>
      </w:r>
      <w:r>
        <w:t>发现有人触电时立即切断电源</w:t>
      </w:r>
    </w:p>
    <w:p>
      <w:r>
        <w:t>9.（3分）如图所示电路，电源两端电压</w:t>
      </w:r>
      <m:oMath>
        <m:r>
          <m:rPr/>
          <m:t>U</m:t>
        </m:r>
      </m:oMath>
      <w:r>
        <w:t>保持不变，闭合开关</w:t>
      </w:r>
      <m:oMath>
        <m:r>
          <m:rPr/>
          <m:t>S</m:t>
        </m:r>
      </m:oMath>
      <w:r>
        <w:t>。当开关</w:t>
      </w:r>
      <m:oMath>
        <m:sSub>
          <m:sSubPr/>
          <m:e>
            <m:r>
              <m:rPr/>
              <m:t>S</m:t>
            </m:r>
          </m:e>
          <m:sub>
            <m:r>
              <m:rPr/>
              <m:t>1</m:t>
            </m:r>
          </m:sub>
        </m:sSub>
      </m:oMath>
      <w:r>
        <w:t>闭合时，电路消耗的电功率为</w:t>
      </w:r>
      <m:oMath>
        <m:r>
          <m:rPr/>
          <m:t>P</m:t>
        </m:r>
      </m:oMath>
      <w:r>
        <w:t>，电压表</w:t>
      </w:r>
      <m:oMath>
        <m:sSub>
          <m:sSubPr/>
          <m:e>
            <m:r>
              <m:rPr/>
              <m:t>V</m:t>
            </m:r>
          </m:e>
          <m:sub>
            <m:r>
              <m:rPr/>
              <m:t>1</m:t>
            </m:r>
          </m:sub>
        </m:sSub>
      </m:oMath>
      <w:r>
        <w:t>、</w:t>
      </w:r>
      <m:oMath>
        <m:sSub>
          <m:sSubPr/>
          <m:e>
            <m:r>
              <m:rPr/>
              <m:t>V</m:t>
            </m:r>
          </m:e>
          <m:sub>
            <m:r>
              <m:rPr/>
              <m:t>2</m:t>
            </m:r>
          </m:sub>
        </m:sSub>
      </m:oMath>
      <w:r>
        <w:t>的示数分别为</w:t>
      </w:r>
      <m:oMath>
        <m:sSub>
          <m:sSubPr/>
          <m:e>
            <m:r>
              <m:rPr/>
              <m:t>U</m:t>
            </m:r>
          </m:e>
          <m:sub>
            <m:r>
              <m:rPr/>
              <m:t>1</m:t>
            </m:r>
          </m:sub>
        </m:sSub>
      </m:oMath>
      <w:r>
        <w:t>和</w:t>
      </w:r>
      <m:oMath>
        <m:sSub>
          <m:sSubPr/>
          <m:e>
            <m:r>
              <m:rPr/>
              <m:t>U</m:t>
            </m:r>
          </m:e>
          <m:sub>
            <m:r>
              <m:rPr/>
              <m:t>2</m:t>
            </m:r>
          </m:sub>
        </m:sSub>
      </m:oMath>
      <w:r>
        <w:t>；开关</w:t>
      </w:r>
      <m:oMath>
        <m:sSub>
          <m:sSubPr/>
          <m:e>
            <m:r>
              <m:rPr/>
              <m:t>S</m:t>
            </m:r>
          </m:e>
          <m:sub>
            <m:r>
              <m:rPr/>
              <m:t>1</m:t>
            </m:r>
          </m:sub>
        </m:sSub>
      </m:oMath>
      <w:r>
        <w:t>断开时，电路消耗的电功率为</w:t>
      </w:r>
      <m:oMath>
        <m:sSup>
          <m:sSupPr/>
          <m:e>
            <m:r>
              <m:rPr/>
              <m:t>P</m:t>
            </m:r>
          </m:e>
          <m:sup>
            <m:r>
              <m:rPr/>
              <m:t>′</m:t>
            </m:r>
          </m:sup>
        </m:sSup>
      </m:oMath>
      <w:r>
        <w:t>，电压表</w:t>
      </w:r>
      <m:oMath>
        <m:sSub>
          <m:sSubPr/>
          <m:e>
            <m:r>
              <m:rPr/>
              <m:t>V</m:t>
            </m:r>
          </m:e>
          <m:sub>
            <m:r>
              <m:rPr/>
              <m:t>1</m:t>
            </m:r>
          </m:sub>
        </m:sSub>
      </m:oMath>
      <w:r>
        <w:t>、</w:t>
      </w:r>
      <m:oMath>
        <m:sSub>
          <m:sSubPr/>
          <m:e>
            <m:r>
              <m:rPr/>
              <m:t>V</m:t>
            </m:r>
          </m:e>
          <m:sub>
            <m:r>
              <m:rPr/>
              <m:t>2</m:t>
            </m:r>
          </m:sub>
        </m:sSub>
      </m:oMath>
      <w:r>
        <w:t>的示数分别为</w:t>
      </w:r>
      <m:oMath>
        <m:sSup>
          <m:sSupPr/>
          <m:e>
            <m:sSub>
              <m:sSubPr/>
              <m:e>
                <m:r>
                  <m:rPr/>
                  <m:t>U</m:t>
                </m:r>
              </m:e>
              <m:sub>
                <m:r>
                  <m:rPr/>
                  <m:t>1</m:t>
                </m:r>
              </m:sub>
            </m:sSub>
          </m:e>
          <m:sup>
            <m:r>
              <m:rPr/>
              <m:t>′</m:t>
            </m:r>
          </m:sup>
        </m:sSup>
      </m:oMath>
      <w:r>
        <w:t>和</w:t>
      </w:r>
      <m:oMath>
        <m:sSup>
          <m:sSupPr/>
          <m:e>
            <m:sSub>
              <m:sSubPr/>
              <m:e>
                <m:r>
                  <m:rPr/>
                  <m:t>U</m:t>
                </m:r>
              </m:e>
              <m:sub>
                <m:r>
                  <m:rPr/>
                  <m:t>2</m:t>
                </m:r>
              </m:sub>
            </m:sSub>
          </m:e>
          <m:sup>
            <m:r>
              <m:rPr/>
              <m:t>′</m:t>
            </m:r>
          </m:sup>
        </m:sSup>
      </m:oMath>
      <w:r>
        <w:t>，电阻</w:t>
      </w:r>
      <m:oMath>
        <m:sSub>
          <m:sSubPr/>
          <m:e>
            <m:r>
              <m:rPr/>
              <m:t>R</m:t>
            </m:r>
          </m:e>
          <m:sub>
            <m:r>
              <m:rPr/>
              <m:t>3</m:t>
            </m:r>
          </m:sub>
        </m:sSub>
      </m:oMath>
      <w:r>
        <w:t>消耗的电功率为</w:t>
      </w:r>
      <m:oMath>
        <m:r>
          <m:rPr/>
          <m:t>6W.</m:t>
        </m:r>
      </m:oMath>
      <w:r>
        <w:t>已知电阻</w:t>
      </w:r>
      <m:oMath>
        <m:sSub>
          <m:sSubPr/>
          <m:e>
            <m:r>
              <m:rPr/>
              <m:t>R</m:t>
            </m:r>
          </m:e>
          <m:sub>
            <m:r>
              <m:rPr/>
              <m:t>1</m:t>
            </m:r>
          </m:sub>
        </m:sSub>
        <m:r>
          <m:rPr/>
          <m:t>=2Ω</m:t>
        </m:r>
      </m:oMath>
      <w:r>
        <w:t>，</w:t>
      </w:r>
      <m:oMath>
        <m:sSub>
          <m:sSubPr/>
          <m:e>
            <m:r>
              <m:rPr/>
              <m:t>U</m:t>
            </m:r>
          </m:e>
          <m:sub>
            <m:r>
              <m:rPr/>
              <m:t>1</m:t>
            </m:r>
          </m:sub>
        </m:sSub>
      </m:oMath>
      <w:r>
        <w:t>：</w:t>
      </w:r>
      <m:oMath>
        <m:sSup>
          <m:sSupPr/>
          <m:e>
            <m:sSub>
              <m:sSubPr/>
              <m:e>
                <m:r>
                  <m:rPr/>
                  <m:t>U</m:t>
                </m:r>
              </m:e>
              <m:sub>
                <m:r>
                  <m:rPr/>
                  <m:t>1</m:t>
                </m:r>
              </m:sub>
            </m:sSub>
          </m:e>
          <m:sup>
            <m:r>
              <m:rPr/>
              <m:t>′</m:t>
            </m:r>
          </m:sup>
        </m:sSup>
        <m:r>
          <m:rPr/>
          <m:t>=3</m:t>
        </m:r>
      </m:oMath>
      <w:r>
        <w:t>：</w:t>
      </w:r>
      <m:oMath>
        <m:r>
          <m:rPr/>
          <m:t>2</m:t>
        </m:r>
      </m:oMath>
      <w:r>
        <w:t>，</w:t>
      </w:r>
      <m:oMath>
        <m:sSub>
          <m:sSubPr/>
          <m:e>
            <m:r>
              <m:rPr/>
              <m:t>U</m:t>
            </m:r>
          </m:e>
          <m:sub>
            <m:r>
              <m:rPr/>
              <m:t>2</m:t>
            </m:r>
          </m:sub>
        </m:sSub>
      </m:oMath>
      <w:r>
        <w:t>：</w:t>
      </w:r>
      <m:oMath>
        <m:sSup>
          <m:sSupPr/>
          <m:e>
            <m:sSub>
              <m:sSubPr/>
              <m:e>
                <m:r>
                  <m:rPr/>
                  <m:t>U</m:t>
                </m:r>
              </m:e>
              <m:sub>
                <m:r>
                  <m:rPr/>
                  <m:t>2</m:t>
                </m:r>
              </m:sub>
            </m:sSub>
          </m:e>
          <m:sup>
            <m:r>
              <m:rPr/>
              <m:t>′</m:t>
            </m:r>
          </m:sup>
        </m:sSup>
        <m:r>
          <m:rPr/>
          <m:t>=15</m:t>
        </m:r>
      </m:oMath>
      <w:r>
        <w:t>：</w:t>
      </w:r>
      <m:oMath>
        <m:r>
          <m:rPr/>
          <m:t>16.</m:t>
        </m:r>
      </m:oMath>
      <w:r>
        <w:t>则下列判断正确的是</w:t>
      </w:r>
      <m:oMath>
        <m:r>
          <m:rPr/>
          <m:t>()</m:t>
        </m:r>
      </m:oMath>
      <w:r>
        <w:br w:type="textWrapping"/>
      </w:r>
      <w:r>
        <w:drawing>
          <wp:inline distT="0" distB="0" distL="114300" distR="114300">
            <wp:extent cx="1918335" cy="1205865"/>
            <wp:effectExtent l="0" t="0" r="571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1918800" cy="1206000"/>
                    </a:xfrm>
                    <a:prstGeom prst="rect">
                      <a:avLst/>
                    </a:prstGeom>
                  </pic:spPr>
                </pic:pic>
              </a:graphicData>
            </a:graphic>
          </wp:inline>
        </w:drawing>
      </w:r>
    </w:p>
    <w:p>
      <w:pPr>
        <w:tabs>
          <w:tab w:val="left" w:pos="4195"/>
        </w:tabs>
        <w:ind w:left="420"/>
      </w:pPr>
      <w:r>
        <w:t xml:space="preserve">A. </w:t>
      </w:r>
      <m:oMath>
        <m:sSub>
          <m:sSubPr/>
          <m:e>
            <m:r>
              <m:rPr/>
              <m:t>R</m:t>
            </m:r>
          </m:e>
          <m:sub>
            <m:r>
              <m:rPr/>
              <m:t>3</m:t>
            </m:r>
          </m:sub>
        </m:sSub>
        <m:r>
          <m:rPr/>
          <m:t>=12Ω</m:t>
        </m:r>
      </m:oMath>
      <w:r>
        <w:t>，</w:t>
      </w:r>
      <m:oMath>
        <m:sSub>
          <m:sSubPr/>
          <m:e>
            <m:r>
              <m:rPr/>
              <m:t>R</m:t>
            </m:r>
          </m:e>
          <m:sub>
            <m:r>
              <m:rPr/>
              <m:t>1</m:t>
            </m:r>
          </m:sub>
        </m:sSub>
      </m:oMath>
      <w:r>
        <w:t>：</w:t>
      </w:r>
      <m:oMath>
        <m:sSub>
          <m:sSubPr/>
          <m:e>
            <m:r>
              <m:rPr/>
              <m:t>R</m:t>
            </m:r>
          </m:e>
          <m:sub>
            <m:r>
              <m:rPr/>
              <m:t>2</m:t>
            </m:r>
          </m:sub>
        </m:sSub>
        <m:r>
          <m:rPr/>
          <m:t>=1</m:t>
        </m:r>
      </m:oMath>
      <w:r>
        <w:t>：</w:t>
      </w:r>
      <m:oMath>
        <m:r>
          <m:rPr/>
          <m:t>5</m:t>
        </m:r>
      </m:oMath>
      <w:r>
        <w:tab/>
      </w:r>
      <w:r>
        <w:t xml:space="preserve">B. </w:t>
      </w:r>
      <m:oMath>
        <m:sSub>
          <m:sSubPr/>
          <m:e>
            <m:r>
              <m:rPr/>
              <m:t>R</m:t>
            </m:r>
          </m:e>
          <m:sub>
            <m:r>
              <m:rPr/>
              <m:t>2</m:t>
            </m:r>
          </m:sub>
        </m:sSub>
        <m:r>
          <m:rPr/>
          <m:t>=10Ω</m:t>
        </m:r>
      </m:oMath>
      <w:r>
        <w:t>，</w:t>
      </w:r>
      <m:oMath>
        <m:sSub>
          <m:sSubPr/>
          <m:e>
            <m:r>
              <m:rPr/>
              <m:t>R</m:t>
            </m:r>
          </m:e>
          <m:sub>
            <m:r>
              <m:rPr/>
              <m:t>2</m:t>
            </m:r>
          </m:sub>
        </m:sSub>
      </m:oMath>
      <w:r>
        <w:t>：</w:t>
      </w:r>
      <m:oMath>
        <m:sSub>
          <m:sSubPr/>
          <m:e>
            <m:r>
              <m:rPr/>
              <m:t>R</m:t>
            </m:r>
          </m:e>
          <m:sub>
            <m:r>
              <m:rPr/>
              <m:t>3</m:t>
            </m:r>
          </m:sub>
        </m:sSub>
        <m:r>
          <m:rPr/>
          <m:t>=3</m:t>
        </m:r>
      </m:oMath>
      <w:r>
        <w:t>：</w:t>
      </w:r>
      <m:oMath>
        <m:r>
          <m:rPr/>
          <m:t>5</m:t>
        </m:r>
      </m:oMath>
      <w:r>
        <w:br w:type="textWrapping"/>
      </w:r>
      <w:r>
        <w:t xml:space="preserve">C. </w:t>
      </w:r>
      <m:oMath>
        <m:r>
          <m:rPr/>
          <m:t>U=18V</m:t>
        </m:r>
      </m:oMath>
      <w:r>
        <w:t>，</w:t>
      </w:r>
      <m:oMath>
        <m:sSup>
          <m:sSupPr/>
          <m:e>
            <m:r>
              <m:rPr/>
              <m:t>P</m:t>
            </m:r>
          </m:e>
          <m:sup>
            <m:r>
              <m:rPr/>
              <m:t>′</m:t>
            </m:r>
          </m:sup>
        </m:sSup>
        <m:r>
          <m:rPr/>
          <m:t>=18W</m:t>
        </m:r>
      </m:oMath>
      <w:r>
        <w:tab/>
      </w:r>
      <w:r>
        <w:t xml:space="preserve">D. </w:t>
      </w:r>
      <m:oMath>
        <m:r>
          <m:rPr/>
          <m:t>P=27W</m:t>
        </m:r>
      </m:oMath>
      <w:r>
        <w:t>，</w:t>
      </w:r>
      <m:oMath>
        <m:r>
          <m:rPr/>
          <m:t>P</m:t>
        </m:r>
      </m:oMath>
      <w:r>
        <w:t>：</w:t>
      </w:r>
      <m:oMath>
        <m:sSup>
          <m:sSupPr/>
          <m:e>
            <m:r>
              <m:rPr/>
              <m:t>P</m:t>
            </m:r>
          </m:e>
          <m:sup>
            <m:r>
              <m:rPr/>
              <m:t>′</m:t>
            </m:r>
          </m:sup>
        </m:sSup>
        <m:r>
          <m:rPr/>
          <m:t>=3</m:t>
        </m:r>
      </m:oMath>
      <w:r>
        <w:t>：</w:t>
      </w:r>
      <m:oMath>
        <m:r>
          <m:rPr/>
          <m:t>1</m:t>
        </m:r>
      </m:oMath>
    </w:p>
    <w:p>
      <w:r>
        <w:t>10.（3分）如图所示，电源电压不变，</w:t>
      </w:r>
      <m:oMath>
        <m:sSub>
          <m:sSubPr/>
          <m:e>
            <m:r>
              <m:rPr/>
              <m:t>R</m:t>
            </m:r>
          </m:e>
          <m:sub>
            <m:r>
              <m:rPr/>
              <m:t>1</m:t>
            </m:r>
          </m:sub>
        </m:sSub>
        <m:r>
          <m:rPr/>
          <m:t>=2</m:t>
        </m:r>
        <m:sSub>
          <m:sSubPr/>
          <m:e>
            <m:r>
              <m:rPr/>
              <m:t>R</m:t>
            </m:r>
          </m:e>
          <m:sub>
            <m:r>
              <m:rPr/>
              <m:t>2</m:t>
            </m:r>
          </m:sub>
        </m:sSub>
      </m:oMath>
      <w:r>
        <w:t>，小灯泡的电阻恒定不变，当只闭合</w:t>
      </w:r>
      <m:oMath>
        <m:sSub>
          <m:sSubPr/>
          <m:e>
            <m:r>
              <m:rPr/>
              <m:t>S</m:t>
            </m:r>
          </m:e>
          <m:sub>
            <m:r>
              <m:rPr/>
              <m:t>1</m:t>
            </m:r>
          </m:sub>
        </m:sSub>
      </m:oMath>
      <w:r>
        <w:t>和只闭合</w:t>
      </w:r>
      <m:oMath>
        <m:sSub>
          <m:sSubPr/>
          <m:e>
            <m:r>
              <m:rPr/>
              <m:t>S</m:t>
            </m:r>
          </m:e>
          <m:sub>
            <m:r>
              <m:rPr/>
              <m:t>2</m:t>
            </m:r>
          </m:sub>
        </m:sSub>
      </m:oMath>
      <w:r>
        <w:t>时，电阻</w:t>
      </w:r>
      <m:oMath>
        <m:sSub>
          <m:sSubPr/>
          <m:e>
            <m:r>
              <m:rPr/>
              <m:t>R</m:t>
            </m:r>
          </m:e>
          <m:sub>
            <m:r>
              <m:rPr/>
              <m:t>2</m:t>
            </m:r>
          </m:sub>
        </m:sSub>
      </m:oMath>
      <w:r>
        <w:t>两次的电功率之比为</w:t>
      </w:r>
      <m:oMath>
        <m:r>
          <m:rPr/>
          <m:t>4</m:t>
        </m:r>
      </m:oMath>
      <w:r>
        <w:t>：</w:t>
      </w:r>
      <m:oMath>
        <m:r>
          <m:rPr/>
          <m:t>1</m:t>
        </m:r>
      </m:oMath>
      <w:r>
        <w:t>，下列说法正确的是</w:t>
      </w:r>
      <m:oMath>
        <m:r>
          <m:rPr/>
          <m:t>(</m:t>
        </m:r>
        <m:r>
          <m:rPr>
            <m:nor/>
            <m:sty m:val="p"/>
          </m:rPr>
          <m:t> </m:t>
        </m:r>
        <m:r>
          <m:rPr/>
          <m:t>)</m:t>
        </m:r>
      </m:oMath>
      <w:r>
        <w:br w:type="textWrapping"/>
      </w:r>
      <w:r>
        <w:drawing>
          <wp:inline distT="0" distB="0" distL="114300" distR="114300">
            <wp:extent cx="1652270" cy="1360170"/>
            <wp:effectExtent l="0" t="0" r="508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1652400" cy="1360800"/>
                    </a:xfrm>
                    <a:prstGeom prst="rect">
                      <a:avLst/>
                    </a:prstGeom>
                  </pic:spPr>
                </pic:pic>
              </a:graphicData>
            </a:graphic>
          </wp:inline>
        </w:drawing>
      </w:r>
    </w:p>
    <w:p>
      <w:pPr>
        <w:ind w:left="420"/>
      </w:pPr>
      <w:r>
        <w:t>A. 当只闭合</w:t>
      </w:r>
      <m:oMath>
        <m:sSub>
          <m:sSubPr/>
          <m:e>
            <m:r>
              <m:rPr/>
              <m:t>S</m:t>
            </m:r>
          </m:e>
          <m:sub>
            <m:r>
              <m:rPr/>
              <m:t>1</m:t>
            </m:r>
          </m:sub>
        </m:sSub>
      </m:oMath>
      <w:r>
        <w:t>时，电阻</w:t>
      </w:r>
      <m:oMath>
        <m:sSub>
          <m:sSubPr/>
          <m:e>
            <m:r>
              <m:rPr/>
              <m:t>R</m:t>
            </m:r>
          </m:e>
          <m:sub>
            <m:r>
              <m:rPr/>
              <m:t>1</m:t>
            </m:r>
          </m:sub>
        </m:sSub>
      </m:oMath>
      <w:r>
        <w:t>和</w:t>
      </w:r>
      <m:oMath>
        <m:sSub>
          <m:sSubPr/>
          <m:e>
            <m:r>
              <m:rPr/>
              <m:t>R</m:t>
            </m:r>
          </m:e>
          <m:sub>
            <m:r>
              <m:rPr/>
              <m:t>2</m:t>
            </m:r>
          </m:sub>
        </m:sSub>
      </m:oMath>
      <w:r>
        <w:t>两端电压之比为</w:t>
      </w:r>
      <m:oMath>
        <m:r>
          <m:rPr/>
          <m:t>2</m:t>
        </m:r>
      </m:oMath>
      <w:r>
        <w:t>：</w:t>
      </w:r>
      <m:oMath>
        <m:r>
          <m:rPr/>
          <m:t>1</m:t>
        </m:r>
      </m:oMath>
      <w:r>
        <w:br w:type="textWrapping"/>
      </w:r>
      <w:r>
        <w:t>B. 小灯泡</w:t>
      </w:r>
      <m:oMath>
        <m:r>
          <m:rPr/>
          <m:t>L</m:t>
        </m:r>
      </m:oMath>
      <w:r>
        <w:t>电阻和电阻</w:t>
      </w:r>
      <m:oMath>
        <m:sSub>
          <m:sSubPr/>
          <m:e>
            <m:r>
              <m:rPr/>
              <m:t>R</m:t>
            </m:r>
          </m:e>
          <m:sub>
            <m:r>
              <m:rPr/>
              <m:t>1</m:t>
            </m:r>
          </m:sub>
        </m:sSub>
      </m:oMath>
      <w:r>
        <w:t>之比为</w:t>
      </w:r>
      <m:oMath>
        <m:r>
          <m:rPr/>
          <m:t>5</m:t>
        </m:r>
      </m:oMath>
      <w:r>
        <w:t>：</w:t>
      </w:r>
      <m:oMath>
        <m:r>
          <m:rPr/>
          <m:t>1</m:t>
        </m:r>
      </m:oMath>
      <w:r>
        <w:br w:type="textWrapping"/>
      </w:r>
      <w:r>
        <w:t>C. 只闭合</w:t>
      </w:r>
      <m:oMath>
        <m:sSub>
          <m:sSubPr/>
          <m:e>
            <m:r>
              <m:rPr/>
              <m:t>S</m:t>
            </m:r>
          </m:e>
          <m:sub>
            <m:r>
              <m:rPr/>
              <m:t>3</m:t>
            </m:r>
          </m:sub>
        </m:sSub>
      </m:oMath>
      <w:r>
        <w:t>和</w:t>
      </w:r>
      <m:oMath>
        <m:sSub>
          <m:sSubPr/>
          <m:e>
            <m:r>
              <m:rPr/>
              <m:t>S</m:t>
            </m:r>
          </m:e>
          <m:sub>
            <m:r>
              <m:rPr/>
              <m:t>1</m:t>
            </m:r>
          </m:sub>
        </m:sSub>
      </m:oMath>
      <w:r>
        <w:t>、</w:t>
      </w:r>
      <m:oMath>
        <m:sSub>
          <m:sSubPr/>
          <m:e>
            <m:r>
              <m:rPr/>
              <m:t>S</m:t>
            </m:r>
          </m:e>
          <m:sub>
            <m:r>
              <m:rPr/>
              <m:t>2</m:t>
            </m:r>
          </m:sub>
        </m:sSub>
      </m:oMath>
      <w:r>
        <w:t>、</w:t>
      </w:r>
      <m:oMath>
        <m:sSub>
          <m:sSubPr/>
          <m:e>
            <m:r>
              <m:rPr/>
              <m:t>S</m:t>
            </m:r>
          </m:e>
          <m:sub>
            <m:r>
              <m:rPr/>
              <m:t>3</m:t>
            </m:r>
          </m:sub>
        </m:sSub>
      </m:oMath>
      <w:r>
        <w:t>都闭合时，电流表示数之比为</w:t>
      </w:r>
      <m:oMath>
        <m:r>
          <m:rPr/>
          <m:t>2</m:t>
        </m:r>
      </m:oMath>
      <w:r>
        <w:t>：</w:t>
      </w:r>
      <m:oMath>
        <m:r>
          <m:rPr/>
          <m:t>5</m:t>
        </m:r>
      </m:oMath>
      <w:r>
        <w:br w:type="textWrapping"/>
      </w:r>
      <w:r>
        <w:t>D. 只闭合</w:t>
      </w:r>
      <m:oMath>
        <m:sSub>
          <m:sSubPr/>
          <m:e>
            <m:r>
              <m:rPr/>
              <m:t>S</m:t>
            </m:r>
          </m:e>
          <m:sub>
            <m:r>
              <m:rPr/>
              <m:t>1</m:t>
            </m:r>
          </m:sub>
        </m:sSub>
      </m:oMath>
      <w:r>
        <w:t>和只闭合</w:t>
      </w:r>
      <m:oMath>
        <m:sSub>
          <m:sSubPr/>
          <m:e>
            <m:r>
              <m:rPr/>
              <m:t>S</m:t>
            </m:r>
          </m:e>
          <m:sub>
            <m:r>
              <m:rPr/>
              <m:t>3</m:t>
            </m:r>
          </m:sub>
        </m:sSub>
      </m:oMath>
      <w:r>
        <w:t>时，电路总电功率之比为</w:t>
      </w:r>
      <m:oMath>
        <m:r>
          <m:rPr/>
          <m:t>5</m:t>
        </m:r>
      </m:oMath>
      <w:r>
        <w:t>：</w:t>
      </w:r>
      <m:oMath>
        <m:r>
          <m:rPr/>
          <m:t>2</m:t>
        </m:r>
      </m:oMath>
    </w:p>
    <w:p>
      <w:r>
        <w:t>11.（3分）小灯泡</w:t>
      </w:r>
      <m:oMath>
        <m:r>
          <m:rPr/>
          <m:t>L</m:t>
        </m:r>
      </m:oMath>
      <w:r>
        <w:t>和定值电阻</w:t>
      </w:r>
      <m:oMath>
        <m:r>
          <m:rPr/>
          <m:t>R</m:t>
        </m:r>
      </m:oMath>
      <w:r>
        <w:t>接在如图甲所示的电路中，其两者的</w:t>
      </w:r>
      <m:oMath>
        <m:r>
          <m:rPr/>
          <m:t>I−U</m:t>
        </m:r>
      </m:oMath>
      <w:r>
        <w:t>关系图象如图乙所示，下列说法中正确的是</w:t>
      </w:r>
      <m:oMath>
        <m:r>
          <m:rPr/>
          <m:t>()</m:t>
        </m:r>
      </m:oMath>
      <w:r>
        <w:t> </w:t>
      </w:r>
      <w:r>
        <w:br w:type="textWrapping"/>
      </w:r>
      <w:r>
        <w:drawing>
          <wp:inline distT="0" distB="0" distL="114300" distR="114300">
            <wp:extent cx="2994660" cy="1605280"/>
            <wp:effectExtent l="0" t="0" r="1524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995200" cy="1605600"/>
                    </a:xfrm>
                    <a:prstGeom prst="rect">
                      <a:avLst/>
                    </a:prstGeom>
                  </pic:spPr>
                </pic:pic>
              </a:graphicData>
            </a:graphic>
          </wp:inline>
        </w:drawing>
      </w:r>
    </w:p>
    <w:p>
      <w:pPr>
        <w:ind w:left="420"/>
      </w:pPr>
      <w:r>
        <w:t>A. 图乙中曲线</w:t>
      </w:r>
      <m:oMath>
        <m:r>
          <m:rPr/>
          <m:t>A</m:t>
        </m:r>
      </m:oMath>
      <w:r>
        <w:t>表示电阻</w:t>
      </w:r>
      <m:oMath>
        <m:r>
          <m:rPr/>
          <m:t>R</m:t>
        </m:r>
      </m:oMath>
      <w:r>
        <w:t>的</w:t>
      </w:r>
      <m:oMath>
        <m:r>
          <m:rPr/>
          <m:t>I−U</m:t>
        </m:r>
      </m:oMath>
      <w:r>
        <w:t>关系图象</w:t>
      </w:r>
      <w:r>
        <w:br w:type="textWrapping"/>
      </w:r>
      <w:r>
        <w:t>B. 当电源电压为</w:t>
      </w:r>
      <m:oMath>
        <m:r>
          <m:rPr/>
          <m:t>4V</m:t>
        </m:r>
      </m:oMath>
      <w:r>
        <w:t>时、电流表示数为</w:t>
      </w:r>
      <m:oMath>
        <m:r>
          <m:rPr/>
          <m:t>0.5A</m:t>
        </m:r>
      </m:oMath>
      <w:r>
        <w:br w:type="textWrapping"/>
      </w:r>
      <w:r>
        <w:t>C. 当电源电压为</w:t>
      </w:r>
      <m:oMath>
        <m:r>
          <m:rPr/>
          <m:t>4V</m:t>
        </m:r>
      </m:oMath>
      <w:r>
        <w:t>时，小灯泡</w:t>
      </w:r>
      <m:oMath>
        <m:r>
          <m:rPr/>
          <m:t>L</m:t>
        </m:r>
      </m:oMath>
      <w:r>
        <w:t>的实际功率为</w:t>
      </w:r>
      <m:oMath>
        <m:r>
          <m:rPr/>
          <m:t>1.6W</m:t>
        </m:r>
      </m:oMath>
      <w:r>
        <w:br w:type="textWrapping"/>
      </w:r>
      <w:r>
        <w:t>D. 如果将小灯泡</w:t>
      </w:r>
      <m:oMath>
        <m:r>
          <m:rPr/>
          <m:t>L</m:t>
        </m:r>
      </m:oMath>
      <w:r>
        <w:t>和电阻</w:t>
      </w:r>
      <m:oMath>
        <m:r>
          <m:rPr/>
          <m:t>R</m:t>
        </m:r>
      </m:oMath>
      <w:r>
        <w:t>串联接在电压为</w:t>
      </w:r>
      <m:oMath>
        <m:r>
          <m:rPr/>
          <m:t>10V</m:t>
        </m:r>
      </m:oMath>
      <w:r>
        <w:t>的电源两端，电路消耗的总功率为</w:t>
      </w:r>
      <m:oMath>
        <m:r>
          <m:rPr/>
          <m:t>2W</m:t>
        </m:r>
      </m:oMath>
    </w:p>
    <w:p>
      <w:r>
        <w:rPr>
          <w:rStyle w:val="164"/>
        </w:rPr>
        <w:t>二 、填空题（本大题共5小题，共20分）</w:t>
      </w:r>
    </w:p>
    <w:p>
      <w:r>
        <w:t>12.（4分）某型号电饭煲有加热和保温功能，图甲所示为其内部电路原理图，图乙是该电饭煲工作时电功率与时间的关系图像。当开关</w:t>
      </w:r>
      <m:oMath>
        <m:r>
          <m:rPr/>
          <m:t>S</m:t>
        </m:r>
      </m:oMath>
      <w:r>
        <w:t>接触点</w:t>
      </w:r>
      <m:oMath>
        <m:r>
          <m:rPr/>
          <m:t>1</m:t>
        </m:r>
      </m:oMath>
      <w:r>
        <w:t>时，电饭煲处于 ______状态</w:t>
      </w:r>
      <m:oMath>
        <m:r>
          <m:rPr/>
          <m:t>(</m:t>
        </m:r>
      </m:oMath>
      <w:r>
        <w:t>选填“加热”或“保温”</w:t>
      </w:r>
      <m:oMath>
        <m:r>
          <m:rPr/>
          <m:t>)</m:t>
        </m:r>
      </m:oMath>
      <w:r>
        <w:t>，其中</w:t>
      </w:r>
      <m:oMath>
        <m:sSub>
          <m:sSubPr/>
          <m:e>
            <m:r>
              <m:rPr/>
              <m:t>R</m:t>
            </m:r>
          </m:e>
          <m:sub>
            <m:r>
              <m:rPr/>
              <m:t>1</m:t>
            </m:r>
          </m:sub>
        </m:sSub>
      </m:oMath>
      <w:r>
        <w:t>的阻值为 ______</w:t>
      </w:r>
      <m:oMath>
        <m:r>
          <m:rPr/>
          <m:t>Ω</m:t>
        </m:r>
      </m:oMath>
      <w:r>
        <w:t>，</w:t>
      </w:r>
      <m:oMath>
        <m:sSub>
          <m:sSubPr/>
          <m:e>
            <m:r>
              <m:rPr/>
              <m:t>R</m:t>
            </m:r>
          </m:e>
          <m:sub>
            <m:r>
              <m:rPr/>
              <m:t>1</m:t>
            </m:r>
          </m:sub>
        </m:sSub>
      </m:oMath>
      <w:r>
        <w:t>与</w:t>
      </w:r>
      <m:oMath>
        <m:sSub>
          <m:sSubPr/>
          <m:e>
            <m:r>
              <m:rPr/>
              <m:t>R</m:t>
            </m:r>
          </m:e>
          <m:sub>
            <m:r>
              <m:rPr/>
              <m:t>2</m:t>
            </m:r>
          </m:sub>
        </m:sSub>
      </m:oMath>
      <w:r>
        <w:t>阻值之比为 ______。</w:t>
      </w:r>
      <w:r>
        <w:br w:type="textWrapping"/>
      </w:r>
      <w:r>
        <w:drawing>
          <wp:inline distT="0" distB="0" distL="114300" distR="114300">
            <wp:extent cx="3279140" cy="1310005"/>
            <wp:effectExtent l="0" t="0" r="1651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3279600" cy="1310400"/>
                    </a:xfrm>
                    <a:prstGeom prst="rect">
                      <a:avLst/>
                    </a:prstGeom>
                  </pic:spPr>
                </pic:pic>
              </a:graphicData>
            </a:graphic>
          </wp:inline>
        </w:drawing>
      </w:r>
    </w:p>
    <w:p>
      <w:r>
        <w:t>13.（4分）如图甲所示，电源电压为6V恒定不变，滑动变阻器</w:t>
      </w:r>
      <w:r>
        <w:rPr>
          <w:i/>
        </w:rPr>
        <w:t>R2</w:t>
      </w:r>
      <w:r>
        <w:t>最大阻值是20Ω。闭合开关，滑动变阻器的</w:t>
      </w:r>
      <w:r>
        <w:rPr>
          <w:i/>
        </w:rPr>
        <w:t>P-R图象如图乙所示，则R1</w:t>
      </w:r>
      <w:r>
        <w:t>=______Ω；滑动变阻器</w:t>
      </w:r>
      <w:r>
        <w:rPr>
          <w:i/>
        </w:rPr>
        <w:t>R1</w:t>
      </w:r>
      <w:r>
        <w:t>消耗的最大功率为______W。</w:t>
      </w:r>
    </w:p>
    <w:p>
      <w:pPr>
        <w:ind w:left="420"/>
      </w:pPr>
      <w:r>
        <w:drawing>
          <wp:inline distT="0" distB="0" distL="114300" distR="114300">
            <wp:extent cx="3221990" cy="1234440"/>
            <wp:effectExtent l="0" t="0" r="165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3221999" cy="1234800"/>
                    </a:xfrm>
                    <a:prstGeom prst="rect">
                      <a:avLst/>
                    </a:prstGeom>
                  </pic:spPr>
                </pic:pic>
              </a:graphicData>
            </a:graphic>
          </wp:inline>
        </w:drawing>
      </w:r>
    </w:p>
    <w:p>
      <w:r>
        <w:t>14.（4分）某品牌电热水壶有“加热”和“保温”两个挡位，其内部简化电路如图所示，</w:t>
      </w:r>
      <m:oMath>
        <m:sSub>
          <m:sSubPr/>
          <m:e>
            <m:r>
              <m:rPr/>
              <m:t>R</m:t>
            </m:r>
          </m:e>
          <m:sub>
            <m:r>
              <m:rPr/>
              <m:t>1</m:t>
            </m:r>
          </m:sub>
        </m:sSub>
        <m:r>
          <m:rPr/>
          <m:t>=160Ω</m:t>
        </m:r>
      </m:oMath>
      <w:r>
        <w:t>，</w:t>
      </w:r>
      <m:oMath>
        <m:sSub>
          <m:sSubPr/>
          <m:e>
            <m:r>
              <m:rPr/>
              <m:t>R</m:t>
            </m:r>
          </m:e>
          <m:sub>
            <m:r>
              <m:rPr/>
              <m:t>2</m:t>
            </m:r>
          </m:sub>
        </m:sSub>
        <m:r>
          <m:rPr/>
          <m:t>=40Ω</m:t>
        </m:r>
      </m:oMath>
      <w:r>
        <w:t>，当</w:t>
      </w:r>
      <m:oMath>
        <m:sSub>
          <m:sSubPr/>
          <m:e>
            <m:r>
              <m:rPr/>
              <m:t>S</m:t>
            </m:r>
          </m:e>
          <m:sub>
            <m:r>
              <m:rPr/>
              <m:t>1</m:t>
            </m:r>
          </m:sub>
        </m:sSub>
      </m:oMath>
      <w:r>
        <w:t>闭合，</w:t>
      </w:r>
      <m:oMath>
        <m:sSub>
          <m:sSubPr/>
          <m:e>
            <m:r>
              <m:rPr/>
              <m:t>S</m:t>
            </m:r>
          </m:e>
          <m:sub>
            <m:r>
              <m:rPr/>
              <m:t>2</m:t>
            </m:r>
          </m:sub>
        </m:sSub>
      </m:oMath>
      <w:r>
        <w:t>断开时，电热水壶处于 ______挡；加热挡的电功率为 ______</w:t>
      </w:r>
      <m:oMath>
        <m:r>
          <m:rPr/>
          <m:t>W</m:t>
        </m:r>
      </m:oMath>
      <w:r>
        <w:t>。</w:t>
      </w:r>
      <w:r>
        <w:br w:type="textWrapping"/>
      </w:r>
      <w:r>
        <w:drawing>
          <wp:inline distT="0" distB="0" distL="114300" distR="114300">
            <wp:extent cx="1292225" cy="1014730"/>
            <wp:effectExtent l="0" t="0" r="317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1292400" cy="1015200"/>
                    </a:xfrm>
                    <a:prstGeom prst="rect">
                      <a:avLst/>
                    </a:prstGeom>
                  </pic:spPr>
                </pic:pic>
              </a:graphicData>
            </a:graphic>
          </wp:inline>
        </w:drawing>
      </w:r>
    </w:p>
    <w:p>
      <w:r>
        <w:t xml:space="preserve">15.（4分）某品牌电热水壶有两根电热丝 </w:t>
      </w:r>
      <m:oMath>
        <m:sSub>
          <m:sSubPr/>
          <m:e>
            <m:r>
              <m:rPr/>
              <m:t>R</m:t>
            </m:r>
          </m:e>
          <m:sub>
            <m:r>
              <m:rPr/>
              <m:t>1</m:t>
            </m:r>
          </m:sub>
        </m:sSub>
      </m:oMath>
      <w:r>
        <w:t xml:space="preserve"> 和 </w:t>
      </w:r>
      <m:oMath>
        <m:sSub>
          <m:sSubPr/>
          <m:e>
            <m:r>
              <m:rPr/>
              <m:t>R</m:t>
            </m:r>
          </m:e>
          <m:sub>
            <m:r>
              <m:rPr/>
              <m:t>2</m:t>
            </m:r>
          </m:sub>
        </m:sSub>
      </m:oMath>
      <w:r>
        <w:t xml:space="preserve"> </w:t>
      </w:r>
      <m:oMath>
        <m:sSub>
          <m:sSubPr/>
          <m:e>
            <m:r>
              <m:rPr/>
              <m:t>R</m:t>
            </m:r>
          </m:e>
          <m:sub>
            <m:r>
              <m:rPr/>
              <m:t>1</m:t>
            </m:r>
          </m:sub>
        </m:sSub>
        <m:r>
          <m:rPr/>
          <m:t>=160Ω</m:t>
        </m:r>
      </m:oMath>
      <w:r>
        <w:t xml:space="preserve"> </w:t>
      </w:r>
      <m:oMath>
        <m:sSub>
          <m:sSubPr/>
          <m:e>
            <m:r>
              <m:rPr/>
              <m:t>R</m:t>
            </m:r>
          </m:e>
          <m:sub>
            <m:r>
              <m:rPr/>
              <m:t>2</m:t>
            </m:r>
          </m:sub>
        </m:sSub>
        <m:r>
          <m:rPr/>
          <m:t>=40Ω</m:t>
        </m:r>
      </m:oMath>
      <w:r>
        <w:t xml:space="preserve"> ，电源电压为220V，当 </w:t>
      </w:r>
      <m:oMath>
        <m:sSub>
          <m:sSubPr/>
          <m:e>
            <m:r>
              <m:rPr/>
              <m:t>R</m:t>
            </m:r>
          </m:e>
          <m:sub>
            <m:r>
              <m:rPr/>
              <m:t>1</m:t>
            </m:r>
          </m:sub>
        </m:sSub>
      </m:oMath>
      <w:r>
        <w:t xml:space="preserve"> 与 </w:t>
      </w:r>
      <m:oMath>
        <m:sSub>
          <m:sSubPr/>
          <m:e>
            <m:r>
              <m:rPr/>
              <m:t>R</m:t>
            </m:r>
          </m:e>
          <m:sub>
            <m:r>
              <m:rPr/>
              <m:t>2</m:t>
            </m:r>
          </m:sub>
        </m:sSub>
      </m:oMath>
      <w:r>
        <w:t xml:space="preserve">联接入电路， </w:t>
      </w:r>
      <m:oMath>
        <m:sSub>
          <m:sSubPr/>
          <m:e>
            <m:r>
              <m:rPr/>
              <m:t>R</m:t>
            </m:r>
          </m:e>
          <m:sub>
            <m:r>
              <m:rPr/>
              <m:t>2</m:t>
            </m:r>
          </m:sub>
        </m:sSub>
      </m:oMath>
      <w:r>
        <w:t xml:space="preserve"> 消耗的功率 </w:t>
      </w:r>
      <m:oMath>
        <m:sSub>
          <m:sSubPr/>
          <m:e>
            <m:r>
              <m:rPr/>
              <m:t>P</m:t>
            </m:r>
          </m:e>
          <m:sub>
            <m:r>
              <m:rPr/>
              <m:t>2</m:t>
            </m:r>
          </m:sub>
        </m:sSub>
        <m:r>
          <m:rPr/>
          <m:t>=</m:t>
        </m:r>
      </m:oMath>
      <w:r>
        <w:t>_______________W。</w:t>
      </w:r>
    </w:p>
    <w:p>
      <w:r>
        <w:t>16.（4分）小明在家里开着空调看电视，当妈妈把电饭煲插入插座时，家里的开关“跳闸了”，则“跳闸”的原因可能是电饭煲插头内部_______________，也可能是电路中用电器的___________________________________。</w:t>
      </w:r>
    </w:p>
    <w:p>
      <w:r>
        <w:rPr>
          <w:rStyle w:val="164"/>
        </w:rPr>
        <w:t>三 、实验题（本大题共1小题，共6分）</w:t>
      </w:r>
    </w:p>
    <w:p>
      <w:r>
        <w:t>17.（6分）小华用如图甲所示电路测量额定电压为</w:t>
      </w:r>
      <m:oMath>
        <m:r>
          <m:rPr/>
          <m:t>2.5V</m:t>
        </m:r>
      </m:oMath>
      <w:r>
        <w:t>小灯泡额定功率。 </w:t>
      </w:r>
      <w:r>
        <w:br w:type="textWrapping"/>
      </w:r>
      <w:r>
        <w:drawing>
          <wp:inline distT="0" distB="0" distL="114300" distR="114300">
            <wp:extent cx="4427855" cy="1835785"/>
            <wp:effectExtent l="0" t="0" r="1079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428000" cy="1835999"/>
                    </a:xfrm>
                    <a:prstGeom prst="rect">
                      <a:avLst/>
                    </a:prstGeom>
                  </pic:spPr>
                </pic:pic>
              </a:graphicData>
            </a:graphic>
          </wp:inline>
        </w:drawing>
      </w:r>
      <w:r>
        <w:t> </w:t>
      </w:r>
      <w:r>
        <w:br w:type="textWrapping"/>
      </w:r>
      <m:oMath>
        <m:r>
          <m:rPr/>
          <m:t>(1)</m:t>
        </m:r>
      </m:oMath>
      <w:r>
        <w:t>请用笔画线代替导线将甲图的电路连接完整，使滑片向右移动时灯泡变亮； </w:t>
      </w:r>
      <w:r>
        <w:br w:type="textWrapping"/>
      </w:r>
      <m:oMath>
        <m:r>
          <m:rPr/>
          <m:t>(2)</m:t>
        </m:r>
      </m:oMath>
      <w:r>
        <w:t>连接好电路，闭合开关，发现小灯泡没有发光，但电流表电压表均有示数，接下来应进行的操作是 ______。 </w:t>
      </w:r>
      <w:r>
        <w:br w:type="textWrapping"/>
      </w:r>
      <m:oMath>
        <m:r>
          <m:rPr/>
          <m:t>(3)</m:t>
        </m:r>
      </m:oMath>
      <w:r>
        <w:t>测量过程中，滑片在某一位置时，电压表示数为</w:t>
      </w:r>
      <m:oMath>
        <m:r>
          <m:rPr/>
          <m:t>2V</m:t>
        </m:r>
      </m:oMath>
      <w:r>
        <w:t>，为测量灯泡的额定功率，应缓慢将滑片</w:t>
      </w:r>
      <m:oMath>
        <m:r>
          <m:rPr/>
          <m:t>P</m:t>
        </m:r>
      </m:oMath>
      <w:r>
        <w:t>向 ______移动，灯正常发光时电流表示数如图乙所示，灯泡的额定功率 ______</w:t>
      </w:r>
      <m:oMath>
        <m:r>
          <m:rPr/>
          <m:t>W</m:t>
        </m:r>
      </m:oMath>
      <w:r>
        <w:t>。 </w:t>
      </w:r>
      <w:r>
        <w:br w:type="textWrapping"/>
      </w:r>
      <m:oMath>
        <m:r>
          <m:rPr/>
          <m:t>(4)</m:t>
        </m:r>
      </m:oMath>
      <w:r>
        <w:t>小华根据实验数据画出小灯泡</w:t>
      </w:r>
      <m:oMath>
        <m:r>
          <m:rPr/>
          <m:t>U−I</m:t>
        </m:r>
      </m:oMath>
      <w:r>
        <w:t>关系图象如图丙实线所示，结合图象可知，当小灯泡两端电压为</w:t>
      </w:r>
      <m:oMath>
        <m:r>
          <m:rPr/>
          <m:t>2V</m:t>
        </m:r>
      </m:oMath>
      <w:r>
        <w:t>时，实际功率范围是 ______。 </w:t>
      </w:r>
      <w:r>
        <w:br w:type="textWrapping"/>
      </w:r>
      <w:r>
        <w:t>A.</w:t>
      </w:r>
      <m:oMath>
        <m:r>
          <m:rPr/>
          <m:t>P⩽0.48W</m:t>
        </m:r>
      </m:oMath>
      <w:r>
        <w:t> </w:t>
      </w:r>
      <w:r>
        <w:br w:type="textWrapping"/>
      </w:r>
      <w:r>
        <w:t>B.</w:t>
      </w:r>
      <m:oMath>
        <m:r>
          <m:rPr/>
          <m:t>0.48W&lt;P⩽0.6W</m:t>
        </m:r>
      </m:oMath>
      <w:r>
        <w:t> </w:t>
      </w:r>
      <w:r>
        <w:br w:type="textWrapping"/>
      </w:r>
      <w:r>
        <w:t>C.</w:t>
      </w:r>
      <m:oMath>
        <m:r>
          <m:rPr/>
          <m:t>0.6W&lt;P⩽0.75W</m:t>
        </m:r>
      </m:oMath>
      <w:r>
        <w:t> </w:t>
      </w:r>
      <w:r>
        <w:br w:type="textWrapping"/>
      </w:r>
      <w:r>
        <w:t>D.</w:t>
      </w:r>
      <m:oMath>
        <m:r>
          <m:rPr/>
          <m:t>P&gt;0.75W</m:t>
        </m:r>
      </m:oMath>
      <w:r>
        <w:t> </w:t>
      </w:r>
      <w:r>
        <w:br w:type="textWrapping"/>
      </w:r>
      <m:oMath>
        <m:r>
          <m:rPr/>
          <m:t>(5)</m:t>
        </m:r>
      </m:oMath>
      <w:r>
        <w:t>实验结束后，小华继续对滑动变阻器两端电压</w:t>
      </w:r>
      <m:oMath>
        <m:r>
          <m:rPr/>
          <m:t>U</m:t>
        </m:r>
      </m:oMath>
      <w:r>
        <w:t>与通过它的电流</w:t>
      </w:r>
      <m:oMath>
        <m:r>
          <m:rPr/>
          <m:t>I</m:t>
        </m:r>
      </m:oMath>
      <w:r>
        <w:t>关系进行了探究，根据实验数据也画出了</w:t>
      </w:r>
      <m:oMath>
        <m:r>
          <m:rPr/>
          <m:t>U−I</m:t>
        </m:r>
      </m:oMath>
      <w:r>
        <w:t>图象。你认为正确的是图丙中的虚线 ______。 </w:t>
      </w:r>
      <w:r>
        <w:br w:type="textWrapping"/>
      </w:r>
      <m:oMath>
        <m:r>
          <m:rPr/>
          <m:t>(6)</m:t>
        </m:r>
      </m:oMath>
      <w:r>
        <w:t>小华设计了如图丁所示的电路图，测量小灯泡在正常工作时的电阻。已知电源电压恒为</w:t>
      </w:r>
      <m:oMath>
        <m:r>
          <m:rPr/>
          <m:t>U</m:t>
        </m:r>
      </m:oMath>
      <w:r>
        <w:t>，小灯泡额定电压为</w:t>
      </w:r>
      <m:oMath>
        <m:sSub>
          <m:sSubPr/>
          <m:e>
            <m:r>
              <m:rPr/>
              <m:t>U</m:t>
            </m:r>
          </m:e>
          <m:sub>
            <m:r>
              <m:rPr/>
              <m:t>额</m:t>
            </m:r>
          </m:sub>
        </m:sSub>
      </m:oMath>
      <w:r>
        <w:t>，定值电阻的阻值为</w:t>
      </w:r>
      <m:oMath>
        <m:sSub>
          <m:sSubPr/>
          <m:e>
            <m:r>
              <m:rPr/>
              <m:t>R</m:t>
            </m:r>
          </m:e>
          <m:sub>
            <m:r>
              <m:rPr/>
              <m:t>0</m:t>
            </m:r>
          </m:sub>
        </m:sSub>
      </m:oMath>
      <w:r>
        <w:t>。请将下列实验步骤填写完整： </w:t>
      </w:r>
      <w:r>
        <w:br w:type="textWrapping"/>
      </w:r>
      <w:r>
        <w:t>①只闭合</w:t>
      </w:r>
      <m:oMath>
        <m:r>
          <m:rPr/>
          <m:t>S</m:t>
        </m:r>
      </m:oMath>
      <w:r>
        <w:t>、</w:t>
      </w:r>
      <m:oMath>
        <m:sSub>
          <m:sSubPr/>
          <m:e>
            <m:r>
              <m:rPr/>
              <m:t>S</m:t>
            </m:r>
          </m:e>
          <m:sub>
            <m:r>
              <m:rPr/>
              <m:t>2</m:t>
            </m:r>
          </m:sub>
        </m:sSub>
      </m:oMath>
      <w:r>
        <w:t>，移动滑动变阻器滑片，使电压表示数为 ______。 </w:t>
      </w:r>
      <w:r>
        <w:br w:type="textWrapping"/>
      </w:r>
      <w:r>
        <w:t>②保持滑片</w:t>
      </w:r>
      <m:oMath>
        <m:r>
          <m:rPr/>
          <m:t>P</m:t>
        </m:r>
      </m:oMath>
      <w:r>
        <w:t>不动，断开</w:t>
      </w:r>
      <m:oMath>
        <m:sSub>
          <m:sSubPr/>
          <m:e>
            <m:r>
              <m:rPr/>
              <m:t>S</m:t>
            </m:r>
          </m:e>
          <m:sub>
            <m:r>
              <m:rPr/>
              <m:t>2</m:t>
            </m:r>
          </m:sub>
        </m:sSub>
      </m:oMath>
      <w:r>
        <w:t>、闭合</w:t>
      </w:r>
      <m:oMath>
        <m:sSub>
          <m:sSubPr/>
          <m:e>
            <m:r>
              <m:rPr/>
              <m:t>S</m:t>
            </m:r>
          </m:e>
          <m:sub>
            <m:r>
              <m:rPr/>
              <m:t>1</m:t>
            </m:r>
          </m:sub>
        </m:sSub>
      </m:oMath>
      <w:r>
        <w:t>，读出电压表示数为</w:t>
      </w:r>
      <m:oMath>
        <m:sSub>
          <m:sSubPr/>
          <m:e>
            <m:r>
              <m:rPr/>
              <m:t>U</m:t>
            </m:r>
          </m:e>
          <m:sub>
            <m:r>
              <m:rPr/>
              <m:t>1</m:t>
            </m:r>
          </m:sub>
        </m:sSub>
      </m:oMath>
      <w:r>
        <w:t>。 </w:t>
      </w:r>
      <w:r>
        <w:br w:type="textWrapping"/>
      </w:r>
      <w:r>
        <w:t>③小灯泡正常发光时的电阻</w:t>
      </w:r>
      <m:oMath>
        <m:sSub>
          <m:sSubPr/>
          <m:e>
            <m:r>
              <m:rPr/>
              <m:t>R</m:t>
            </m:r>
          </m:e>
          <m:sub>
            <m:r>
              <m:rPr/>
              <m:t>L</m:t>
            </m:r>
          </m:sub>
        </m:sSub>
        <m:r>
          <m:rPr/>
          <m:t>=</m:t>
        </m:r>
      </m:oMath>
      <w:r>
        <w:t>______。</w:t>
      </w:r>
      <m:oMath>
        <m:r>
          <m:rPr/>
          <m:t>(</m:t>
        </m:r>
      </m:oMath>
      <w:r>
        <w:t>用已知量和所测物理量符号表示</w:t>
      </w:r>
      <m:oMath>
        <m:r>
          <m:rPr/>
          <m:t>)</m:t>
        </m:r>
      </m:oMath>
    </w:p>
    <w:p>
      <w:r>
        <w:rPr>
          <w:rStyle w:val="164"/>
        </w:rPr>
        <w:t>四 、作图题（本大题共1小题，共6分）</w:t>
      </w:r>
    </w:p>
    <w:p>
      <w:r>
        <w:t>18.（6分）用笔画代替导线完成图中电路的实物连接。要求：两灯并联，开关控制整个电路，电流表测量通过</w:t>
      </w:r>
      <m:oMath>
        <m:sSub>
          <m:sSubPr/>
          <m:e>
            <m:r>
              <m:rPr/>
              <m:t>L</m:t>
            </m:r>
          </m:e>
          <m:sub>
            <m:r>
              <m:rPr/>
              <m:t>1</m:t>
            </m:r>
          </m:sub>
        </m:sSub>
      </m:oMath>
      <w:r>
        <w:t>、</w:t>
      </w:r>
      <m:oMath>
        <m:sSub>
          <m:sSubPr/>
          <m:e>
            <m:r>
              <m:rPr/>
              <m:t>L</m:t>
            </m:r>
          </m:e>
          <m:sub>
            <m:r>
              <m:rPr/>
              <m:t>2</m:t>
            </m:r>
          </m:sub>
        </m:sSub>
      </m:oMath>
      <w:r>
        <w:t>的总电流，导线不能交叉。</w:t>
      </w:r>
      <w:r>
        <w:br w:type="textWrapping"/>
      </w:r>
      <w:r>
        <w:drawing>
          <wp:inline distT="0" distB="0" distL="114300" distR="114300">
            <wp:extent cx="1425575" cy="1111885"/>
            <wp:effectExtent l="0" t="0" r="3175"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1425600" cy="1112400"/>
                    </a:xfrm>
                    <a:prstGeom prst="rect">
                      <a:avLst/>
                    </a:prstGeom>
                  </pic:spPr>
                </pic:pic>
              </a:graphicData>
            </a:graphic>
          </wp:inline>
        </w:drawing>
      </w:r>
    </w:p>
    <w:p>
      <w:r>
        <w:rPr>
          <w:rStyle w:val="164"/>
        </w:rPr>
        <w:t>五 、计算题（本大题共2小题，共24分）</w:t>
      </w:r>
    </w:p>
    <w:p>
      <w:r>
        <w:t>19.（12分）随着科技发展，高效节能的</w:t>
      </w:r>
      <m:oMath>
        <m:r>
          <m:rPr/>
          <m:t>LED</m:t>
        </m:r>
      </m:oMath>
      <w:r>
        <w:t>灯被人们广泛使用。某种变色</w:t>
      </w:r>
      <m:oMath>
        <m:r>
          <m:rPr/>
          <m:t>LED</m:t>
        </m:r>
      </m:oMath>
      <w:r>
        <w:t>灯的发光颜色与电压有关，相关参数如下表。</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1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w:r>
              <w:t>电压</w:t>
            </w:r>
          </w:p>
        </w:tc>
        <w:tc>
          <w:tcPr>
            <w:tcW w:w="0" w:type="auto"/>
            <w:vAlign w:val="center"/>
          </w:tcPr>
          <w:p>
            <w:pPr>
              <w:spacing w:line="240" w:lineRule="auto"/>
              <w:jc w:val="left"/>
            </w:pPr>
            <w:r>
              <w:t>发光颜色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r>
                  <m:rPr/>
                  <m:t>1V～2V</m:t>
                </m:r>
              </m:oMath>
            </m:oMathPara>
          </w:p>
        </w:tc>
        <w:tc>
          <w:tcPr>
            <w:tcW w:w="0" w:type="auto"/>
            <w:vAlign w:val="center"/>
          </w:tcPr>
          <w:p>
            <w:pPr>
              <w:spacing w:line="240" w:lineRule="auto"/>
              <w:jc w:val="left"/>
            </w:pPr>
            <w:r>
              <w:t>红光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r>
                  <m:rPr/>
                  <m:t>2V～3V</m:t>
                </m:r>
              </m:oMath>
            </m:oMathPara>
          </w:p>
        </w:tc>
        <w:tc>
          <w:tcPr>
            <w:tcW w:w="0" w:type="auto"/>
            <w:vAlign w:val="center"/>
          </w:tcPr>
          <w:p>
            <w:pPr>
              <w:spacing w:line="240" w:lineRule="auto"/>
              <w:jc w:val="left"/>
            </w:pPr>
            <w:r>
              <w:t>绿光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
              <m:r>
                <m:rPr/>
                <m:t>3V</m:t>
              </m:r>
            </m:oMath>
            <w:r>
              <w:t>以上</w:t>
            </w:r>
          </w:p>
        </w:tc>
        <w:tc>
          <w:tcPr>
            <w:tcW w:w="0" w:type="auto"/>
            <w:vAlign w:val="center"/>
          </w:tcPr>
          <w:p>
            <w:pPr>
              <w:spacing w:line="240" w:lineRule="auto"/>
              <w:jc w:val="left"/>
            </w:pPr>
            <w:r>
              <w:t>蓝光</w:t>
            </w:r>
          </w:p>
        </w:tc>
      </w:tr>
    </w:tbl>
    <w:p>
      <w:pPr>
        <w:ind w:left="420"/>
      </w:pPr>
      <w:r>
        <w:t>将其与滑动变阻器串联接入如图恒压电路中，电源电压为</w:t>
      </w:r>
      <m:oMath>
        <m:r>
          <m:rPr/>
          <m:t>4V</m:t>
        </m:r>
      </m:oMath>
      <w:r>
        <w:t>。当滑片</w:t>
      </w:r>
      <m:oMath>
        <m:r>
          <m:rPr/>
          <m:t>P</m:t>
        </m:r>
      </m:oMath>
      <w:r>
        <w:t>滑到某点时，电压表示数为</w:t>
      </w:r>
      <m:oMath>
        <m:r>
          <m:rPr/>
          <m:t>1.8V</m:t>
        </m:r>
      </m:oMath>
      <w:r>
        <w:t>，通过</w:t>
      </w:r>
      <m:oMath>
        <m:r>
          <m:rPr/>
          <m:t>LED</m:t>
        </m:r>
      </m:oMath>
      <w:r>
        <w:t>灯的电流为</w:t>
      </w:r>
      <m:oMath>
        <m:r>
          <m:rPr/>
          <m:t>18mA</m:t>
        </m:r>
      </m:oMath>
      <w:r>
        <w:t>。当滑片</w:t>
      </w:r>
      <m:oMath>
        <m:r>
          <m:rPr/>
          <m:t>P</m:t>
        </m:r>
      </m:oMath>
      <w:r>
        <w:t>置于最右端时，电压表的示数为</w:t>
      </w:r>
      <m:oMath>
        <m:sSub>
          <m:sSubPr/>
          <m:e>
            <m:r>
              <m:rPr/>
              <m:t>U</m:t>
            </m:r>
          </m:e>
          <m:sub>
            <m:r>
              <m:rPr/>
              <m:t>1</m:t>
            </m:r>
          </m:sub>
        </m:sSub>
      </m:oMath>
      <w:r>
        <w:t>，电流为</w:t>
      </w:r>
      <m:oMath>
        <m:r>
          <m:rPr/>
          <m:t>0.02A</m:t>
        </m:r>
      </m:oMath>
      <w:r>
        <w:t>。将滑片</w:t>
      </w:r>
      <m:oMath>
        <m:r>
          <m:rPr/>
          <m:t>P</m:t>
        </m:r>
      </m:oMath>
      <w:r>
        <w:t>置于最左端时，电压表示数为</w:t>
      </w:r>
      <m:oMath>
        <m:sSub>
          <m:sSubPr/>
          <m:e>
            <m:r>
              <m:rPr/>
              <m:t>U</m:t>
            </m:r>
          </m:e>
          <m:sub>
            <m:r>
              <m:rPr/>
              <m:t>2</m:t>
            </m:r>
          </m:sub>
        </m:sSub>
      </m:oMath>
      <w:r>
        <w:t>，且</w:t>
      </w:r>
      <m:oMath>
        <m:sSub>
          <m:sSubPr/>
          <m:e>
            <m:r>
              <m:rPr/>
              <m:t>U</m:t>
            </m:r>
          </m:e>
          <m:sub>
            <m:r>
              <m:rPr/>
              <m:t>2</m:t>
            </m:r>
          </m:sub>
        </m:sSub>
      </m:oMath>
      <w:r>
        <w:t>：</w:t>
      </w:r>
      <m:oMath>
        <m:sSub>
          <m:sSubPr/>
          <m:e>
            <m:r>
              <m:rPr/>
              <m:t>U</m:t>
            </m:r>
          </m:e>
          <m:sub>
            <m:r>
              <m:rPr/>
              <m:t>1</m:t>
            </m:r>
          </m:sub>
        </m:sSub>
        <m:r>
          <m:rPr/>
          <m:t>=2</m:t>
        </m:r>
      </m:oMath>
      <w:r>
        <w:t>：</w:t>
      </w:r>
      <m:oMath>
        <m:r>
          <m:rPr/>
          <m:t>1</m:t>
        </m:r>
      </m:oMath>
      <w:r>
        <w:t>。求： </w:t>
      </w:r>
      <w:r>
        <w:br w:type="textWrapping"/>
      </w:r>
      <m:oMath>
        <m:r>
          <m:rPr/>
          <m:t>(1)LED</m:t>
        </m:r>
      </m:oMath>
      <w:r>
        <w:t>灯两端电压为</w:t>
      </w:r>
      <m:oMath>
        <m:r>
          <m:rPr/>
          <m:t>1.8V</m:t>
        </m:r>
      </m:oMath>
      <w:r>
        <w:t>时的电功率； </w:t>
      </w:r>
      <w:r>
        <w:br w:type="textWrapping"/>
      </w:r>
      <m:oMath>
        <m:r>
          <m:rPr/>
          <m:t>(2)</m:t>
        </m:r>
      </m:oMath>
      <w:r>
        <w:t>将滑片</w:t>
      </w:r>
      <m:oMath>
        <m:r>
          <m:rPr/>
          <m:t>P</m:t>
        </m:r>
      </m:oMath>
      <w:r>
        <w:t>置于距左端</w:t>
      </w:r>
      <m:oMath>
        <m:f>
          <m:fPr/>
          <m:num>
            <m:r>
              <m:rPr/>
              <m:t>1</m:t>
            </m:r>
          </m:num>
          <m:den>
            <m:r>
              <m:rPr/>
              <m:t>4</m:t>
            </m:r>
          </m:den>
        </m:f>
      </m:oMath>
      <w:r>
        <w:t>处，电路中电流为</w:t>
      </w:r>
      <m:oMath>
        <m:r>
          <m:rPr/>
          <m:t>0.06A</m:t>
        </m:r>
      </m:oMath>
      <w:r>
        <w:t>时，</w:t>
      </w:r>
      <m:oMath>
        <m:r>
          <m:rPr/>
          <m:t>LED</m:t>
        </m:r>
      </m:oMath>
      <w:r>
        <w:t>灯发出什么颜色的光； </w:t>
      </w:r>
      <w:r>
        <w:br w:type="textWrapping"/>
      </w:r>
      <m:oMath>
        <m:r>
          <m:rPr/>
          <m:t>(3)</m:t>
        </m:r>
      </m:oMath>
      <w:r>
        <w:t>用定值电阻</w:t>
      </w:r>
      <m:oMath>
        <m:sSub>
          <m:sSubPr/>
          <m:e>
            <m:r>
              <m:rPr/>
              <m:t>R</m:t>
            </m:r>
          </m:e>
          <m:sub>
            <m:r>
              <m:rPr/>
              <m:t>2</m:t>
            </m:r>
          </m:sub>
        </m:sSub>
      </m:oMath>
      <w:r>
        <w:t>替换</w:t>
      </w:r>
      <m:oMath>
        <m:r>
          <m:rPr/>
          <m:t>LED</m:t>
        </m:r>
      </m:oMath>
      <w:r>
        <w:t>灯，当滑片</w:t>
      </w:r>
      <m:oMath>
        <m:r>
          <m:rPr/>
          <m:t>P</m:t>
        </m:r>
      </m:oMath>
      <w:r>
        <w:t>置于最右端时，闭合开关</w:t>
      </w:r>
      <m:oMath>
        <m:r>
          <m:rPr/>
          <m:t>S</m:t>
        </m:r>
      </m:oMath>
      <w:r>
        <w:t>，电压表示数为</w:t>
      </w:r>
      <m:oMath>
        <m:sSub>
          <m:sSubPr/>
          <m:e>
            <m:r>
              <m:rPr/>
              <m:t>U</m:t>
            </m:r>
          </m:e>
          <m:sub>
            <m:r>
              <m:rPr/>
              <m:t>3</m:t>
            </m:r>
          </m:sub>
        </m:sSub>
      </m:oMath>
      <w:r>
        <w:t>，且</w:t>
      </w:r>
      <m:oMath>
        <m:sSub>
          <m:sSubPr/>
          <m:e>
            <m:r>
              <m:rPr/>
              <m:t>U</m:t>
            </m:r>
          </m:e>
          <m:sub>
            <m:r>
              <m:rPr/>
              <m:t>3</m:t>
            </m:r>
          </m:sub>
        </m:sSub>
      </m:oMath>
      <w:r>
        <w:t>与</w:t>
      </w:r>
      <m:oMath>
        <m:sSub>
          <m:sSubPr/>
          <m:e>
            <m:r>
              <m:rPr/>
              <m:t>U</m:t>
            </m:r>
          </m:e>
          <m:sub>
            <m:r>
              <m:rPr/>
              <m:t>1</m:t>
            </m:r>
          </m:sub>
        </m:sSub>
      </m:oMath>
      <w:r>
        <w:t>相比变化了</w:t>
      </w:r>
      <m:oMath>
        <m:r>
          <m:rPr/>
          <m:t>0.5V</m:t>
        </m:r>
      </m:oMath>
      <w:r>
        <w:t>，求</w:t>
      </w:r>
      <m:oMath>
        <m:sSub>
          <m:sSubPr/>
          <m:e>
            <m:r>
              <m:rPr/>
              <m:t>R</m:t>
            </m:r>
          </m:e>
          <m:sub>
            <m:r>
              <m:rPr/>
              <m:t>2</m:t>
            </m:r>
          </m:sub>
        </m:sSub>
      </m:oMath>
      <w:r>
        <w:t>的阻值。</w:t>
      </w:r>
      <w:r>
        <w:br w:type="textWrapping"/>
      </w:r>
      <w:r>
        <w:drawing>
          <wp:inline distT="0" distB="0" distL="114300" distR="114300">
            <wp:extent cx="1252220" cy="1148080"/>
            <wp:effectExtent l="0" t="0" r="508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1252800" cy="1148400"/>
                    </a:xfrm>
                    <a:prstGeom prst="rect">
                      <a:avLst/>
                    </a:prstGeom>
                  </pic:spPr>
                </pic:pic>
              </a:graphicData>
            </a:graphic>
          </wp:inline>
        </w:drawing>
      </w:r>
    </w:p>
    <w:p>
      <w:r>
        <w:t>20.（12分）如图所示电路中，</w:t>
      </w:r>
      <m:oMath>
        <m:sSub>
          <m:sSubPr/>
          <m:e>
            <m:r>
              <m:rPr/>
              <m:t>R</m:t>
            </m:r>
          </m:e>
          <m:sub>
            <m:r>
              <m:rPr/>
              <m:t>1</m:t>
            </m:r>
          </m:sub>
        </m:sSub>
        <m:r>
          <m:rPr/>
          <m:t>=</m:t>
        </m:r>
        <m:r>
          <m:rPr>
            <m:nor/>
            <m:sty m:val="p"/>
          </m:rPr>
          <m:t>10Ω</m:t>
        </m:r>
      </m:oMath>
      <w:r>
        <w:t>，</w:t>
      </w:r>
      <m:oMath>
        <m:sSub>
          <m:sSubPr/>
          <m:e>
            <m:r>
              <m:rPr/>
              <m:t>R</m:t>
            </m:r>
          </m:e>
          <m:sub>
            <m:r>
              <m:rPr/>
              <m:t>2</m:t>
            </m:r>
          </m:sub>
        </m:sSub>
        <m:r>
          <m:rPr/>
          <m:t>=</m:t>
        </m:r>
        <m:r>
          <m:rPr>
            <m:nor/>
            <m:sty m:val="p"/>
          </m:rPr>
          <m:t>30Ω</m:t>
        </m:r>
      </m:oMath>
      <w:r>
        <w:t>。当开关</w:t>
      </w:r>
      <m:oMath>
        <m:sSub>
          <m:sSubPr/>
          <m:e>
            <m:r>
              <m:rPr/>
              <m:t>S</m:t>
            </m:r>
          </m:e>
          <m:sub>
            <m:r>
              <m:rPr/>
              <m:t>1</m:t>
            </m:r>
          </m:sub>
        </m:sSub>
      </m:oMath>
      <w:r>
        <w:t>闭合，</w:t>
      </w:r>
      <m:oMath>
        <m:sSub>
          <m:sSubPr/>
          <m:e>
            <m:r>
              <m:rPr/>
              <m:t>S</m:t>
            </m:r>
          </m:e>
          <m:sub>
            <m:r>
              <m:rPr/>
              <m:t>2</m:t>
            </m:r>
          </m:sub>
        </m:sSub>
      </m:oMath>
      <w:r>
        <w:t>、</w:t>
      </w:r>
      <m:oMath>
        <m:sSub>
          <m:sSubPr/>
          <m:e>
            <m:r>
              <m:rPr/>
              <m:t>S</m:t>
            </m:r>
          </m:e>
          <m:sub>
            <m:r>
              <m:rPr/>
              <m:t>3</m:t>
            </m:r>
          </m:sub>
        </m:sSub>
      </m:oMath>
      <w:r>
        <w:t>断开时，电流表的示数为</w:t>
      </w:r>
      <m:oMath>
        <m:r>
          <m:rPr/>
          <m:t>0.</m:t>
        </m:r>
        <m:r>
          <m:rPr>
            <m:nor/>
            <m:sty m:val="p"/>
          </m:rPr>
          <m:t>6A</m:t>
        </m:r>
      </m:oMath>
      <w:r>
        <w:t>；当开关</w:t>
      </w:r>
      <m:oMath>
        <m:sSub>
          <m:sSubPr/>
          <m:e>
            <m:r>
              <m:rPr/>
              <m:t>S</m:t>
            </m:r>
          </m:e>
          <m:sub>
            <m:r>
              <m:rPr/>
              <m:t>1</m:t>
            </m:r>
          </m:sub>
        </m:sSub>
      </m:oMath>
      <w:r>
        <w:t>、</w:t>
      </w:r>
      <m:oMath>
        <m:sSub>
          <m:sSubPr/>
          <m:e>
            <m:r>
              <m:rPr/>
              <m:t>S</m:t>
            </m:r>
          </m:e>
          <m:sub>
            <m:r>
              <m:rPr/>
              <m:t>2</m:t>
            </m:r>
          </m:sub>
        </m:sSub>
      </m:oMath>
      <w:r>
        <w:t>、</w:t>
      </w:r>
      <m:oMath>
        <m:sSub>
          <m:sSubPr/>
          <m:e>
            <m:r>
              <m:rPr/>
              <m:t>S</m:t>
            </m:r>
          </m:e>
          <m:sub>
            <m:r>
              <m:rPr/>
              <m:t>3</m:t>
            </m:r>
          </m:sub>
        </m:sSub>
      </m:oMath>
      <w:r>
        <w:t>都闭合时，电流表示数为</w:t>
      </w:r>
      <m:oMath>
        <m:r>
          <m:rPr/>
          <m:t>1.</m:t>
        </m:r>
        <m:r>
          <m:rPr>
            <m:nor/>
            <m:sty m:val="p"/>
          </m:rPr>
          <m:t>3A</m:t>
        </m:r>
      </m:oMath>
      <w:r>
        <w:t>，且灯泡正常发光。设电源电压不变。求： </w:t>
      </w:r>
      <w:r>
        <w:br w:type="textWrapping"/>
      </w:r>
      <m:oMath>
        <m:r>
          <m:rPr/>
          <m:t>(1)</m:t>
        </m:r>
      </m:oMath>
      <w:r>
        <w:t>电源电压； </w:t>
      </w:r>
      <w:r>
        <w:br w:type="textWrapping"/>
      </w:r>
      <m:oMath>
        <m:r>
          <m:rPr/>
          <m:t>(2)</m:t>
        </m:r>
      </m:oMath>
      <w:r>
        <w:t>灯泡的额定功率； </w:t>
      </w:r>
      <w:r>
        <w:br w:type="textWrapping"/>
      </w:r>
      <m:oMath>
        <m:r>
          <m:rPr/>
          <m:t>(3)</m:t>
        </m:r>
      </m:oMath>
      <w:r>
        <w:t>灯泡正常发光</w:t>
      </w:r>
      <m:oMath>
        <m:r>
          <m:rPr/>
          <m:t>5</m:t>
        </m:r>
        <m:r>
          <m:rPr>
            <m:nor/>
            <m:sty m:val="p"/>
          </m:rPr>
          <m:t>min</m:t>
        </m:r>
      </m:oMath>
      <w:r>
        <w:t>时，通过灯泡的电流做的功。</w:t>
      </w:r>
      <w:r>
        <w:br w:type="textWrapping"/>
      </w:r>
      <w:r>
        <w:drawing>
          <wp:inline distT="0" distB="0" distL="114300" distR="114300">
            <wp:extent cx="1303020" cy="1281430"/>
            <wp:effectExtent l="0" t="0" r="1143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1303200" cy="1281600"/>
                    </a:xfrm>
                    <a:prstGeom prst="rect">
                      <a:avLst/>
                    </a:prstGeom>
                  </pic:spPr>
                </pic:pic>
              </a:graphicData>
            </a:graphic>
          </wp:inline>
        </w:drawing>
      </w:r>
    </w:p>
    <w:p>
      <w:r>
        <w:br w:type="page"/>
      </w:r>
    </w:p>
    <w:p>
      <w:pPr>
        <w:jc w:val="center"/>
      </w:pPr>
      <w:r>
        <w:rPr>
          <w:b/>
          <w:sz w:val="32"/>
        </w:rPr>
        <w:t>答案和解析</w:t>
      </w:r>
    </w:p>
    <w:p>
      <w:r>
        <w:rPr>
          <w:color w:val="3333FF"/>
        </w:rPr>
        <w:t>1.【答案】</w:t>
      </w:r>
      <w:r>
        <w:t>C;</w:t>
      </w:r>
    </w:p>
    <w:p>
      <w:r>
        <w:rPr>
          <w:color w:val="3333FF"/>
        </w:rPr>
        <w:t>【解析】</w:t>
      </w:r>
      <w:r>
        <w:t>解：  </w:t>
      </w:r>
      <w:r>
        <w:br w:type="textWrapping"/>
      </w:r>
      <w:r>
        <w:t>A、电路发生短路或总功率过大时，空气开关才会跳闸，所以应先检查原因，检查没有问题后再重新合上空气开关，故A错误；  </w:t>
      </w:r>
      <w:r>
        <w:br w:type="textWrapping"/>
      </w:r>
      <w:r>
        <w:t>B、有金属外壳的家用电器应使用三孔插座，当用电器的金属外壳漏电时，电流会通过地线流入大地，能防止触电事故的发生，所以，不是所有家用电器都使用两孔插座，故B错误；  </w:t>
      </w:r>
      <w:r>
        <w:br w:type="textWrapping"/>
      </w:r>
      <w:r>
        <w:t>C、在家庭电路中，各个用电器相互不影响，因此它们是并联连接的；故C正确；  </w:t>
      </w:r>
      <w:r>
        <w:br w:type="textWrapping"/>
      </w:r>
      <w:r>
        <w:t>D、控制电路的开关应该接在火线和用电器之间，这样在开关断开时，用电器不带电，不会造成触电事故，故D错误。  </w:t>
      </w:r>
      <w:r>
        <w:br w:type="textWrapping"/>
      </w:r>
      <w:r>
        <w:t>故选：</w:t>
      </w:r>
      <m:oMath>
        <m:r>
          <m:rPr/>
          <m:t>C</m:t>
        </m:r>
      </m:oMath>
      <w:r>
        <w:t>。 </w:t>
      </w:r>
      <w:r>
        <w:br w:type="textWrapping"/>
      </w:r>
      <m:oMath>
        <m:r>
          <m:rPr/>
          <m:t>(1)</m:t>
        </m:r>
      </m:oMath>
      <w:r>
        <w:t>空气开关跳闸，原因是电路发生短路或总功率过大，应先检查原因，检查没有问题后再使空气开关复位；  </w:t>
      </w:r>
      <w:r>
        <w:br w:type="textWrapping"/>
      </w:r>
      <m:oMath>
        <m:r>
          <m:rPr/>
          <m:t>(2)</m:t>
        </m:r>
      </m:oMath>
      <w:r>
        <w:t>三孔插座中多出的一个孔是用来接地线的；目的就是为了防止触电；  </w:t>
      </w:r>
      <w:r>
        <w:br w:type="textWrapping"/>
      </w:r>
      <m:oMath>
        <m:r>
          <m:rPr/>
          <m:t>(3)</m:t>
        </m:r>
      </m:oMath>
      <w:r>
        <w:t>各家用电器之间是并联时，各家用电器都正常工作，并且互不影响；  </w:t>
      </w:r>
      <w:r>
        <w:br w:type="textWrapping"/>
      </w:r>
      <m:oMath>
        <m:r>
          <m:rPr/>
          <m:t>(4)</m:t>
        </m:r>
      </m:oMath>
      <w:r>
        <w:t>开关控制用电器或插座时，开关和用电器是串联的，且开关应接在火线和用电器之间。 </w:t>
      </w:r>
      <w:r>
        <w:br w:type="textWrapping"/>
      </w:r>
      <w:r>
        <w:t>针对家庭电路中用电器连接、开关、三孔插座、两孔插座、空气开关等认识和理解，一定要掌握。</w:t>
      </w:r>
      <w:r>
        <w:br w:type="textWrapping"/>
      </w:r>
    </w:p>
    <w:p>
      <w:r>
        <w:rPr>
          <w:color w:val="3333FF"/>
        </w:rPr>
        <w:t>2.【答案】</w:t>
      </w:r>
      <w:r>
        <w:t>C;</w:t>
      </w:r>
    </w:p>
    <w:p>
      <w:r>
        <w:rPr>
          <w:color w:val="3333FF"/>
        </w:rPr>
        <w:t>【解析】</w:t>
      </w:r>
      <w:r>
        <w:t>解： </w:t>
      </w:r>
      <w:r>
        <w:br w:type="textWrapping"/>
      </w:r>
      <m:oMath>
        <m:r>
          <m:rPr/>
          <m:t>ABC</m:t>
        </m:r>
      </m:oMath>
      <w:r>
        <w:t>、由电路图可知</w:t>
      </w:r>
      <m:oMath>
        <m:r>
          <m:rPr/>
          <m:t>R</m:t>
        </m:r>
      </m:oMath>
      <w:r>
        <w:t>和</w:t>
      </w:r>
      <m:oMath>
        <m:sSub>
          <m:sSubPr/>
          <m:e>
            <m:r>
              <m:rPr/>
              <m:t>R</m:t>
            </m:r>
          </m:e>
          <m:sub>
            <m:r>
              <m:rPr/>
              <m:t>1</m:t>
            </m:r>
          </m:sub>
        </m:sSub>
      </m:oMath>
      <w:r>
        <w:t>串联，电压表测滑动变阻器</w:t>
      </w:r>
      <m:oMath>
        <m:r>
          <m:rPr/>
          <m:t>R</m:t>
        </m:r>
      </m:oMath>
      <w:r>
        <w:t>两端的电压； </w:t>
      </w:r>
      <w:r>
        <w:br w:type="textWrapping"/>
      </w:r>
      <w:r>
        <w:t>设滑动变阻器的最大阻值为</w:t>
      </w:r>
      <m:oMath>
        <m:r>
          <m:rPr/>
          <m:t>R</m:t>
        </m:r>
      </m:oMath>
      <w:r>
        <w:t>，即当滑片置于滑动变阻器的</w:t>
      </w:r>
      <m:oMath>
        <m:r>
          <m:rPr/>
          <m:t>b</m:t>
        </m:r>
      </m:oMath>
      <w:r>
        <w:t>端时，其阻值为</w:t>
      </w:r>
      <m:oMath>
        <m:r>
          <m:rPr/>
          <m:t>R</m:t>
        </m:r>
      </m:oMath>
      <w:r>
        <w:t>； </w:t>
      </w:r>
      <w:r>
        <w:br w:type="textWrapping"/>
      </w:r>
      <w:r>
        <w:t>当滑片</w:t>
      </w:r>
      <m:oMath>
        <m:r>
          <m:rPr/>
          <m:t>P</m:t>
        </m:r>
      </m:oMath>
      <w:r>
        <w:t>置于滑动变阻器的中点时，其阻值为</w:t>
      </w:r>
      <m:oMath>
        <m:f>
          <m:fPr/>
          <m:num>
            <m:r>
              <m:rPr/>
              <m:t>1</m:t>
            </m:r>
          </m:num>
          <m:den>
            <m:r>
              <m:rPr/>
              <m:t>2</m:t>
            </m:r>
          </m:den>
        </m:f>
        <m:r>
          <m:rPr/>
          <m:t>R</m:t>
        </m:r>
      </m:oMath>
      <w:r>
        <w:t>； </w:t>
      </w:r>
      <w:r>
        <w:br w:type="textWrapping"/>
      </w:r>
      <w:r>
        <w:t>由题意可知，当滑片置于滑动变阻器的中点时，电压表示数为</w:t>
      </w:r>
      <m:oMath>
        <m:r>
          <m:rPr/>
          <m:t>4V</m:t>
        </m:r>
      </m:oMath>
      <w:r>
        <w:t>，即</w:t>
      </w:r>
      <m:oMath>
        <m:sSub>
          <m:sSubPr/>
          <m:e>
            <m:r>
              <m:rPr/>
              <m:t>U</m:t>
            </m:r>
          </m:e>
          <m:sub>
            <m:r>
              <m:rPr/>
              <m:t>R</m:t>
            </m:r>
          </m:sub>
        </m:sSub>
        <m:r>
          <m:rPr/>
          <m:t>=4V</m:t>
        </m:r>
      </m:oMath>
      <w:r>
        <w:t>， </w:t>
      </w:r>
      <w:r>
        <w:br w:type="textWrapping"/>
      </w:r>
      <w:r>
        <w:t>由欧姆定律可得此时电流为：</w:t>
      </w:r>
      <m:oMath>
        <m:sSub>
          <m:sSubPr/>
          <m:e>
            <m:r>
              <m:rPr/>
              <m:t>I</m:t>
            </m:r>
          </m:e>
          <m:sub>
            <m:r>
              <m:rPr/>
              <m:t>1</m:t>
            </m:r>
          </m:sub>
        </m:sSub>
        <m:r>
          <m:rPr/>
          <m:t>=</m:t>
        </m:r>
        <m:f>
          <m:fPr/>
          <m:num>
            <m:sSub>
              <m:sSubPr/>
              <m:e>
                <m:r>
                  <m:rPr/>
                  <m:t>U</m:t>
                </m:r>
              </m:e>
              <m:sub>
                <m:r>
                  <m:rPr/>
                  <m:t>R</m:t>
                </m:r>
              </m:sub>
            </m:sSub>
          </m:num>
          <m:den>
            <m:f>
              <m:fPr/>
              <m:num>
                <m:r>
                  <m:rPr/>
                  <m:t>1</m:t>
                </m:r>
              </m:num>
              <m:den>
                <m:r>
                  <m:rPr/>
                  <m:t>2</m:t>
                </m:r>
              </m:den>
            </m:f>
            <m:r>
              <m:rPr/>
              <m:t>R</m:t>
            </m:r>
          </m:den>
        </m:f>
        <m:r>
          <m:rPr/>
          <m:t>=</m:t>
        </m:r>
        <m:f>
          <m:fPr/>
          <m:num>
            <m:r>
              <m:rPr/>
              <m:t>4V</m:t>
            </m:r>
          </m:num>
          <m:den>
            <m:f>
              <m:fPr/>
              <m:num>
                <m:r>
                  <m:rPr/>
                  <m:t>1</m:t>
                </m:r>
              </m:num>
              <m:den>
                <m:r>
                  <m:rPr/>
                  <m:t>2</m:t>
                </m:r>
              </m:den>
            </m:f>
            <m:r>
              <m:rPr/>
              <m:t>R</m:t>
            </m:r>
          </m:den>
        </m:f>
        <m:r>
          <m:rPr/>
          <m:t>=</m:t>
        </m:r>
        <m:f>
          <m:fPr/>
          <m:num>
            <m:r>
              <m:rPr/>
              <m:t>8V</m:t>
            </m:r>
          </m:num>
          <m:den>
            <m:r>
              <m:rPr/>
              <m:t>R</m:t>
            </m:r>
          </m:den>
        </m:f>
      </m:oMath>
      <w:r>
        <w:t>， </w:t>
      </w:r>
      <w:r>
        <w:br w:type="textWrapping"/>
      </w:r>
      <w:r>
        <w:t>当滑片置于滑动变阻器的</w:t>
      </w:r>
      <m:oMath>
        <m:r>
          <m:rPr/>
          <m:t>b</m:t>
        </m:r>
      </m:oMath>
      <w:r>
        <w:t>端时，由于滑动变阻器的阻值变大，根据串联电路的分压特点可知，滑动变阻器两端的电压变大，所以电压表的示数变化了</w:t>
      </w:r>
      <m:oMath>
        <m:r>
          <m:rPr/>
          <m:t>2V</m:t>
        </m:r>
      </m:oMath>
      <w:r>
        <w:t>，即滑动变阻器两端的电压增加了</w:t>
      </w:r>
      <m:oMath>
        <m:r>
          <m:rPr/>
          <m:t>2V</m:t>
        </m:r>
      </m:oMath>
      <w:r>
        <w:t>， </w:t>
      </w:r>
      <w:r>
        <w:br w:type="textWrapping"/>
      </w:r>
      <w:r>
        <w:t>所以此时滑动变阻器两端的电压为：</w:t>
      </w:r>
      <m:oMath>
        <m:sSup>
          <m:sSupPr/>
          <m:e>
            <m:sSub>
              <m:sSubPr/>
              <m:e>
                <m:r>
                  <m:rPr/>
                  <m:t>U</m:t>
                </m:r>
              </m:e>
              <m:sub>
                <m:r>
                  <m:rPr/>
                  <m:t>R</m:t>
                </m:r>
              </m:sub>
            </m:sSub>
          </m:e>
          <m:sup>
            <m:r>
              <m:rPr/>
              <m:t>′</m:t>
            </m:r>
          </m:sup>
        </m:sSup>
        <m:r>
          <m:rPr/>
          <m:t>=</m:t>
        </m:r>
        <m:sSub>
          <m:sSubPr/>
          <m:e>
            <m:r>
              <m:rPr/>
              <m:t>U</m:t>
            </m:r>
          </m:e>
          <m:sub>
            <m:r>
              <m:rPr/>
              <m:t>R</m:t>
            </m:r>
          </m:sub>
        </m:sSub>
        <m:r>
          <m:rPr/>
          <m:t>+2V=4V+2V=6V</m:t>
        </m:r>
      </m:oMath>
      <w:r>
        <w:t>， </w:t>
      </w:r>
      <w:r>
        <w:br w:type="textWrapping"/>
      </w:r>
      <w:r>
        <w:t>由欧姆定律可得此时电流为：</w:t>
      </w:r>
      <m:oMath>
        <m:sSub>
          <m:sSubPr/>
          <m:e>
            <m:r>
              <m:rPr/>
              <m:t>I</m:t>
            </m:r>
          </m:e>
          <m:sub>
            <m:r>
              <m:rPr/>
              <m:t>2</m:t>
            </m:r>
          </m:sub>
        </m:sSub>
        <m:r>
          <m:rPr/>
          <m:t>=</m:t>
        </m:r>
        <m:f>
          <m:fPr/>
          <m:num>
            <m:sSup>
              <m:sSupPr/>
              <m:e>
                <m:sSub>
                  <m:sSubPr/>
                  <m:e>
                    <m:r>
                      <m:rPr/>
                      <m:t>U</m:t>
                    </m:r>
                  </m:e>
                  <m:sub>
                    <m:r>
                      <m:rPr/>
                      <m:t>R</m:t>
                    </m:r>
                  </m:sub>
                </m:sSub>
              </m:e>
              <m:sup>
                <m:r>
                  <m:rPr/>
                  <m:t>′</m:t>
                </m:r>
              </m:sup>
            </m:sSup>
          </m:num>
          <m:den>
            <m:r>
              <m:rPr/>
              <m:t>R</m:t>
            </m:r>
          </m:den>
        </m:f>
        <m:r>
          <m:rPr/>
          <m:t>=</m:t>
        </m:r>
        <m:f>
          <m:fPr/>
          <m:num>
            <m:r>
              <m:rPr/>
              <m:t>6V</m:t>
            </m:r>
          </m:num>
          <m:den>
            <m:r>
              <m:rPr/>
              <m:t>R</m:t>
            </m:r>
          </m:den>
        </m:f>
      </m:oMath>
      <w:r>
        <w:t>， </w:t>
      </w:r>
      <w:r>
        <w:br w:type="textWrapping"/>
      </w:r>
      <w:r>
        <w:t>则前后两次的电流之比为</w:t>
      </w:r>
      <m:oMath>
        <m:sSub>
          <m:sSubPr/>
          <m:e>
            <m:r>
              <m:rPr/>
              <m:t>I</m:t>
            </m:r>
          </m:e>
          <m:sub>
            <m:r>
              <m:rPr/>
              <m:t>1</m:t>
            </m:r>
          </m:sub>
        </m:sSub>
      </m:oMath>
      <w:r>
        <w:t>：</w:t>
      </w:r>
      <m:oMath>
        <m:sSub>
          <m:sSubPr/>
          <m:e>
            <m:r>
              <m:rPr/>
              <m:t>I</m:t>
            </m:r>
          </m:e>
          <m:sub>
            <m:r>
              <m:rPr/>
              <m:t>2</m:t>
            </m:r>
          </m:sub>
        </m:sSub>
        <m:r>
          <m:rPr/>
          <m:t>=</m:t>
        </m:r>
        <m:f>
          <m:fPr/>
          <m:num>
            <m:r>
              <m:rPr/>
              <m:t>8V</m:t>
            </m:r>
          </m:num>
          <m:den>
            <m:r>
              <m:rPr/>
              <m:t>R</m:t>
            </m:r>
          </m:den>
        </m:f>
      </m:oMath>
      <w:r>
        <w:t>：</w:t>
      </w:r>
      <m:oMath>
        <m:f>
          <m:fPr/>
          <m:num>
            <m:r>
              <m:rPr/>
              <m:t>6V</m:t>
            </m:r>
          </m:num>
          <m:den>
            <m:r>
              <m:rPr/>
              <m:t>R</m:t>
            </m:r>
          </m:den>
        </m:f>
        <m:r>
          <m:rPr/>
          <m:t>=4</m:t>
        </m:r>
      </m:oMath>
      <w:r>
        <w:t>：</w:t>
      </w:r>
      <m:oMath>
        <m:r>
          <m:rPr/>
          <m:t>3</m:t>
        </m:r>
      </m:oMath>
      <w:r>
        <w:t>-----①，故</w:t>
      </w:r>
      <m:oMath>
        <m:r>
          <m:rPr/>
          <m:t>C</m:t>
        </m:r>
      </m:oMath>
      <w:r>
        <w:t>正确； </w:t>
      </w:r>
      <w:r>
        <w:br w:type="textWrapping"/>
      </w:r>
      <w:r>
        <w:t>滑片置于滑动变阻器的中点时，由电阻的串联和欧姆定律可得电源电压为：</w:t>
      </w:r>
      <m:oMath>
        <m:r>
          <m:rPr/>
          <m:t>U=</m:t>
        </m:r>
        <m:sSub>
          <m:sSubPr/>
          <m:e>
            <m:r>
              <m:rPr/>
              <m:t>I</m:t>
            </m:r>
          </m:e>
          <m:sub>
            <m:r>
              <m:rPr/>
              <m:t>1</m:t>
            </m:r>
          </m:sub>
        </m:sSub>
        <m:r>
          <m:rPr/>
          <m:t>(</m:t>
        </m:r>
        <m:sSub>
          <m:sSubPr/>
          <m:e>
            <m:r>
              <m:rPr/>
              <m:t>R</m:t>
            </m:r>
          </m:e>
          <m:sub>
            <m:r>
              <m:rPr/>
              <m:t>1</m:t>
            </m:r>
          </m:sub>
        </m:sSub>
        <m:r>
          <m:rPr/>
          <m:t>+</m:t>
        </m:r>
        <m:f>
          <m:fPr/>
          <m:num>
            <m:r>
              <m:rPr/>
              <m:t>1</m:t>
            </m:r>
          </m:num>
          <m:den>
            <m:r>
              <m:rPr/>
              <m:t>2</m:t>
            </m:r>
          </m:den>
        </m:f>
        <m:r>
          <m:rPr/>
          <m:t>R)</m:t>
        </m:r>
      </m:oMath>
      <w:r>
        <w:t>----②， </w:t>
      </w:r>
      <w:r>
        <w:br w:type="textWrapping"/>
      </w:r>
      <w:r>
        <w:t>滑片置于滑动变阻器的</w:t>
      </w:r>
      <m:oMath>
        <m:r>
          <m:rPr/>
          <m:t>b</m:t>
        </m:r>
      </m:oMath>
      <w:r>
        <w:t>端时，同理可得电源电压为：</w:t>
      </w:r>
      <m:oMath>
        <m:r>
          <m:rPr/>
          <m:t>U=</m:t>
        </m:r>
        <m:sSub>
          <m:sSubPr/>
          <m:e>
            <m:r>
              <m:rPr/>
              <m:t>I</m:t>
            </m:r>
          </m:e>
          <m:sub>
            <m:r>
              <m:rPr/>
              <m:t>2</m:t>
            </m:r>
          </m:sub>
        </m:sSub>
        <m:r>
          <m:rPr/>
          <m:t>(</m:t>
        </m:r>
        <m:sSub>
          <m:sSubPr/>
          <m:e>
            <m:r>
              <m:rPr/>
              <m:t>R</m:t>
            </m:r>
          </m:e>
          <m:sub>
            <m:r>
              <m:rPr/>
              <m:t>1</m:t>
            </m:r>
          </m:sub>
        </m:sSub>
        <m:r>
          <m:rPr/>
          <m:t>+R)</m:t>
        </m:r>
      </m:oMath>
      <w:r>
        <w:t>----③， </w:t>
      </w:r>
      <w:r>
        <w:br w:type="textWrapping"/>
      </w:r>
      <w:r>
        <w:t>因电源电压不变，联立①②③解得</w:t>
      </w:r>
      <m:oMath>
        <m:sSub>
          <m:sSubPr/>
          <m:e>
            <m:r>
              <m:rPr/>
              <m:t>R</m:t>
            </m:r>
          </m:e>
          <m:sub>
            <m:r>
              <m:rPr/>
              <m:t>1</m:t>
            </m:r>
          </m:sub>
        </m:sSub>
        <m:r>
          <m:rPr/>
          <m:t>=R(</m:t>
        </m:r>
      </m:oMath>
      <w:r>
        <w:t>即变阻器的最大阻值与</w:t>
      </w:r>
      <m:oMath>
        <m:sSub>
          <m:sSubPr/>
          <m:e>
            <m:r>
              <m:rPr/>
              <m:t>R</m:t>
            </m:r>
          </m:e>
          <m:sub>
            <m:r>
              <m:rPr/>
              <m:t>1</m:t>
            </m:r>
          </m:sub>
        </m:sSub>
      </m:oMath>
      <w:r>
        <w:t>的阻值相等</w:t>
      </w:r>
      <m:oMath>
        <m:r>
          <m:rPr/>
          <m:t>)</m:t>
        </m:r>
      </m:oMath>
      <w:r>
        <w:t>； </w:t>
      </w:r>
      <w:r>
        <w:br w:type="textWrapping"/>
      </w:r>
      <w:r>
        <w:t>当滑片置于滑动变阻器的</w:t>
      </w:r>
      <m:oMath>
        <m:r>
          <m:rPr/>
          <m:t>b</m:t>
        </m:r>
      </m:oMath>
      <w:r>
        <w:t>端时，变阻器的最大电阻和</w:t>
      </w:r>
      <m:oMath>
        <m:sSub>
          <m:sSubPr/>
          <m:e>
            <m:r>
              <m:rPr/>
              <m:t>R</m:t>
            </m:r>
          </m:e>
          <m:sub>
            <m:r>
              <m:rPr/>
              <m:t>1</m:t>
            </m:r>
          </m:sub>
        </m:sSub>
      </m:oMath>
      <w:r>
        <w:t>串联，且二者的阻值相等，</w:t>
      </w:r>
      <m:oMath>
        <m:sSup>
          <m:sSupPr/>
          <m:e>
            <m:sSub>
              <m:sSubPr/>
              <m:e>
                <m:r>
                  <m:rPr/>
                  <m:t>U</m:t>
                </m:r>
              </m:e>
              <m:sub>
                <m:r>
                  <m:rPr/>
                  <m:t>R</m:t>
                </m:r>
              </m:sub>
            </m:sSub>
          </m:e>
          <m:sup>
            <m:r>
              <m:rPr/>
              <m:t>′</m:t>
            </m:r>
          </m:sup>
        </m:sSup>
        <m:r>
          <m:rPr/>
          <m:t>=6V</m:t>
        </m:r>
      </m:oMath>
      <w:r>
        <w:t>， </w:t>
      </w:r>
      <w:r>
        <w:br w:type="textWrapping"/>
      </w:r>
      <w:r>
        <w:t>由串联分压的规律可知，此时</w:t>
      </w:r>
      <m:oMath>
        <m:sSub>
          <m:sSubPr/>
          <m:e>
            <m:r>
              <m:rPr/>
              <m:t>R</m:t>
            </m:r>
          </m:e>
          <m:sub>
            <m:r>
              <m:rPr/>
              <m:t>1</m:t>
            </m:r>
          </m:sub>
        </m:sSub>
      </m:oMath>
      <w:r>
        <w:t>的电压</w:t>
      </w:r>
      <m:oMath>
        <m:sSup>
          <m:sSupPr/>
          <m:e>
            <m:sSub>
              <m:sSubPr/>
              <m:e>
                <m:r>
                  <m:rPr/>
                  <m:t>U</m:t>
                </m:r>
              </m:e>
              <m:sub>
                <m:r>
                  <m:rPr/>
                  <m:t>1</m:t>
                </m:r>
              </m:sub>
            </m:sSub>
          </m:e>
          <m:sup>
            <m:r>
              <m:rPr/>
              <m:t>′</m:t>
            </m:r>
          </m:sup>
        </m:sSup>
        <m:r>
          <m:rPr/>
          <m:t>=</m:t>
        </m:r>
        <m:sSup>
          <m:sSupPr/>
          <m:e>
            <m:sSub>
              <m:sSubPr/>
              <m:e>
                <m:r>
                  <m:rPr/>
                  <m:t>U</m:t>
                </m:r>
              </m:e>
              <m:sub>
                <m:r>
                  <m:rPr/>
                  <m:t>R</m:t>
                </m:r>
              </m:sub>
            </m:sSub>
          </m:e>
          <m:sup>
            <m:r>
              <m:rPr/>
              <m:t>′</m:t>
            </m:r>
          </m:sup>
        </m:sSup>
        <m:r>
          <m:rPr/>
          <m:t>=6V</m:t>
        </m:r>
      </m:oMath>
      <w:r>
        <w:t>， </w:t>
      </w:r>
      <w:r>
        <w:br w:type="textWrapping"/>
      </w:r>
      <w:r>
        <w:t>则电源电压</w:t>
      </w:r>
      <m:oMath>
        <m:r>
          <m:rPr/>
          <m:t>U=</m:t>
        </m:r>
        <m:sSup>
          <m:sSupPr/>
          <m:e>
            <m:sSub>
              <m:sSubPr/>
              <m:e>
                <m:r>
                  <m:rPr/>
                  <m:t>U</m:t>
                </m:r>
              </m:e>
              <m:sub>
                <m:r>
                  <m:rPr/>
                  <m:t>1</m:t>
                </m:r>
              </m:sub>
            </m:sSub>
          </m:e>
          <m:sup>
            <m:r>
              <m:rPr/>
              <m:t>′</m:t>
            </m:r>
          </m:sup>
        </m:sSup>
        <m:r>
          <m:rPr/>
          <m:t>+</m:t>
        </m:r>
        <m:sSup>
          <m:sSupPr/>
          <m:e>
            <m:sSub>
              <m:sSubPr/>
              <m:e>
                <m:r>
                  <m:rPr/>
                  <m:t>U</m:t>
                </m:r>
              </m:e>
              <m:sub>
                <m:r>
                  <m:rPr/>
                  <m:t>R</m:t>
                </m:r>
              </m:sub>
            </m:sSub>
          </m:e>
          <m:sup>
            <m:r>
              <m:rPr/>
              <m:t>′</m:t>
            </m:r>
          </m:sup>
        </m:sSup>
        <m:r>
          <m:rPr/>
          <m:t>=6V+6V=12V</m:t>
        </m:r>
      </m:oMath>
      <w:r>
        <w:t>，故</w:t>
      </w:r>
      <m:oMath>
        <m:r>
          <m:rPr/>
          <m:t>A</m:t>
        </m:r>
      </m:oMath>
      <w:r>
        <w:t>错误； </w:t>
      </w:r>
      <w:r>
        <w:br w:type="textWrapping"/>
      </w:r>
      <w:r>
        <w:t>此时</w:t>
      </w:r>
      <m:oMath>
        <m:r>
          <m:rPr/>
          <m:t>100s</m:t>
        </m:r>
      </m:oMath>
      <w:r>
        <w:t>内定值电阻</w:t>
      </w:r>
      <m:oMath>
        <m:sSub>
          <m:sSubPr/>
          <m:e>
            <m:r>
              <m:rPr/>
              <m:t>R</m:t>
            </m:r>
          </m:e>
          <m:sub>
            <m:r>
              <m:rPr/>
              <m:t>1</m:t>
            </m:r>
          </m:sub>
        </m:sSub>
      </m:oMath>
      <w:r>
        <w:t>产生的热量为</w:t>
      </w:r>
      <m:oMath>
        <m:r>
          <m:rPr/>
          <m:t>400J</m:t>
        </m:r>
      </m:oMath>
      <w:r>
        <w:t>， </w:t>
      </w:r>
      <w:r>
        <w:br w:type="textWrapping"/>
      </w:r>
      <w:r>
        <w:t>由</w:t>
      </w:r>
      <m:oMath>
        <m:r>
          <m:rPr/>
          <m:t>Q=W=</m:t>
        </m:r>
        <m:f>
          <m:fPr/>
          <m:num>
            <m:sSup>
              <m:sSupPr/>
              <m:e>
                <m:r>
                  <m:rPr/>
                  <m:t>U</m:t>
                </m:r>
              </m:e>
              <m:sup>
                <m:r>
                  <m:rPr/>
                  <m:t>2</m:t>
                </m:r>
              </m:sup>
            </m:sSup>
          </m:num>
          <m:den>
            <m:r>
              <m:rPr/>
              <m:t>R</m:t>
            </m:r>
          </m:den>
        </m:f>
        <m:r>
          <m:rPr/>
          <m:t>t</m:t>
        </m:r>
      </m:oMath>
      <w:r>
        <w:t>可得</w:t>
      </w:r>
      <m:oMath>
        <m:sSub>
          <m:sSubPr/>
          <m:e>
            <m:r>
              <m:rPr/>
              <m:t>R</m:t>
            </m:r>
          </m:e>
          <m:sub>
            <m:r>
              <m:rPr/>
              <m:t>1</m:t>
            </m:r>
          </m:sub>
        </m:sSub>
      </m:oMath>
      <w:r>
        <w:t>的阻值：</w:t>
      </w:r>
      <m:oMath>
        <m:sSub>
          <m:sSubPr/>
          <m:e>
            <m:r>
              <m:rPr/>
              <m:t>R</m:t>
            </m:r>
          </m:e>
          <m:sub>
            <m:r>
              <m:rPr/>
              <m:t>1</m:t>
            </m:r>
          </m:sub>
        </m:sSub>
        <m:r>
          <m:rPr/>
          <m:t>=</m:t>
        </m:r>
        <m:f>
          <m:fPr/>
          <m:num>
            <m:sSub>
              <m:sSubPr/>
              <m:e>
                <m:r>
                  <m:rPr/>
                  <m:t>U</m:t>
                </m:r>
              </m:e>
              <m:sub>
                <m:r>
                  <m:rPr/>
                  <m:t>1</m:t>
                </m:r>
              </m:sub>
            </m:sSub>
            <m:sSup>
              <m:sSupPr/>
              <m:e>
                <m:r>
                  <m:rPr/>
                  <m:t>′</m:t>
                </m:r>
              </m:e>
              <m:sup>
                <m:r>
                  <m:rPr/>
                  <m:t>2</m:t>
                </m:r>
              </m:sup>
            </m:sSup>
          </m:num>
          <m:den>
            <m:r>
              <m:rPr/>
              <m:t>Q</m:t>
            </m:r>
          </m:den>
        </m:f>
        <m:r>
          <m:rPr/>
          <m:t>t=</m:t>
        </m:r>
        <m:f>
          <m:fPr/>
          <m:num>
            <m:r>
              <m:rPr/>
              <m:t>(6V</m:t>
            </m:r>
            <m:sSup>
              <m:sSupPr/>
              <m:e>
                <m:r>
                  <m:rPr/>
                  <m:t>)</m:t>
                </m:r>
              </m:e>
              <m:sup>
                <m:r>
                  <m:rPr/>
                  <m:t>2</m:t>
                </m:r>
              </m:sup>
            </m:sSup>
          </m:num>
          <m:den>
            <m:r>
              <m:rPr/>
              <m:t>400J</m:t>
            </m:r>
          </m:den>
        </m:f>
        <m:r>
          <m:rPr/>
          <m:t>×100s=9Ω</m:t>
        </m:r>
      </m:oMath>
      <w:r>
        <w:t>，故</w:t>
      </w:r>
      <m:oMath>
        <m:r>
          <m:rPr/>
          <m:t>B</m:t>
        </m:r>
      </m:oMath>
      <w:r>
        <w:t>错误； </w:t>
      </w:r>
      <w:r>
        <w:br w:type="textWrapping"/>
      </w:r>
      <m:oMath>
        <m:r>
          <m:rPr/>
          <m:t>D</m:t>
        </m:r>
      </m:oMath>
      <w:r>
        <w:t>、当滑片</w:t>
      </w:r>
      <m:oMath>
        <m:r>
          <m:rPr/>
          <m:t>P</m:t>
        </m:r>
      </m:oMath>
      <w:r>
        <w:t>置于滑动变阻器的中点时，</w:t>
      </w:r>
      <m:oMath>
        <m:sSub>
          <m:sSubPr/>
          <m:e>
            <m:r>
              <m:rPr/>
              <m:t>R</m:t>
            </m:r>
          </m:e>
          <m:sub>
            <m:r>
              <m:rPr/>
              <m:t>1</m:t>
            </m:r>
          </m:sub>
        </m:sSub>
      </m:oMath>
      <w:r>
        <w:t>消耗的电功率为：</w:t>
      </w:r>
      <m:oMath>
        <m:sSub>
          <m:sSubPr/>
          <m:e>
            <m:r>
              <m:rPr/>
              <m:t>P</m:t>
            </m:r>
          </m:e>
          <m:sub>
            <m:r>
              <m:rPr/>
              <m:t>1</m:t>
            </m:r>
          </m:sub>
        </m:sSub>
        <m:r>
          <m:rPr/>
          <m:t>=</m:t>
        </m:r>
        <m:sSubSup>
          <m:sSubSupPr/>
          <m:e>
            <m:r>
              <m:rPr/>
              <m:t>I</m:t>
            </m:r>
          </m:e>
          <m:sub>
            <m:r>
              <m:rPr/>
              <m:t>1</m:t>
            </m:r>
          </m:sub>
          <m:sup>
            <m:r>
              <m:rPr/>
              <m:t>2</m:t>
            </m:r>
          </m:sup>
        </m:sSubSup>
        <m:sSub>
          <m:sSubPr/>
          <m:e>
            <m:r>
              <m:rPr/>
              <m:t>R</m:t>
            </m:r>
          </m:e>
          <m:sub>
            <m:r>
              <m:rPr/>
              <m:t>1</m:t>
            </m:r>
          </m:sub>
        </m:sSub>
      </m:oMath>
      <w:r>
        <w:t>， </w:t>
      </w:r>
      <w:r>
        <w:br w:type="textWrapping"/>
      </w:r>
      <w:r>
        <w:t>当滑片</w:t>
      </w:r>
      <m:oMath>
        <m:r>
          <m:rPr/>
          <m:t>P</m:t>
        </m:r>
      </m:oMath>
      <w:r>
        <w:t>置于滑动变阻器的</w:t>
      </w:r>
      <m:oMath>
        <m:r>
          <m:rPr/>
          <m:t>b</m:t>
        </m:r>
      </m:oMath>
      <w:r>
        <w:t>端时，</w:t>
      </w:r>
      <m:oMath>
        <m:sSub>
          <m:sSubPr/>
          <m:e>
            <m:r>
              <m:rPr/>
              <m:t>R</m:t>
            </m:r>
          </m:e>
          <m:sub>
            <m:r>
              <m:rPr/>
              <m:t>1</m:t>
            </m:r>
          </m:sub>
        </m:sSub>
      </m:oMath>
      <w:r>
        <w:t>消耗的电功率为：</w:t>
      </w:r>
      <m:oMath>
        <m:sSub>
          <m:sSubPr/>
          <m:e>
            <m:r>
              <m:rPr/>
              <m:t>P</m:t>
            </m:r>
          </m:e>
          <m:sub>
            <m:r>
              <m:rPr/>
              <m:t>2</m:t>
            </m:r>
          </m:sub>
        </m:sSub>
        <m:r>
          <m:rPr/>
          <m:t>=</m:t>
        </m:r>
        <m:sSubSup>
          <m:sSubSupPr/>
          <m:e>
            <m:r>
              <m:rPr/>
              <m:t>I</m:t>
            </m:r>
          </m:e>
          <m:sub>
            <m:r>
              <m:rPr/>
              <m:t>2</m:t>
            </m:r>
          </m:sub>
          <m:sup>
            <m:r>
              <m:rPr/>
              <m:t>2</m:t>
            </m:r>
          </m:sup>
        </m:sSubSup>
        <m:sSub>
          <m:sSubPr/>
          <m:e>
            <m:r>
              <m:rPr/>
              <m:t>R</m:t>
            </m:r>
          </m:e>
          <m:sub>
            <m:r>
              <m:rPr/>
              <m:t>1</m:t>
            </m:r>
          </m:sub>
        </m:sSub>
      </m:oMath>
      <w:r>
        <w:t>， </w:t>
      </w:r>
      <w:r>
        <w:br w:type="textWrapping"/>
      </w:r>
      <w:r>
        <w:t>则</w:t>
      </w:r>
      <m:oMath>
        <m:sSub>
          <m:sSubPr/>
          <m:e>
            <m:r>
              <m:rPr/>
              <m:t>R</m:t>
            </m:r>
          </m:e>
          <m:sub>
            <m:r>
              <m:rPr/>
              <m:t>1</m:t>
            </m:r>
          </m:sub>
        </m:sSub>
      </m:oMath>
      <w:r>
        <w:t>先后两次消耗的电功率之比为：</w:t>
      </w:r>
      <m:oMath>
        <m:f>
          <m:fPr/>
          <m:num>
            <m:sSub>
              <m:sSubPr/>
              <m:e>
                <m:r>
                  <m:rPr/>
                  <m:t>P</m:t>
                </m:r>
              </m:e>
              <m:sub>
                <m:r>
                  <m:rPr/>
                  <m:t>1</m:t>
                </m:r>
              </m:sub>
            </m:sSub>
          </m:num>
          <m:den>
            <m:sSub>
              <m:sSubPr/>
              <m:e>
                <m:r>
                  <m:rPr/>
                  <m:t>P</m:t>
                </m:r>
              </m:e>
              <m:sub>
                <m:r>
                  <m:rPr/>
                  <m:t>2</m:t>
                </m:r>
              </m:sub>
            </m:sSub>
          </m:den>
        </m:f>
        <m:r>
          <m:rPr/>
          <m:t>=</m:t>
        </m:r>
        <m:f>
          <m:fPr/>
          <m:num>
            <m:sSubSup>
              <m:sSubSupPr/>
              <m:e>
                <m:r>
                  <m:rPr/>
                  <m:t>I</m:t>
                </m:r>
              </m:e>
              <m:sub>
                <m:r>
                  <m:rPr/>
                  <m:t>1</m:t>
                </m:r>
              </m:sub>
              <m:sup>
                <m:r>
                  <m:rPr/>
                  <m:t>2</m:t>
                </m:r>
              </m:sup>
            </m:sSubSup>
            <m:sSub>
              <m:sSubPr/>
              <m:e>
                <m:r>
                  <m:rPr/>
                  <m:t>R</m:t>
                </m:r>
              </m:e>
              <m:sub>
                <m:r>
                  <m:rPr/>
                  <m:t>1</m:t>
                </m:r>
              </m:sub>
            </m:sSub>
          </m:num>
          <m:den>
            <m:sSubSup>
              <m:sSubSupPr/>
              <m:e>
                <m:r>
                  <m:rPr/>
                  <m:t>I</m:t>
                </m:r>
              </m:e>
              <m:sub>
                <m:r>
                  <m:rPr/>
                  <m:t>2</m:t>
                </m:r>
              </m:sub>
              <m:sup>
                <m:r>
                  <m:rPr/>
                  <m:t>2</m:t>
                </m:r>
              </m:sup>
            </m:sSubSup>
            <m:sSub>
              <m:sSubPr/>
              <m:e>
                <m:r>
                  <m:rPr/>
                  <m:t>R</m:t>
                </m:r>
              </m:e>
              <m:sub>
                <m:r>
                  <m:rPr/>
                  <m:t>1</m:t>
                </m:r>
              </m:sub>
            </m:sSub>
          </m:den>
        </m:f>
        <m:r>
          <m:rPr/>
          <m:t>=(</m:t>
        </m:r>
        <m:f>
          <m:fPr/>
          <m:num>
            <m:sSub>
              <m:sSubPr/>
              <m:e>
                <m:r>
                  <m:rPr/>
                  <m:t>I</m:t>
                </m:r>
              </m:e>
              <m:sub>
                <m:r>
                  <m:rPr/>
                  <m:t>1</m:t>
                </m:r>
              </m:sub>
            </m:sSub>
          </m:num>
          <m:den>
            <m:sSub>
              <m:sSubPr/>
              <m:e>
                <m:r>
                  <m:rPr/>
                  <m:t>I</m:t>
                </m:r>
              </m:e>
              <m:sub>
                <m:r>
                  <m:rPr/>
                  <m:t>2</m:t>
                </m:r>
              </m:sub>
            </m:sSub>
          </m:den>
        </m:f>
        <m:sSup>
          <m:sSupPr/>
          <m:e>
            <m:r>
              <m:rPr/>
              <m:t>)</m:t>
            </m:r>
          </m:e>
          <m:sup>
            <m:r>
              <m:rPr/>
              <m:t>2</m:t>
            </m:r>
          </m:sup>
        </m:sSup>
        <m:r>
          <m:rPr/>
          <m:t>=(</m:t>
        </m:r>
        <m:f>
          <m:fPr/>
          <m:num>
            <m:r>
              <m:rPr/>
              <m:t>4</m:t>
            </m:r>
          </m:num>
          <m:den>
            <m:r>
              <m:rPr/>
              <m:t>3</m:t>
            </m:r>
          </m:den>
        </m:f>
        <m:sSup>
          <m:sSupPr/>
          <m:e>
            <m:r>
              <m:rPr/>
              <m:t>)</m:t>
            </m:r>
          </m:e>
          <m:sup>
            <m:r>
              <m:rPr/>
              <m:t>2</m:t>
            </m:r>
          </m:sup>
        </m:sSup>
        <m:r>
          <m:rPr/>
          <m:t>=</m:t>
        </m:r>
        <m:f>
          <m:fPr/>
          <m:num>
            <m:r>
              <m:rPr/>
              <m:t>16</m:t>
            </m:r>
          </m:num>
          <m:den>
            <m:r>
              <m:rPr/>
              <m:t>9</m:t>
            </m:r>
          </m:den>
        </m:f>
      </m:oMath>
      <w:r>
        <w:t>，故</w:t>
      </w:r>
      <m:oMath>
        <m:r>
          <m:rPr/>
          <m:t>D</m:t>
        </m:r>
      </m:oMath>
      <w:r>
        <w:t>错误。 </w:t>
      </w:r>
      <w:r>
        <w:br w:type="textWrapping"/>
      </w:r>
      <w:r>
        <w:t>故选：</w:t>
      </w:r>
      <m:oMath>
        <m:r>
          <m:rPr/>
          <m:t>C</m:t>
        </m:r>
      </m:oMath>
      <w:r>
        <w:t>。 </w:t>
      </w:r>
      <w:r>
        <w:br w:type="textWrapping"/>
      </w:r>
      <w:r>
        <w:t>分析电路图可知</w:t>
      </w:r>
      <m:oMath>
        <m:r>
          <m:rPr/>
          <m:t>R</m:t>
        </m:r>
      </m:oMath>
      <w:r>
        <w:t>和</w:t>
      </w:r>
      <m:oMath>
        <m:sSub>
          <m:sSubPr/>
          <m:e>
            <m:r>
              <m:rPr/>
              <m:t>R</m:t>
            </m:r>
          </m:e>
          <m:sub>
            <m:r>
              <m:rPr/>
              <m:t>1</m:t>
            </m:r>
          </m:sub>
        </m:sSub>
      </m:oMath>
      <w:r>
        <w:t>串联，电压表测滑动变阻器</w:t>
      </w:r>
      <m:oMath>
        <m:r>
          <m:rPr/>
          <m:t>R</m:t>
        </m:r>
      </m:oMath>
      <w:r>
        <w:t>两端的电压；假设滑片置于滑动变阻器的</w:t>
      </w:r>
      <m:oMath>
        <m:r>
          <m:rPr/>
          <m:t>b</m:t>
        </m:r>
      </m:oMath>
      <w:r>
        <w:t>端时，其最大阻值为</w:t>
      </w:r>
      <m:oMath>
        <m:r>
          <m:rPr/>
          <m:t>R</m:t>
        </m:r>
      </m:oMath>
      <w:r>
        <w:t>，当滑片</w:t>
      </w:r>
      <m:oMath>
        <m:r>
          <m:rPr/>
          <m:t>P</m:t>
        </m:r>
      </m:oMath>
      <w:r>
        <w:t>置于滑动变阻器的中点时，其阻值为</w:t>
      </w:r>
      <m:oMath>
        <m:f>
          <m:fPr/>
          <m:num>
            <m:r>
              <m:rPr/>
              <m:t>1</m:t>
            </m:r>
          </m:num>
          <m:den>
            <m:r>
              <m:rPr/>
              <m:t>2</m:t>
            </m:r>
          </m:den>
        </m:f>
        <m:r>
          <m:rPr/>
          <m:t>R</m:t>
        </m:r>
      </m:oMath>
      <w:r>
        <w:t>； </w:t>
      </w:r>
      <w:r>
        <w:br w:type="textWrapping"/>
      </w:r>
      <m:oMath>
        <m:r>
          <m:rPr/>
          <m:t>(1)</m:t>
        </m:r>
      </m:oMath>
      <w:r>
        <w:t>当滑片置于滑动变阻器的中点时，电压表示数即</w:t>
      </w:r>
      <m:oMath>
        <m:r>
          <m:rPr/>
          <m:t>R</m:t>
        </m:r>
      </m:oMath>
      <w:r>
        <w:t>两端电压，根据欧姆定律得出此时电流</w:t>
      </w:r>
      <m:oMath>
        <m:sSub>
          <m:sSubPr/>
          <m:e>
            <m:r>
              <m:rPr/>
              <m:t>I</m:t>
            </m:r>
          </m:e>
          <m:sub>
            <m:r>
              <m:rPr/>
              <m:t>1</m:t>
            </m:r>
          </m:sub>
        </m:sSub>
      </m:oMath>
      <w:r>
        <w:t>的表达式，再根据串联电路电压的规律写出有关电源电压的表达式；依据此理得出当滑片置于滑动变阻器的</w:t>
      </w:r>
      <m:oMath>
        <m:r>
          <m:rPr/>
          <m:t>b</m:t>
        </m:r>
      </m:oMath>
      <w:r>
        <w:t>端时，电路中的电流</w:t>
      </w:r>
      <m:oMath>
        <m:sSub>
          <m:sSubPr/>
          <m:e>
            <m:r>
              <m:rPr/>
              <m:t>I</m:t>
            </m:r>
          </m:e>
          <m:sub>
            <m:r>
              <m:rPr/>
              <m:t>2</m:t>
            </m:r>
          </m:sub>
        </m:sSub>
      </m:oMath>
      <w:r>
        <w:t>的表达式和电源电压的表达式，求出两种情况下的电流之比，根据电源电压不变找出</w:t>
      </w:r>
      <m:oMath>
        <m:r>
          <m:rPr/>
          <m:t>R</m:t>
        </m:r>
      </m:oMath>
      <w:r>
        <w:t>和</w:t>
      </w:r>
      <m:oMath>
        <m:sSub>
          <m:sSubPr/>
          <m:e>
            <m:r>
              <m:rPr/>
              <m:t>R</m:t>
            </m:r>
          </m:e>
          <m:sub>
            <m:r>
              <m:rPr/>
              <m:t>1</m:t>
            </m:r>
          </m:sub>
        </m:sSub>
      </m:oMath>
      <w:r>
        <w:t>的关系；再利用串联分压的规律可知此时</w:t>
      </w:r>
      <m:oMath>
        <m:sSub>
          <m:sSubPr/>
          <m:e>
            <m:r>
              <m:rPr/>
              <m:t>R</m:t>
            </m:r>
          </m:e>
          <m:sub>
            <m:r>
              <m:rPr/>
              <m:t>1</m:t>
            </m:r>
          </m:sub>
        </m:sSub>
      </m:oMath>
      <w:r>
        <w:t>的电压并求出电源电压； </w:t>
      </w:r>
      <w:r>
        <w:br w:type="textWrapping"/>
      </w:r>
      <w:r>
        <w:t>滑片置于滑动变阻器的</w:t>
      </w:r>
      <m:oMath>
        <m:r>
          <m:rPr/>
          <m:t>b</m:t>
        </m:r>
      </m:oMath>
      <w:r>
        <w:t>端时，知道</w:t>
      </w:r>
      <m:oMath>
        <m:sSub>
          <m:sSubPr/>
          <m:e>
            <m:r>
              <m:rPr/>
              <m:t>R</m:t>
            </m:r>
          </m:e>
          <m:sub>
            <m:r>
              <m:rPr/>
              <m:t>1</m:t>
            </m:r>
          </m:sub>
        </m:sSub>
      </m:oMath>
      <w:r>
        <w:t>两端的电压，且</w:t>
      </w:r>
      <m:oMath>
        <m:r>
          <m:rPr/>
          <m:t>100s</m:t>
        </m:r>
      </m:oMath>
      <w:r>
        <w:t>内定值电阻</w:t>
      </w:r>
      <m:oMath>
        <m:sSub>
          <m:sSubPr/>
          <m:e>
            <m:r>
              <m:rPr/>
              <m:t>R</m:t>
            </m:r>
          </m:e>
          <m:sub>
            <m:r>
              <m:rPr/>
              <m:t>1</m:t>
            </m:r>
          </m:sub>
        </m:sSub>
      </m:oMath>
      <w:r>
        <w:t>产生的热量为</w:t>
      </w:r>
      <m:oMath>
        <m:r>
          <m:rPr/>
          <m:t>400J</m:t>
        </m:r>
      </m:oMath>
      <w:r>
        <w:t>，由</w:t>
      </w:r>
      <m:oMath>
        <m:r>
          <m:rPr/>
          <m:t>Q=W=</m:t>
        </m:r>
        <m:f>
          <m:fPr/>
          <m:num>
            <m:sSup>
              <m:sSupPr/>
              <m:e>
                <m:r>
                  <m:rPr/>
                  <m:t>U</m:t>
                </m:r>
              </m:e>
              <m:sup>
                <m:r>
                  <m:rPr/>
                  <m:t>2</m:t>
                </m:r>
              </m:sup>
            </m:sSup>
          </m:num>
          <m:den>
            <m:r>
              <m:rPr/>
              <m:t>R</m:t>
            </m:r>
          </m:den>
        </m:f>
        <m:r>
          <m:rPr/>
          <m:t>t</m:t>
        </m:r>
      </m:oMath>
      <w:r>
        <w:t>可得</w:t>
      </w:r>
      <m:oMath>
        <m:sSub>
          <m:sSubPr/>
          <m:e>
            <m:r>
              <m:rPr/>
              <m:t>R</m:t>
            </m:r>
          </m:e>
          <m:sub>
            <m:r>
              <m:rPr/>
              <m:t>1</m:t>
            </m:r>
          </m:sub>
        </m:sSub>
      </m:oMath>
      <w:r>
        <w:t>的阻值； </w:t>
      </w:r>
      <w:r>
        <w:br w:type="textWrapping"/>
      </w:r>
      <m:oMath>
        <m:r>
          <m:rPr/>
          <m:t>(2)</m:t>
        </m:r>
      </m:oMath>
      <w:r>
        <w:t>利用</w:t>
      </w:r>
      <m:oMath>
        <m:r>
          <m:rPr/>
          <m:t>P=</m:t>
        </m:r>
        <m:sSup>
          <m:sSupPr/>
          <m:e>
            <m:r>
              <m:rPr/>
              <m:t>I</m:t>
            </m:r>
          </m:e>
          <m:sup>
            <m:r>
              <m:rPr/>
              <m:t>2</m:t>
            </m:r>
          </m:sup>
        </m:sSup>
        <m:r>
          <m:rPr/>
          <m:t>R</m:t>
        </m:r>
      </m:oMath>
      <w:r>
        <w:t>分别写出当滑片</w:t>
      </w:r>
      <m:oMath>
        <m:r>
          <m:rPr/>
          <m:t>P</m:t>
        </m:r>
      </m:oMath>
      <w:r>
        <w:t>置于滑动变阻器的中点和</w:t>
      </w:r>
      <m:oMath>
        <m:r>
          <m:rPr/>
          <m:t>b</m:t>
        </m:r>
      </m:oMath>
      <w:r>
        <w:t>端时</w:t>
      </w:r>
      <m:oMath>
        <m:sSub>
          <m:sSubPr/>
          <m:e>
            <m:r>
              <m:rPr/>
              <m:t>R</m:t>
            </m:r>
          </m:e>
          <m:sub>
            <m:r>
              <m:rPr/>
              <m:t>1</m:t>
            </m:r>
          </m:sub>
        </m:sSub>
      </m:oMath>
      <w:r>
        <w:t>消耗的电功率，二者相比即可得到答案。 </w:t>
      </w:r>
      <w:r>
        <w:br w:type="textWrapping"/>
      </w:r>
      <w:r>
        <w:t>此题主要考查了学生对欧姆定律、焦耳定律以及电功率计算公式的运用，通过列出电源电压的表达式，借助方程组将电源电压和滑动变阻器最大阻值求出来，是解决此题的关键。</w:t>
      </w:r>
      <w:r>
        <w:br w:type="textWrapping"/>
      </w:r>
    </w:p>
    <w:p>
      <w:r>
        <w:rPr>
          <w:color w:val="3333FF"/>
        </w:rPr>
        <w:t>3.【答案】</w:t>
      </w:r>
      <w:r>
        <w:t>B;</w:t>
      </w:r>
    </w:p>
    <w:p>
      <w:r>
        <w:rPr>
          <w:color w:val="3333FF"/>
        </w:rPr>
        <w:t>【解析】</w:t>
      </w:r>
      <w:r>
        <w:t>解：</w:t>
      </w:r>
      <m:oMath>
        <m:r>
          <m:rPr/>
          <m:t>A</m:t>
        </m:r>
      </m:oMath>
      <w:r>
        <w:t>、先闭合开关</w:t>
      </w:r>
      <m:oMath>
        <m:sSub>
          <m:sSubPr/>
          <m:e>
            <m:r>
              <m:rPr/>
              <m:t>S</m:t>
            </m:r>
          </m:e>
          <m:sub>
            <m:r>
              <m:rPr/>
              <m:t>1</m:t>
            </m:r>
          </m:sub>
        </m:sSub>
      </m:oMath>
      <w:r>
        <w:t>，让电炉正常工作，然后依次闭合灯泡开关，相当于增加电阻的横截面积，横截面积越大，电阻越小即接入电路的总电阻变小，故A错误； </w:t>
      </w:r>
      <w:r>
        <w:br w:type="textWrapping"/>
      </w:r>
      <w:r>
        <w:t>B、依次闭合灯泡开关，总电阻减小，根据欧姆定律</w:t>
      </w:r>
      <m:oMath>
        <m:r>
          <m:rPr/>
          <m:t>I=</m:t>
        </m:r>
        <m:f>
          <m:fPr/>
          <m:num>
            <m:r>
              <m:rPr/>
              <m:t>U</m:t>
            </m:r>
          </m:num>
          <m:den>
            <m:r>
              <m:rPr/>
              <m:t>R</m:t>
            </m:r>
          </m:den>
        </m:f>
      </m:oMath>
      <w:r>
        <w:t>知，在电压一定时，电流变大，故B正确； </w:t>
      </w:r>
      <w:r>
        <w:br w:type="textWrapping"/>
      </w:r>
      <m:oMath>
        <m:r>
          <m:rPr>
            <m:nor/>
            <m:sty m:val="p"/>
          </m:rPr>
          <m:t>CD</m:t>
        </m:r>
      </m:oMath>
      <w:r>
        <w:t>、各用电器并联，用电器两端的电压相等，根据</w:t>
      </w:r>
      <m:oMath>
        <m:r>
          <m:rPr/>
          <m:t>I=</m:t>
        </m:r>
        <m:f>
          <m:fPr/>
          <m:num>
            <m:r>
              <m:rPr/>
              <m:t>P</m:t>
            </m:r>
          </m:num>
          <m:den>
            <m:r>
              <m:rPr/>
              <m:t>U</m:t>
            </m:r>
          </m:den>
        </m:f>
      </m:oMath>
      <w:r>
        <w:t>知，各用电器电功率不相等，电流也不相等，故CD错误。 </w:t>
      </w:r>
      <w:r>
        <w:br w:type="textWrapping"/>
      </w:r>
      <w:r>
        <w:t>故选：</w:t>
      </w:r>
      <m:oMath>
        <m:r>
          <m:rPr/>
          <m:t>B</m:t>
        </m:r>
      </m:oMath>
      <w:r>
        <w:t>。 </w:t>
      </w:r>
      <w:r>
        <w:br w:type="textWrapping"/>
      </w:r>
      <m:oMath>
        <m:r>
          <m:rPr/>
          <m:t>(1)</m:t>
        </m:r>
      </m:oMath>
      <w:r>
        <w:t>电阻并联相当于增加横截面积，电阻减小； </w:t>
      </w:r>
      <w:r>
        <w:br w:type="textWrapping"/>
      </w:r>
      <m:oMath>
        <m:r>
          <m:rPr/>
          <m:t>(2)</m:t>
        </m:r>
      </m:oMath>
      <w:r>
        <w:t>根据欧姆定律判断电路中电流的变化； </w:t>
      </w:r>
      <w:r>
        <w:br w:type="textWrapping"/>
      </w:r>
      <m:oMath>
        <m:r>
          <m:rPr/>
          <m:t>(3)</m:t>
        </m:r>
      </m:oMath>
      <w:r>
        <w:t>并联电路各支路电压相等，根据欧姆定律判断出电流的关系。 </w:t>
      </w:r>
      <w:r>
        <w:br w:type="textWrapping"/>
      </w:r>
      <w:r>
        <w:t>此题主要考查了并联电路电阻的特点、欧姆定律以及电功率公式的应用等知识，是一道综合题，难度不大。</w:t>
      </w:r>
      <w:r>
        <w:br w:type="textWrapping"/>
      </w:r>
    </w:p>
    <w:p>
      <w:r>
        <w:rPr>
          <w:color w:val="3333FF"/>
        </w:rPr>
        <w:t>4.【答案】</w:t>
      </w:r>
      <w:r>
        <w:t>null;</w:t>
      </w:r>
    </w:p>
    <w:p>
      <w:r>
        <w:rPr>
          <w:color w:val="3333FF"/>
        </w:rPr>
        <w:t>【解析】</w:t>
      </w:r>
      <w:r>
        <w:t>解：由电路图可知小灯泡与滑动变阻器并联，电压表测量电源的电压，电流表测量干路中的电流； </w:t>
      </w:r>
      <w:r>
        <w:br w:type="textWrapping"/>
      </w:r>
      <w:r>
        <w:t>由于电源电压不变，所以移动滑片时，电压表示数不变，故</w:t>
      </w:r>
      <m:oMath>
        <m:r>
          <m:rPr/>
          <m:t>C</m:t>
        </m:r>
      </m:oMath>
      <w:r>
        <w:t>错误； </w:t>
      </w:r>
      <w:r>
        <w:br w:type="textWrapping"/>
      </w:r>
      <w:r>
        <w:t>并联电路各支路互不影响，移动滑片时，通过灯泡的电流不变，根据</w:t>
      </w:r>
      <m:oMath>
        <m:r>
          <m:rPr/>
          <m:t>P=UI</m:t>
        </m:r>
      </m:oMath>
      <w:r>
        <w:t>知小灯泡的功率不变，灯泡的亮度不变，故</w:t>
      </w:r>
      <m:oMath>
        <m:r>
          <m:rPr/>
          <m:t>A</m:t>
        </m:r>
      </m:oMath>
      <w:r>
        <w:t>正确； </w:t>
      </w:r>
      <w:r>
        <w:br w:type="textWrapping"/>
      </w:r>
      <w:r>
        <w:t>闭合开关，当滑动变阻器滑片向左滑动时，滑动变阻器接入电路的阻值变小，根据</w:t>
      </w:r>
      <m:oMath>
        <m:r>
          <m:rPr/>
          <m:t>I=</m:t>
        </m:r>
        <m:f>
          <m:fPr/>
          <m:num>
            <m:r>
              <m:rPr/>
              <m:t>U</m:t>
            </m:r>
          </m:num>
          <m:den>
            <m:r>
              <m:rPr/>
              <m:t>R</m:t>
            </m:r>
          </m:den>
        </m:f>
      </m:oMath>
      <w:r>
        <w:t>可知，通过滑动变阻器的电流变大，根据并联电路的电流规律可知，干路中的电流变大，电流表示数变大，故</w:t>
      </w:r>
      <m:oMath>
        <m:r>
          <m:rPr/>
          <m:t>B</m:t>
        </m:r>
      </m:oMath>
      <w:r>
        <w:t>错误； </w:t>
      </w:r>
      <w:r>
        <w:br w:type="textWrapping"/>
      </w:r>
      <w:r>
        <w:t>电源电压不变，干路的电流变大，根据</w:t>
      </w:r>
      <m:oMath>
        <m:r>
          <m:rPr/>
          <m:t>P=UI</m:t>
        </m:r>
      </m:oMath>
      <w:r>
        <w:t>可知，电路消耗的总功率变大，故</w:t>
      </w:r>
      <m:oMath>
        <m:r>
          <m:rPr/>
          <m:t>D</m:t>
        </m:r>
      </m:oMath>
      <w:r>
        <w:t>错误。 </w:t>
      </w:r>
      <w:r>
        <w:br w:type="textWrapping"/>
      </w:r>
      <w:r>
        <w:t>故选：</w:t>
      </w:r>
      <m:oMath>
        <m:r>
          <m:rPr/>
          <m:t>A</m:t>
        </m:r>
      </m:oMath>
      <w:r>
        <w:t>。 </w:t>
      </w:r>
      <w:r>
        <w:br w:type="textWrapping"/>
      </w:r>
      <w:r>
        <w:t>由电路图可知小灯泡与滑动变阻器并联，电压表测量电源的电压，电流表测量干路中的电流； </w:t>
      </w:r>
      <w:r>
        <w:br w:type="textWrapping"/>
      </w:r>
      <w:r>
        <w:t>当滑动变阻器滑片向左滑动时，变阻器接入的阻值变小，利用欧姆定律分析通过滑动变阻器电流的变化； </w:t>
      </w:r>
      <w:r>
        <w:br w:type="textWrapping"/>
      </w:r>
      <w:r>
        <w:t>根据并联电路的特点分析通过灯泡电流的变化和干路电流的变化，根据</w:t>
      </w:r>
      <m:oMath>
        <m:r>
          <m:rPr/>
          <m:t>P=UI</m:t>
        </m:r>
      </m:oMath>
      <w:r>
        <w:t>分析总功率的变化。 </w:t>
      </w:r>
      <w:r>
        <w:br w:type="textWrapping"/>
      </w:r>
      <w:r>
        <w:t>此题主要考查了电路的动态分析，知道并联电路电流和电压的特点是解答该题的关键。</w:t>
      </w:r>
      <w:r>
        <w:br w:type="textWrapping"/>
      </w:r>
    </w:p>
    <w:p>
      <w:r>
        <w:rPr>
          <w:color w:val="3333FF"/>
        </w:rPr>
        <w:t>5.【答案】</w:t>
      </w:r>
      <w:r>
        <w:t>C;</w:t>
      </w:r>
    </w:p>
    <w:p>
      <w:r>
        <w:rPr>
          <w:color w:val="3333FF"/>
        </w:rPr>
        <w:t>【解析】</w:t>
      </w:r>
      <w:r>
        <w:t> </w:t>
      </w:r>
      <w:r>
        <w:br w:type="textWrapping"/>
      </w:r>
      <w:r>
        <w:t>此题主要考查了串联电路的电流、电压特点和欧姆定律、电功和电功率、焦耳定律计算公式的理解和掌握，综合性较强，有一定难度。注意</w:t>
      </w:r>
      <m:oMath>
        <m:r>
          <m:rPr/>
          <m:t>W=</m:t>
        </m:r>
        <m:r>
          <m:rPr>
            <m:nor/>
            <m:sty m:val="p"/>
          </m:rPr>
          <m:t>UIt</m:t>
        </m:r>
      </m:oMath>
      <w:r>
        <w:t>是计算电功的普遍适用的公式。 </w:t>
      </w:r>
      <w:r>
        <w:br w:type="textWrapping"/>
      </w:r>
      <w:r>
        <w:t> </w:t>
      </w:r>
      <w:r>
        <w:br w:type="textWrapping"/>
      </w:r>
      <m:oMath>
        <m:r>
          <m:rPr/>
          <m:t>A</m:t>
        </m:r>
      </m:oMath>
      <w:r>
        <w:t>、由电路图可知，电阻</w:t>
      </w:r>
      <m:oMath>
        <m:r>
          <m:rPr/>
          <m:t>R</m:t>
        </m:r>
      </m:oMath>
      <w:r>
        <w:t>和电动机串联，电压表</w:t>
      </w:r>
      <m:oMath>
        <m:sSub>
          <m:sSubPr/>
          <m:e>
            <m:r>
              <m:rPr/>
              <m:t>V</m:t>
            </m:r>
          </m:e>
          <m:sub>
            <m:r>
              <m:rPr/>
              <m:t>1</m:t>
            </m:r>
          </m:sub>
        </m:sSub>
      </m:oMath>
      <w:r>
        <w:t>测电源的电压，</w:t>
      </w:r>
      <m:oMath>
        <m:sSub>
          <m:sSubPr/>
          <m:e>
            <m:r>
              <m:rPr/>
              <m:t>V</m:t>
            </m:r>
          </m:e>
          <m:sub>
            <m:r>
              <m:rPr/>
              <m:t>2</m:t>
            </m:r>
          </m:sub>
        </m:sSub>
      </m:oMath>
      <w:r>
        <w:t>测电阻</w:t>
      </w:r>
      <m:oMath>
        <m:r>
          <m:rPr/>
          <m:t>R</m:t>
        </m:r>
      </m:oMath>
      <w:r>
        <w:t>两端的电压；所以电阻</w:t>
      </w:r>
      <m:oMath>
        <m:r>
          <m:rPr/>
          <m:t>R</m:t>
        </m:r>
      </m:oMath>
      <w:r>
        <w:t>两端的电压为：</w:t>
      </w:r>
      <m:oMath>
        <m:sSub>
          <m:sSubPr/>
          <m:e>
            <m:r>
              <m:rPr/>
              <m:t>U</m:t>
            </m:r>
          </m:e>
          <m:sub>
            <m:r>
              <m:rPr/>
              <m:t>R</m:t>
            </m:r>
          </m:sub>
        </m:sSub>
        <m:r>
          <m:rPr/>
          <m:t>=</m:t>
        </m:r>
        <m:r>
          <m:rPr>
            <m:nor/>
            <m:sty m:val="p"/>
          </m:rPr>
          <m:t>4V</m:t>
        </m:r>
      </m:oMath>
      <w:r>
        <w:t>，故</w:t>
      </w:r>
      <m:oMath>
        <m:r>
          <m:rPr/>
          <m:t>A</m:t>
        </m:r>
      </m:oMath>
      <w:r>
        <w:t>错误； </w:t>
      </w:r>
      <w:r>
        <w:br w:type="textWrapping"/>
      </w:r>
      <m:oMath>
        <m:r>
          <m:rPr/>
          <m:t>B</m:t>
        </m:r>
      </m:oMath>
      <w:r>
        <w:t>、根据串联电路的电流关系，可得电路中的电流为：</w:t>
      </w:r>
      <m:oMath>
        <m:r>
          <m:rPr/>
          <m:t>I=</m:t>
        </m:r>
        <m:sSub>
          <m:sSubPr/>
          <m:e>
            <m:r>
              <m:rPr/>
              <m:t>I</m:t>
            </m:r>
          </m:e>
          <m:sub>
            <m:r>
              <m:rPr/>
              <m:t>M</m:t>
            </m:r>
          </m:sub>
        </m:sSub>
        <m:r>
          <m:rPr/>
          <m:t>=</m:t>
        </m:r>
        <m:sSub>
          <m:sSubPr/>
          <m:e>
            <m:r>
              <m:rPr/>
              <m:t>I</m:t>
            </m:r>
          </m:e>
          <m:sub>
            <m:r>
              <m:rPr/>
              <m:t>R</m:t>
            </m:r>
          </m:sub>
        </m:sSub>
        <m:r>
          <m:rPr/>
          <m:t>=</m:t>
        </m:r>
        <m:f>
          <m:fPr/>
          <m:num>
            <m:sSub>
              <m:sSubPr/>
              <m:e>
                <m:r>
                  <m:rPr/>
                  <m:t>U</m:t>
                </m:r>
              </m:e>
              <m:sub>
                <m:r>
                  <m:rPr/>
                  <m:t>R</m:t>
                </m:r>
              </m:sub>
            </m:sSub>
          </m:num>
          <m:den>
            <m:r>
              <m:rPr/>
              <m:t>R</m:t>
            </m:r>
          </m:den>
        </m:f>
        <m:r>
          <m:rPr/>
          <m:t>=</m:t>
        </m:r>
        <m:f>
          <m:fPr/>
          <m:num>
            <m:r>
              <m:rPr>
                <m:nor/>
                <m:sty m:val="p"/>
              </m:rPr>
              <m:t>4V</m:t>
            </m:r>
          </m:num>
          <m:den>
            <m:r>
              <m:rPr>
                <m:nor/>
                <m:sty m:val="p"/>
              </m:rPr>
              <m:t>4Ω</m:t>
            </m:r>
          </m:den>
        </m:f>
        <m:r>
          <m:rPr/>
          <m:t>=</m:t>
        </m:r>
        <m:r>
          <m:rPr>
            <m:nor/>
            <m:sty m:val="p"/>
          </m:rPr>
          <m:t>1A</m:t>
        </m:r>
      </m:oMath>
      <w:r>
        <w:t>，故</w:t>
      </w:r>
      <m:oMath>
        <m:r>
          <m:rPr/>
          <m:t>B</m:t>
        </m:r>
      </m:oMath>
      <w:r>
        <w:t>错误； </w:t>
      </w:r>
      <w:r>
        <w:br w:type="textWrapping"/>
      </w:r>
      <m:oMath>
        <m:r>
          <m:rPr/>
          <m:t>C</m:t>
        </m:r>
      </m:oMath>
      <w:r>
        <w:t>、电动机两端的电压：</w:t>
      </w:r>
      <m:oMath>
        <m:sSub>
          <m:sSubPr/>
          <m:e>
            <m:r>
              <m:rPr/>
              <m:t>U</m:t>
            </m:r>
          </m:e>
          <m:sub>
            <m:r>
              <m:rPr/>
              <m:t>M</m:t>
            </m:r>
          </m:sub>
        </m:sSub>
        <m:r>
          <m:rPr/>
          <m:t>=U−</m:t>
        </m:r>
        <m:sSub>
          <m:sSubPr/>
          <m:e>
            <m:r>
              <m:rPr/>
              <m:t>U</m:t>
            </m:r>
          </m:e>
          <m:sub>
            <m:r>
              <m:rPr/>
              <m:t>R</m:t>
            </m:r>
          </m:sub>
        </m:sSub>
        <m:r>
          <m:rPr/>
          <m:t>=</m:t>
        </m:r>
        <m:r>
          <m:rPr>
            <m:nor/>
            <m:sty m:val="p"/>
          </m:rPr>
          <m:t>10V</m:t>
        </m:r>
        <m:r>
          <m:rPr/>
          <m:t>−</m:t>
        </m:r>
        <m:r>
          <m:rPr>
            <m:nor/>
            <m:sty m:val="p"/>
          </m:rPr>
          <m:t>4V</m:t>
        </m:r>
        <m:r>
          <m:rPr/>
          <m:t>=</m:t>
        </m:r>
        <m:r>
          <m:rPr>
            <m:nor/>
            <m:sty m:val="p"/>
          </m:rPr>
          <m:t>6V</m:t>
        </m:r>
      </m:oMath>
      <w:r>
        <w:t>，电动机</w:t>
      </w:r>
      <m:oMath>
        <m:r>
          <m:rPr>
            <m:nor/>
            <m:sty m:val="p"/>
          </m:rPr>
          <m:t>1s</m:t>
        </m:r>
      </m:oMath>
      <w:r>
        <w:t>内消耗的电能：</w:t>
      </w:r>
      <m:oMath>
        <m:r>
          <m:rPr/>
          <m:t>W=</m:t>
        </m:r>
        <m:sSub>
          <m:sSubPr/>
          <m:e>
            <m:r>
              <m:rPr/>
              <m:t>U</m:t>
            </m:r>
          </m:e>
          <m:sub>
            <m:r>
              <m:rPr/>
              <m:t>M</m:t>
            </m:r>
          </m:sub>
        </m:sSub>
        <m:r>
          <m:rPr>
            <m:nor/>
            <m:sty m:val="p"/>
          </m:rPr>
          <m:t>It</m:t>
        </m:r>
        <m:r>
          <m:rPr/>
          <m:t>=</m:t>
        </m:r>
        <m:r>
          <m:rPr>
            <m:nor/>
            <m:sty m:val="p"/>
          </m:rPr>
          <m:t>6V</m:t>
        </m:r>
        <m:r>
          <m:rPr/>
          <m:t>×</m:t>
        </m:r>
        <m:r>
          <m:rPr>
            <m:nor/>
            <m:sty m:val="p"/>
          </m:rPr>
          <m:t>1A</m:t>
        </m:r>
        <m:r>
          <m:rPr/>
          <m:t>×</m:t>
        </m:r>
        <m:r>
          <m:rPr>
            <m:nor/>
            <m:sty m:val="p"/>
          </m:rPr>
          <m:t>1s</m:t>
        </m:r>
        <m:r>
          <m:rPr/>
          <m:t>=</m:t>
        </m:r>
        <m:r>
          <m:rPr>
            <m:nor/>
            <m:sty m:val="p"/>
          </m:rPr>
          <m:t>6J</m:t>
        </m:r>
      </m:oMath>
      <w:r>
        <w:t>，由焦耳定律，电动机放出的热量：</w:t>
      </w:r>
      <m:oMath>
        <m:r>
          <m:rPr/>
          <m:t>Q=</m:t>
        </m:r>
        <m:sSup>
          <m:sSupPr/>
          <m:e>
            <m:r>
              <m:rPr/>
              <m:t>I</m:t>
            </m:r>
          </m:e>
          <m:sup>
            <m:r>
              <m:rPr/>
              <m:t>2</m:t>
            </m:r>
          </m:sup>
        </m:sSup>
        <m:sSub>
          <m:sSubPr/>
          <m:e>
            <m:r>
              <m:rPr/>
              <m:t>R</m:t>
            </m:r>
          </m:e>
          <m:sub>
            <m:r>
              <m:rPr/>
              <m:t>M</m:t>
            </m:r>
          </m:sub>
        </m:sSub>
        <m:r>
          <m:rPr/>
          <m:t>t=(</m:t>
        </m:r>
        <m:r>
          <m:rPr>
            <m:nor/>
            <m:sty m:val="p"/>
          </m:rPr>
          <m:t>1A</m:t>
        </m:r>
        <m:sSup>
          <m:sSupPr/>
          <m:e>
            <m:r>
              <m:rPr/>
              <m:t>)</m:t>
            </m:r>
          </m:e>
          <m:sup>
            <m:r>
              <m:rPr/>
              <m:t>2</m:t>
            </m:r>
          </m:sup>
        </m:sSup>
        <m:r>
          <m:rPr/>
          <m:t>×</m:t>
        </m:r>
        <m:r>
          <m:rPr>
            <m:nor/>
            <m:sty m:val="p"/>
          </m:rPr>
          <m:t>1Ω</m:t>
        </m:r>
        <m:r>
          <m:rPr/>
          <m:t>×</m:t>
        </m:r>
        <m:r>
          <m:rPr>
            <m:nor/>
            <m:sty m:val="p"/>
          </m:rPr>
          <m:t>1s</m:t>
        </m:r>
        <m:r>
          <m:rPr/>
          <m:t>=</m:t>
        </m:r>
        <m:r>
          <m:rPr>
            <m:nor/>
            <m:sty m:val="p"/>
          </m:rPr>
          <m:t>1J</m:t>
        </m:r>
      </m:oMath>
      <w:r>
        <w:t>，故电动机产生的机械能为：</w:t>
      </w:r>
      <m:oMath>
        <m:sSub>
          <m:sSubPr/>
          <m:e>
            <m:r>
              <m:rPr/>
              <m:t>W</m:t>
            </m:r>
          </m:e>
          <m:sub>
            <m:r>
              <m:rPr/>
              <m:t>机</m:t>
            </m:r>
          </m:sub>
        </m:sSub>
        <m:r>
          <m:rPr/>
          <m:t>=W−Q=</m:t>
        </m:r>
        <m:r>
          <m:rPr>
            <m:nor/>
            <m:sty m:val="p"/>
          </m:rPr>
          <m:t>6J</m:t>
        </m:r>
        <m:r>
          <m:rPr/>
          <m:t>−</m:t>
        </m:r>
        <m:r>
          <m:rPr>
            <m:nor/>
            <m:sty m:val="p"/>
          </m:rPr>
          <m:t>1J</m:t>
        </m:r>
        <m:r>
          <m:rPr/>
          <m:t>=</m:t>
        </m:r>
        <m:r>
          <m:rPr>
            <m:nor/>
            <m:sty m:val="p"/>
          </m:rPr>
          <m:t>5J</m:t>
        </m:r>
      </m:oMath>
      <w:r>
        <w:t>，故</w:t>
      </w:r>
      <m:oMath>
        <m:r>
          <m:rPr/>
          <m:t>C</m:t>
        </m:r>
      </m:oMath>
      <w:r>
        <w:t>正确； </w:t>
      </w:r>
      <w:r>
        <w:br w:type="textWrapping"/>
      </w:r>
      <m:oMath>
        <m:r>
          <m:rPr/>
          <m:t>D</m:t>
        </m:r>
      </m:oMath>
      <w:r>
        <w:t>、电动机消耗的电功率：</w:t>
      </w:r>
      <m:oMath>
        <m:sSub>
          <m:sSubPr/>
          <m:e>
            <m:r>
              <m:rPr/>
              <m:t>P</m:t>
            </m:r>
          </m:e>
          <m:sub>
            <m:r>
              <m:rPr/>
              <m:t>M</m:t>
            </m:r>
          </m:sub>
        </m:sSub>
        <m:r>
          <m:rPr/>
          <m:t>=</m:t>
        </m:r>
        <m:sSub>
          <m:sSubPr/>
          <m:e>
            <m:r>
              <m:rPr/>
              <m:t>U</m:t>
            </m:r>
          </m:e>
          <m:sub>
            <m:r>
              <m:rPr/>
              <m:t>M</m:t>
            </m:r>
          </m:sub>
        </m:sSub>
        <m:sSub>
          <m:sSubPr/>
          <m:e>
            <m:r>
              <m:rPr/>
              <m:t>I</m:t>
            </m:r>
          </m:e>
          <m:sub>
            <m:r>
              <m:rPr/>
              <m:t>M</m:t>
            </m:r>
          </m:sub>
        </m:sSub>
        <m:r>
          <m:rPr/>
          <m:t>=</m:t>
        </m:r>
        <m:r>
          <m:rPr>
            <m:nor/>
            <m:sty m:val="p"/>
          </m:rPr>
          <m:t>6V</m:t>
        </m:r>
        <m:r>
          <m:rPr/>
          <m:t>×</m:t>
        </m:r>
        <m:r>
          <m:rPr>
            <m:nor/>
            <m:sty m:val="p"/>
          </m:rPr>
          <m:t>1A</m:t>
        </m:r>
        <m:r>
          <m:rPr/>
          <m:t>=</m:t>
        </m:r>
        <m:r>
          <m:rPr>
            <m:nor/>
            <m:sty m:val="p"/>
          </m:rPr>
          <m:t>6W</m:t>
        </m:r>
      </m:oMath>
      <w:r>
        <w:t>，故</w:t>
      </w:r>
      <m:oMath>
        <m:r>
          <m:rPr/>
          <m:t>D</m:t>
        </m:r>
      </m:oMath>
      <w:r>
        <w:t>错误。 </w:t>
      </w:r>
      <w:r>
        <w:br w:type="textWrapping"/>
      </w:r>
      <w:r>
        <w:t>故选</w:t>
      </w:r>
      <m:oMath>
        <m:r>
          <m:rPr/>
          <m:t>C</m:t>
        </m:r>
      </m:oMath>
      <w:r>
        <w:t>。</w:t>
      </w:r>
      <w:r>
        <w:br w:type="textWrapping"/>
      </w:r>
    </w:p>
    <w:p>
      <w:r>
        <w:rPr>
          <w:color w:val="3333FF"/>
        </w:rPr>
        <w:t>6.【答案】</w:t>
      </w:r>
      <w:r>
        <w:t>C;</w:t>
      </w:r>
    </w:p>
    <w:p>
      <w:r>
        <w:rPr>
          <w:color w:val="3333FF"/>
        </w:rPr>
        <w:t>【解析】</w:t>
      </w:r>
      <w:r>
        <w:t>解：</w:t>
      </w:r>
      <m:oMath>
        <m:r>
          <m:rPr/>
          <m:t>A</m:t>
        </m:r>
      </m:oMath>
      <w:r>
        <w:t>、台灯灯丝断了，台灯会不亮，但不会影响其它用电器，故</w:t>
      </w:r>
      <m:oMath>
        <m:r>
          <m:rPr/>
          <m:t>A</m:t>
        </m:r>
      </m:oMath>
      <w:r>
        <w:t>不合题意。 </w:t>
      </w:r>
      <w:r>
        <w:br w:type="textWrapping"/>
      </w:r>
      <m:oMath>
        <m:r>
          <m:rPr/>
          <m:t>B</m:t>
        </m:r>
      </m:oMath>
      <w:r>
        <w:t>、台灯开关短路，开关不起作用，台灯始终是亮的，故</w:t>
      </w:r>
      <m:oMath>
        <m:r>
          <m:rPr/>
          <m:t>B</m:t>
        </m:r>
      </m:oMath>
      <w:r>
        <w:t>不合题意。 </w:t>
      </w:r>
      <w:r>
        <w:br w:type="textWrapping"/>
      </w:r>
      <m:oMath>
        <m:r>
          <m:rPr/>
          <m:t>C</m:t>
        </m:r>
      </m:oMath>
      <w:r>
        <w:t>、台灯灯座的两个接线柱相碰了，闭合开关，台灯灯座短路，会使电路短路，电路中电流过大，熔断保险丝，故</w:t>
      </w:r>
      <m:oMath>
        <m:r>
          <m:rPr/>
          <m:t>C</m:t>
        </m:r>
      </m:oMath>
      <w:r>
        <w:t>符合题意。 </w:t>
      </w:r>
      <w:r>
        <w:br w:type="textWrapping"/>
      </w:r>
      <m:oMath>
        <m:r>
          <m:rPr/>
          <m:t>D</m:t>
        </m:r>
      </m:oMath>
      <w:r>
        <w:t>、进户线的火线和零线原来就接在一起，则其他用电器开始就不会工作，故</w:t>
      </w:r>
      <m:oMath>
        <m:r>
          <m:rPr/>
          <m:t>D</m:t>
        </m:r>
      </m:oMath>
      <w:r>
        <w:t>不合题意。 </w:t>
      </w:r>
      <w:r>
        <w:br w:type="textWrapping"/>
      </w:r>
      <w:r>
        <w:t>故选：</w:t>
      </w:r>
      <m:oMath>
        <m:r>
          <m:rPr/>
          <m:t>C</m:t>
        </m:r>
      </m:oMath>
      <w:r>
        <w:t>。 </w:t>
      </w:r>
      <w:r>
        <w:br w:type="textWrapping"/>
      </w:r>
      <w:r>
        <w:t>家庭电路中的保险丝熔断，是由于电路中的电流过大。而产生电流过大的原因有两个：一是用电器的总功率过大，另一个是发生短路。由生活常识可知，台灯的功率一般较小，因此造成保险丝熔断的原因不会是因台灯的功率过大，这种情况是由于发生短路造成的。 </w:t>
      </w:r>
      <w:r>
        <w:br w:type="textWrapping"/>
      </w:r>
      <w:r>
        <w:t>此题主要考查对家庭电路故障的分析判断能力。解答该题的关键是要理解家庭电路中保险丝熔断是电流过大造成的，可能是电路的总功率过大，也可能是发生了短路。</w:t>
      </w:r>
      <w:r>
        <w:br w:type="textWrapping"/>
      </w:r>
    </w:p>
    <w:p>
      <w:r>
        <w:rPr>
          <w:color w:val="3333FF"/>
        </w:rPr>
        <w:t>7.【答案】</w:t>
      </w:r>
      <w:r>
        <w:t>D;</w:t>
      </w:r>
    </w:p>
    <w:p>
      <w:r>
        <w:rPr>
          <w:color w:val="3333FF"/>
        </w:rPr>
        <w:t>【解析】</w:t>
      </w:r>
      <w:r>
        <w:t>解： </w:t>
      </w:r>
      <w:r>
        <w:br w:type="textWrapping"/>
      </w:r>
      <m:oMath>
        <m:r>
          <m:rPr/>
          <m:t>(1)</m:t>
        </m:r>
      </m:oMath>
      <w:r>
        <w:t>由电路图可知，定值电阻</w:t>
      </w:r>
      <m:oMath>
        <m:sSub>
          <m:sSubPr/>
          <m:e>
            <m:r>
              <m:rPr/>
              <m:t>R</m:t>
            </m:r>
          </m:e>
          <m:sub>
            <m:r>
              <m:rPr/>
              <m:t>0</m:t>
            </m:r>
          </m:sub>
        </m:sSub>
      </m:oMath>
      <w:r>
        <w:t>与滑动变阻器</w:t>
      </w:r>
      <m:oMath>
        <m:r>
          <m:rPr/>
          <m:t>R</m:t>
        </m:r>
      </m:oMath>
      <w:r>
        <w:t>串联，电压表测滑动变阻器</w:t>
      </w:r>
      <m:oMath>
        <m:r>
          <m:rPr/>
          <m:t>R</m:t>
        </m:r>
      </m:oMath>
      <w:r>
        <w:t>两端电压，电流表测电路中的电流， </w:t>
      </w:r>
      <w:r>
        <w:br w:type="textWrapping"/>
      </w:r>
      <w:r>
        <w:t>因串联电路中总电阻等于各分电阻之和，所以电路中的电流：</w:t>
      </w:r>
      <m:oMath>
        <m:r>
          <m:rPr/>
          <m:t>I=</m:t>
        </m:r>
        <m:f>
          <m:fPr/>
          <m:num>
            <m:r>
              <m:rPr/>
              <m:t>U</m:t>
            </m:r>
          </m:num>
          <m:den>
            <m:sSub>
              <m:sSubPr/>
              <m:e>
                <m:r>
                  <m:rPr/>
                  <m:t>R</m:t>
                </m:r>
              </m:e>
              <m:sub>
                <m:r>
                  <m:rPr/>
                  <m:t>o</m:t>
                </m:r>
              </m:sub>
            </m:sSub>
            <m:r>
              <m:rPr/>
              <m:t>+R</m:t>
            </m:r>
          </m:den>
        </m:f>
      </m:oMath>
      <w:r>
        <w:t>， </w:t>
      </w:r>
      <w:r>
        <w:br w:type="textWrapping"/>
      </w:r>
      <w:r>
        <w:t>据此可知，因</w:t>
      </w:r>
      <m:oMath>
        <m:r>
          <m:rPr/>
          <m:t>U</m:t>
        </m:r>
      </m:oMath>
      <w:r>
        <w:t>、</w:t>
      </w:r>
      <m:oMath>
        <m:sSub>
          <m:sSubPr/>
          <m:e>
            <m:r>
              <m:rPr/>
              <m:t>R</m:t>
            </m:r>
          </m:e>
          <m:sub>
            <m:r>
              <m:rPr/>
              <m:t>0</m:t>
            </m:r>
          </m:sub>
        </m:sSub>
      </m:oMath>
      <w:r>
        <w:t>不变，电流</w:t>
      </w:r>
      <m:oMath>
        <m:r>
          <m:rPr/>
          <m:t>I</m:t>
        </m:r>
      </m:oMath>
      <w:r>
        <w:t>随</w:t>
      </w:r>
      <m:oMath>
        <m:r>
          <m:rPr/>
          <m:t>R</m:t>
        </m:r>
      </m:oMath>
      <w:r>
        <w:t>增大而减小，且变阻器接入阻值越来越大时，电路中的电流减小得比较缓慢，故A错误； </w:t>
      </w:r>
      <w:r>
        <w:br w:type="textWrapping"/>
      </w:r>
      <w:r>
        <w:t>电压表的示数：</w:t>
      </w:r>
      <m:oMath>
        <m:r>
          <m:rPr/>
          <m:t>U=</m:t>
        </m:r>
        <m:r>
          <m:rPr>
            <m:nor/>
            <m:sty m:val="p"/>
          </m:rPr>
          <m:t>IR</m:t>
        </m:r>
        <m:r>
          <m:rPr/>
          <m:t>=</m:t>
        </m:r>
        <m:f>
          <m:fPr/>
          <m:num>
            <m:r>
              <m:rPr/>
              <m:t>U</m:t>
            </m:r>
          </m:num>
          <m:den>
            <m:sSub>
              <m:sSubPr/>
              <m:e>
                <m:r>
                  <m:rPr/>
                  <m:t>R</m:t>
                </m:r>
              </m:e>
              <m:sub>
                <m:r>
                  <m:rPr/>
                  <m:t>o</m:t>
                </m:r>
              </m:sub>
            </m:sSub>
            <m:r>
              <m:rPr/>
              <m:t>+R</m:t>
            </m:r>
          </m:den>
        </m:f>
        <m:r>
          <m:rPr/>
          <m:t>×R=</m:t>
        </m:r>
        <m:f>
          <m:fPr/>
          <m:num>
            <m:r>
              <m:rPr/>
              <m:t>U</m:t>
            </m:r>
          </m:num>
          <m:den>
            <m:f>
              <m:fPr/>
              <m:num>
                <m:sSub>
                  <m:sSubPr/>
                  <m:e>
                    <m:r>
                      <m:rPr/>
                      <m:t>R</m:t>
                    </m:r>
                  </m:e>
                  <m:sub>
                    <m:r>
                      <m:rPr/>
                      <m:t>0</m:t>
                    </m:r>
                  </m:sub>
                </m:sSub>
              </m:num>
              <m:den>
                <m:r>
                  <m:rPr/>
                  <m:t>R</m:t>
                </m:r>
              </m:den>
            </m:f>
            <m:r>
              <m:rPr/>
              <m:t>+1</m:t>
            </m:r>
          </m:den>
        </m:f>
      </m:oMath>
      <w:r>
        <w:t>， </w:t>
      </w:r>
      <w:r>
        <w:br w:type="textWrapping"/>
      </w:r>
      <w:r>
        <w:t>所以，</w:t>
      </w:r>
      <m:oMath>
        <m:r>
          <m:rPr/>
          <m:t>U</m:t>
        </m:r>
      </m:oMath>
      <w:r>
        <w:t>一定，且</w:t>
      </w:r>
      <m:oMath>
        <m:r>
          <m:rPr/>
          <m:t>R</m:t>
        </m:r>
      </m:oMath>
      <w:r>
        <w:t>越增大时，电压表的示数越来越接近电源的电压</w:t>
      </w:r>
      <m:oMath>
        <m:r>
          <m:rPr/>
          <m:t>(</m:t>
        </m:r>
      </m:oMath>
      <w:r>
        <w:t>即电压表示数应增大得越来越缓慢</w:t>
      </w:r>
      <m:oMath>
        <m:r>
          <m:rPr/>
          <m:t>)</m:t>
        </m:r>
      </m:oMath>
      <w:r>
        <w:t>，故B错误； </w:t>
      </w:r>
      <w:r>
        <w:br w:type="textWrapping"/>
      </w:r>
      <m:oMath>
        <m:r>
          <m:rPr/>
          <m:t>(2)</m:t>
        </m:r>
        <m:sSub>
          <m:sSubPr/>
          <m:e>
            <m:r>
              <m:rPr/>
              <m:t>R</m:t>
            </m:r>
          </m:e>
          <m:sub>
            <m:r>
              <m:rPr/>
              <m:t>0</m:t>
            </m:r>
          </m:sub>
        </m:sSub>
      </m:oMath>
      <w:r>
        <w:t>消耗的功率：</w:t>
      </w:r>
      <m:oMath>
        <m:sSub>
          <m:sSubPr/>
          <m:e>
            <m:r>
              <m:rPr/>
              <m:t>P</m:t>
            </m:r>
          </m:e>
          <m:sub>
            <m:r>
              <m:rPr/>
              <m:t>0</m:t>
            </m:r>
          </m:sub>
        </m:sSub>
        <m:r>
          <m:rPr/>
          <m:t>=</m:t>
        </m:r>
        <m:sSup>
          <m:sSupPr/>
          <m:e>
            <m:r>
              <m:rPr/>
              <m:t>I</m:t>
            </m:r>
          </m:e>
          <m:sup>
            <m:r>
              <m:rPr/>
              <m:t>2</m:t>
            </m:r>
          </m:sup>
        </m:sSup>
        <m:sSub>
          <m:sSubPr/>
          <m:e>
            <m:r>
              <m:rPr/>
              <m:t>R</m:t>
            </m:r>
          </m:e>
          <m:sub>
            <m:r>
              <m:rPr/>
              <m:t>0</m:t>
            </m:r>
          </m:sub>
        </m:sSub>
      </m:oMath>
      <w:r>
        <w:t>，则</w:t>
      </w:r>
      <m:oMath>
        <m:sSub>
          <m:sSubPr/>
          <m:e>
            <m:r>
              <m:rPr/>
              <m:t>P</m:t>
            </m:r>
          </m:e>
          <m:sub>
            <m:r>
              <m:rPr/>
              <m:t>0</m:t>
            </m:r>
          </m:sub>
        </m:sSub>
      </m:oMath>
      <w:r>
        <w:t>与</w:t>
      </w:r>
      <m:oMath>
        <m:r>
          <m:rPr/>
          <m:t>I</m:t>
        </m:r>
      </m:oMath>
      <w:r>
        <w:t>是二次函数关系，图象应该是抛物线的一段</w:t>
      </w:r>
      <m:oMath>
        <m:r>
          <m:rPr/>
          <m:t>(</m:t>
        </m:r>
      </m:oMath>
      <w:r>
        <w:t>即曲线的一段</w:t>
      </w:r>
      <m:oMath>
        <m:r>
          <m:rPr/>
          <m:t>)</m:t>
        </m:r>
      </m:oMath>
      <w:r>
        <w:t>，但图</w:t>
      </w:r>
      <m:oMath>
        <m:r>
          <m:rPr/>
          <m:t>C</m:t>
        </m:r>
      </m:oMath>
      <w:r>
        <w:t>中</w:t>
      </w:r>
      <m:oMath>
        <m:sSub>
          <m:sSubPr/>
          <m:e>
            <m:r>
              <m:rPr/>
              <m:t>P</m:t>
            </m:r>
          </m:e>
          <m:sub>
            <m:r>
              <m:rPr/>
              <m:t>0</m:t>
            </m:r>
          </m:sub>
        </m:sSub>
        <m:r>
          <m:rPr/>
          <m:t>−R</m:t>
        </m:r>
      </m:oMath>
      <w:r>
        <w:t>的图象是一次函数，故C错误； </w:t>
      </w:r>
      <w:r>
        <w:br w:type="textWrapping"/>
      </w:r>
      <m:oMath>
        <m:r>
          <m:rPr/>
          <m:t>R</m:t>
        </m:r>
      </m:oMath>
      <w:r>
        <w:t>消耗的功率：</w:t>
      </w:r>
      <m:oMath>
        <m:sSub>
          <m:sSubPr/>
          <m:e>
            <m:r>
              <m:rPr/>
              <m:t>P</m:t>
            </m:r>
          </m:e>
          <m:sub>
            <m:r>
              <m:rPr/>
              <m:t>R</m:t>
            </m:r>
          </m:sub>
        </m:sSub>
        <m:r>
          <m:rPr/>
          <m:t>=</m:t>
        </m:r>
        <m:sSup>
          <m:sSupPr/>
          <m:e>
            <m:r>
              <m:rPr/>
              <m:t>I</m:t>
            </m:r>
          </m:e>
          <m:sup>
            <m:r>
              <m:rPr/>
              <m:t>2</m:t>
            </m:r>
          </m:sup>
        </m:sSup>
        <m:r>
          <m:rPr/>
          <m:t>R=(</m:t>
        </m:r>
        <m:f>
          <m:fPr/>
          <m:num>
            <m:r>
              <m:rPr/>
              <m:t>U</m:t>
            </m:r>
          </m:num>
          <m:den>
            <m:sSub>
              <m:sSubPr/>
              <m:e>
                <m:r>
                  <m:rPr/>
                  <m:t>R</m:t>
                </m:r>
              </m:e>
              <m:sub>
                <m:r>
                  <m:rPr/>
                  <m:t>o</m:t>
                </m:r>
              </m:sub>
            </m:sSub>
            <m:r>
              <m:rPr/>
              <m:t>+R</m:t>
            </m:r>
          </m:den>
        </m:f>
        <m:sSup>
          <m:sSupPr/>
          <m:e>
            <m:r>
              <m:rPr/>
              <m:t>)</m:t>
            </m:r>
          </m:e>
          <m:sup>
            <m:r>
              <m:rPr/>
              <m:t>2</m:t>
            </m:r>
          </m:sup>
        </m:sSup>
        <m:r>
          <m:rPr/>
          <m:t>R=</m:t>
        </m:r>
        <m:f>
          <m:fPr/>
          <m:num>
            <m:sSup>
              <m:sSupPr/>
              <m:e>
                <m:r>
                  <m:rPr/>
                  <m:t>U</m:t>
                </m:r>
              </m:e>
              <m:sup>
                <m:r>
                  <m:rPr/>
                  <m:t>2</m:t>
                </m:r>
              </m:sup>
            </m:sSup>
            <m:r>
              <m:rPr/>
              <m:t>R</m:t>
            </m:r>
          </m:num>
          <m:den>
            <m:r>
              <m:rPr/>
              <m:t>(</m:t>
            </m:r>
            <m:sSub>
              <m:sSubPr/>
              <m:e>
                <m:r>
                  <m:rPr/>
                  <m:t>R</m:t>
                </m:r>
              </m:e>
              <m:sub>
                <m:r>
                  <m:rPr/>
                  <m:t>0</m:t>
                </m:r>
              </m:sub>
            </m:sSub>
            <m:r>
              <m:rPr/>
              <m:t>+R</m:t>
            </m:r>
            <m:sSup>
              <m:sSupPr/>
              <m:e>
                <m:r>
                  <m:rPr/>
                  <m:t>)</m:t>
                </m:r>
              </m:e>
              <m:sup>
                <m:r>
                  <m:rPr/>
                  <m:t>2</m:t>
                </m:r>
              </m:sup>
            </m:sSup>
          </m:den>
        </m:f>
        <m:r>
          <m:rPr/>
          <m:t>=</m:t>
        </m:r>
        <m:f>
          <m:fPr/>
          <m:num>
            <m:sSup>
              <m:sSupPr/>
              <m:e>
                <m:r>
                  <m:rPr/>
                  <m:t>U</m:t>
                </m:r>
              </m:e>
              <m:sup>
                <m:r>
                  <m:rPr/>
                  <m:t>2</m:t>
                </m:r>
              </m:sup>
            </m:sSup>
            <m:r>
              <m:rPr/>
              <m:t>R</m:t>
            </m:r>
          </m:num>
          <m:den>
            <m:r>
              <m:rPr/>
              <m:t>(</m:t>
            </m:r>
            <m:sSub>
              <m:sSubPr/>
              <m:e>
                <m:r>
                  <m:rPr/>
                  <m:t>R</m:t>
                </m:r>
              </m:e>
              <m:sub>
                <m:r>
                  <m:rPr/>
                  <m:t>0</m:t>
                </m:r>
              </m:sub>
            </m:sSub>
            <m:r>
              <m:rPr/>
              <m:t>−R</m:t>
            </m:r>
            <m:sSup>
              <m:sSupPr/>
              <m:e>
                <m:r>
                  <m:rPr/>
                  <m:t>)</m:t>
                </m:r>
              </m:e>
              <m:sup>
                <m:r>
                  <m:rPr/>
                  <m:t>2</m:t>
                </m:r>
              </m:sup>
            </m:sSup>
            <m:r>
              <m:rPr/>
              <m:t>+4</m:t>
            </m:r>
            <m:sSub>
              <m:sSubPr/>
              <m:e>
                <m:r>
                  <m:rPr/>
                  <m:t>R</m:t>
                </m:r>
              </m:e>
              <m:sub>
                <m:r>
                  <m:rPr/>
                  <m:t>0</m:t>
                </m:r>
              </m:sub>
            </m:sSub>
            <m:r>
              <m:rPr/>
              <m:t>R</m:t>
            </m:r>
          </m:den>
        </m:f>
        <m:r>
          <m:rPr/>
          <m:t>=</m:t>
        </m:r>
        <m:f>
          <m:fPr/>
          <m:num>
            <m:sSup>
              <m:sSupPr/>
              <m:e>
                <m:r>
                  <m:rPr/>
                  <m:t>U</m:t>
                </m:r>
              </m:e>
              <m:sup>
                <m:r>
                  <m:rPr/>
                  <m:t>2</m:t>
                </m:r>
              </m:sup>
            </m:sSup>
          </m:num>
          <m:den>
            <m:f>
              <m:fPr/>
              <m:num>
                <m:r>
                  <m:rPr/>
                  <m:t>(</m:t>
                </m:r>
                <m:sSub>
                  <m:sSubPr/>
                  <m:e>
                    <m:r>
                      <m:rPr/>
                      <m:t>R</m:t>
                    </m:r>
                  </m:e>
                  <m:sub>
                    <m:r>
                      <m:rPr/>
                      <m:t>0</m:t>
                    </m:r>
                  </m:sub>
                </m:sSub>
                <m:r>
                  <m:rPr/>
                  <m:t>−R</m:t>
                </m:r>
                <m:sSup>
                  <m:sSupPr/>
                  <m:e>
                    <m:r>
                      <m:rPr/>
                      <m:t>)</m:t>
                    </m:r>
                  </m:e>
                  <m:sup>
                    <m:r>
                      <m:rPr/>
                      <m:t>2</m:t>
                    </m:r>
                  </m:sup>
                </m:sSup>
              </m:num>
              <m:den>
                <m:r>
                  <m:rPr/>
                  <m:t>R</m:t>
                </m:r>
              </m:den>
            </m:f>
            <m:r>
              <m:rPr/>
              <m:t>+4</m:t>
            </m:r>
            <m:sSub>
              <m:sSubPr/>
              <m:e>
                <m:r>
                  <m:rPr/>
                  <m:t>R</m:t>
                </m:r>
              </m:e>
              <m:sub>
                <m:r>
                  <m:rPr/>
                  <m:t>0</m:t>
                </m:r>
              </m:sub>
            </m:sSub>
          </m:den>
        </m:f>
      </m:oMath>
      <w:r>
        <w:t>； </w:t>
      </w:r>
      <w:r>
        <w:br w:type="textWrapping"/>
      </w:r>
      <w:r>
        <w:t>当</w:t>
      </w:r>
      <m:oMath>
        <m:r>
          <m:rPr/>
          <m:t>R=</m:t>
        </m:r>
        <m:sSub>
          <m:sSubPr/>
          <m:e>
            <m:r>
              <m:rPr/>
              <m:t>R</m:t>
            </m:r>
          </m:e>
          <m:sub>
            <m:r>
              <m:rPr/>
              <m:t>0</m:t>
            </m:r>
          </m:sub>
        </m:sSub>
      </m:oMath>
      <w:r>
        <w:t>时，</w:t>
      </w:r>
      <m:oMath>
        <m:sSub>
          <m:sSubPr/>
          <m:e>
            <m:r>
              <m:rPr/>
              <m:t>P</m:t>
            </m:r>
          </m:e>
          <m:sub>
            <m:r>
              <m:rPr/>
              <m:t>R</m:t>
            </m:r>
          </m:sub>
        </m:sSub>
      </m:oMath>
      <w:r>
        <w:t>有最大值；由上面关系式可知，</w:t>
      </w:r>
      <m:oMath>
        <m:sSub>
          <m:sSubPr/>
          <m:e>
            <m:r>
              <m:rPr/>
              <m:t>P</m:t>
            </m:r>
          </m:e>
          <m:sub>
            <m:r>
              <m:rPr/>
              <m:t>R</m:t>
            </m:r>
          </m:sub>
        </m:sSub>
      </m:oMath>
      <w:r>
        <w:t>先随</w:t>
      </w:r>
      <m:oMath>
        <m:r>
          <m:rPr/>
          <m:t>R</m:t>
        </m:r>
      </m:oMath>
      <w:r>
        <w:t>的增大而增大，</w:t>
      </w:r>
      <m:oMath>
        <m:sSub>
          <m:sSubPr/>
          <m:e>
            <m:r>
              <m:rPr/>
              <m:t>P</m:t>
            </m:r>
          </m:e>
          <m:sub>
            <m:r>
              <m:rPr/>
              <m:t>R</m:t>
            </m:r>
          </m:sub>
        </m:sSub>
      </m:oMath>
      <w:r>
        <w:t>达到最大值后，</w:t>
      </w:r>
      <m:oMath>
        <m:sSub>
          <m:sSubPr/>
          <m:e>
            <m:r>
              <m:rPr/>
              <m:t>P</m:t>
            </m:r>
          </m:e>
          <m:sub>
            <m:r>
              <m:rPr/>
              <m:t>R</m:t>
            </m:r>
          </m:sub>
        </m:sSub>
      </m:oMath>
      <w:r>
        <w:t>随</w:t>
      </w:r>
      <m:oMath>
        <m:r>
          <m:rPr/>
          <m:t>R</m:t>
        </m:r>
      </m:oMath>
      <w:r>
        <w:t>的增大而减小，故D正确。 </w:t>
      </w:r>
      <w:r>
        <w:br w:type="textWrapping"/>
      </w:r>
      <w:r>
        <w:t>故选：</w:t>
      </w:r>
      <m:oMath>
        <m:r>
          <m:rPr/>
          <m:t>D</m:t>
        </m:r>
      </m:oMath>
      <w:r>
        <w:t>。 </w:t>
      </w:r>
      <w:r>
        <w:br w:type="textWrapping"/>
      </w:r>
      <m:oMath>
        <m:r>
          <m:rPr/>
          <m:t>(1)</m:t>
        </m:r>
      </m:oMath>
      <w:r>
        <w:t>由电路图可知，定值电阻</w:t>
      </w:r>
      <m:oMath>
        <m:sSub>
          <m:sSubPr/>
          <m:e>
            <m:r>
              <m:rPr/>
              <m:t>R</m:t>
            </m:r>
          </m:e>
          <m:sub>
            <m:r>
              <m:rPr/>
              <m:t>0</m:t>
            </m:r>
          </m:sub>
        </m:sSub>
      </m:oMath>
      <w:r>
        <w:t>与滑动变阻器</w:t>
      </w:r>
      <m:oMath>
        <m:r>
          <m:rPr/>
          <m:t>R</m:t>
        </m:r>
      </m:oMath>
      <w:r>
        <w:t>串联，电压表测滑动变阻器</w:t>
      </w:r>
      <m:oMath>
        <m:r>
          <m:rPr/>
          <m:t>R</m:t>
        </m:r>
      </m:oMath>
      <w:r>
        <w:t>两端电压，电流表测电路中的电流，根据电阻的串联和欧姆定律得出电路中的电流，再根据欧姆定律得出电压表的示数； </w:t>
      </w:r>
      <w:r>
        <w:br w:type="textWrapping"/>
      </w:r>
      <m:oMath>
        <m:r>
          <m:rPr/>
          <m:t>(2)</m:t>
        </m:r>
      </m:oMath>
      <w:r>
        <w:t>由</w:t>
      </w:r>
      <m:oMath>
        <m:r>
          <m:rPr/>
          <m:t>P=</m:t>
        </m:r>
        <m:sSup>
          <m:sSupPr/>
          <m:e>
            <m:r>
              <m:rPr/>
              <m:t>I</m:t>
            </m:r>
          </m:e>
          <m:sup>
            <m:r>
              <m:rPr/>
              <m:t>2</m:t>
            </m:r>
          </m:sup>
        </m:sSup>
        <m:r>
          <m:rPr/>
          <m:t>R</m:t>
        </m:r>
      </m:oMath>
      <w:r>
        <w:t>表示出两电阻的功率，根据电路特点分析解答。 </w:t>
      </w:r>
      <w:r>
        <w:br w:type="textWrapping"/>
      </w:r>
      <w:r>
        <w:t>该题考查了串联电路的特点和欧姆定律和电功率公式的应用，正确的得出</w:t>
      </w:r>
      <m:oMath>
        <m:r>
          <m:rPr/>
          <m:t>I−R</m:t>
        </m:r>
      </m:oMath>
      <w:r>
        <w:t>、</w:t>
      </w:r>
      <m:oMath>
        <m:r>
          <m:rPr/>
          <m:t>U−R</m:t>
        </m:r>
      </m:oMath>
      <w:r>
        <w:t>以及</w:t>
      </w:r>
      <m:oMath>
        <m:r>
          <m:rPr/>
          <m:t>P−R</m:t>
        </m:r>
      </m:oMath>
      <w:r>
        <w:t>的关系式并分析好</w:t>
      </w:r>
      <m:oMath>
        <m:r>
          <m:rPr/>
          <m:t>R</m:t>
        </m:r>
      </m:oMath>
      <w:r>
        <w:t>增大时</w:t>
      </w:r>
      <m:oMath>
        <m:r>
          <m:rPr/>
          <m:t>I</m:t>
        </m:r>
      </m:oMath>
      <w:r>
        <w:t>、</w:t>
      </w:r>
      <m:oMath>
        <m:r>
          <m:rPr/>
          <m:t>U</m:t>
        </m:r>
      </m:oMath>
      <w:r>
        <w:t>的变化量关键，分析</w:t>
      </w:r>
      <m:oMath>
        <m:r>
          <m:rPr/>
          <m:t>P−R</m:t>
        </m:r>
      </m:oMath>
      <w:r>
        <w:t>关系时还用到极值的判断，有一定难度。</w:t>
      </w:r>
      <w:r>
        <w:br w:type="textWrapping"/>
      </w:r>
    </w:p>
    <w:p>
      <w:r>
        <w:rPr>
          <w:color w:val="3333FF"/>
        </w:rPr>
        <w:t>8.【答案】</w:t>
      </w:r>
      <w:r>
        <w:t>D;</w:t>
      </w:r>
    </w:p>
    <w:p>
      <w:r>
        <w:rPr>
          <w:color w:val="3333FF"/>
        </w:rPr>
        <w:t>【解析】</w:t>
      </w:r>
      <w:r>
        <w:t>解： </w:t>
      </w:r>
      <w:r>
        <w:br w:type="textWrapping"/>
      </w:r>
      <w:r>
        <w:t>A、雷雨时，不可以在大树下避雨，要注意防雷电，故A错误； </w:t>
      </w:r>
      <w:r>
        <w:br w:type="textWrapping"/>
      </w:r>
      <w:r>
        <w:t>B、高压线下钓鱼，鱼线很容易接触到高压线，容易会发生触电，故B错误； </w:t>
      </w:r>
      <w:r>
        <w:br w:type="textWrapping"/>
      </w:r>
      <w:r>
        <w:t>C、在同一个插座上同时使用了多个大功率的用电器，会使干路中的电流过大，容易发生电路火灾，故C错误； </w:t>
      </w:r>
      <w:r>
        <w:br w:type="textWrapping"/>
      </w:r>
      <w:r>
        <w:t>D、当发现有人触电时，应该立即采取的措施是：迅速切断电源或用绝缘体挑开电线，不能用手拉开电线和触电的人，这样自己也会触电，故D正确。 </w:t>
      </w:r>
      <w:r>
        <w:br w:type="textWrapping"/>
      </w:r>
      <w:r>
        <w:t>故选：</w:t>
      </w:r>
      <m:oMath>
        <m:r>
          <m:rPr/>
          <m:t>D</m:t>
        </m:r>
      </m:oMath>
      <w:r>
        <w:t>。 </w:t>
      </w:r>
      <w:r>
        <w:br w:type="textWrapping"/>
      </w:r>
      <m:oMath>
        <m:r>
          <m:rPr/>
          <m:t>(1)</m:t>
        </m:r>
      </m:oMath>
      <w:r>
        <w:t>雷雨时，躲到大树下避雨容易遭遇电击，不安全； </w:t>
      </w:r>
      <w:r>
        <w:br w:type="textWrapping"/>
      </w:r>
      <m:oMath>
        <m:r>
          <m:rPr/>
          <m:t>(2)</m:t>
        </m:r>
      </m:oMath>
      <w:r>
        <w:t>当人体直接或间接接触火线并形成电流通路的时候，就会有电流流过人体，从而造成触电； </w:t>
      </w:r>
      <w:r>
        <w:br w:type="textWrapping"/>
      </w:r>
      <m:oMath>
        <m:r>
          <m:rPr/>
          <m:t>(3)</m:t>
        </m:r>
      </m:oMath>
      <w:r>
        <w:t>多孔插座各用电器也是并联的，若电路中的总功率过大，会使电路中的电流过大； </w:t>
      </w:r>
      <w:r>
        <w:br w:type="textWrapping"/>
      </w:r>
      <m:oMath>
        <m:r>
          <m:rPr/>
          <m:t>(4)</m:t>
        </m:r>
      </m:oMath>
      <w:r>
        <w:t>触电是人直接或间接地接触火线造成的，发现有人触电后，采取的措施不能让自己直接或间接再接触火线。以防止自己再触电； </w:t>
      </w:r>
      <w:r>
        <w:br w:type="textWrapping"/>
      </w:r>
      <w:r>
        <w:t>此题主要考查的是日常生活中的一些安全用电常识，关键是了解安全用电的基本原则。</w:t>
      </w:r>
      <w:r>
        <w:br w:type="textWrapping"/>
      </w:r>
    </w:p>
    <w:p>
      <w:r>
        <w:rPr>
          <w:color w:val="3333FF"/>
        </w:rPr>
        <w:t>9.【答案】</w:t>
      </w:r>
      <w:r>
        <w:t>C;</w:t>
      </w:r>
    </w:p>
    <w:p>
      <w:r>
        <w:rPr>
          <w:color w:val="3333FF"/>
        </w:rPr>
        <w:t>【解析】</w:t>
      </w:r>
      <w:r>
        <w:t>解：闭合开关</w:t>
      </w:r>
      <m:oMath>
        <m:r>
          <m:rPr/>
          <m:t>S</m:t>
        </m:r>
      </m:oMath>
      <w:r>
        <w:t>，当开关</w:t>
      </w:r>
      <m:oMath>
        <m:sSub>
          <m:sSubPr/>
          <m:e>
            <m:r>
              <m:rPr/>
              <m:t>S</m:t>
            </m:r>
          </m:e>
          <m:sub>
            <m:r>
              <m:rPr/>
              <m:t>1</m:t>
            </m:r>
          </m:sub>
        </m:sSub>
      </m:oMath>
      <w:r>
        <w:t>闭合时，等效电路图如图</w:t>
      </w:r>
      <m:oMath>
        <m:r>
          <m:rPr/>
          <m:t>1</m:t>
        </m:r>
      </m:oMath>
      <w:r>
        <w:t>所示；开关</w:t>
      </w:r>
      <m:oMath>
        <m:sSub>
          <m:sSubPr/>
          <m:e>
            <m:r>
              <m:rPr/>
              <m:t>S</m:t>
            </m:r>
          </m:e>
          <m:sub>
            <m:r>
              <m:rPr/>
              <m:t>1</m:t>
            </m:r>
          </m:sub>
        </m:sSub>
      </m:oMath>
      <w:r>
        <w:t>断开时，等效电路图如图</w:t>
      </w:r>
      <m:oMath>
        <m:r>
          <m:rPr/>
          <m:t>2</m:t>
        </m:r>
      </m:oMath>
      <w:r>
        <w:t>所示； </w:t>
      </w:r>
      <w:r>
        <w:br w:type="textWrapping"/>
      </w:r>
      <w:r>
        <w:drawing>
          <wp:inline distT="0" distB="0" distL="114300" distR="114300">
            <wp:extent cx="4218940" cy="1709420"/>
            <wp:effectExtent l="0" t="0" r="1016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4219200" cy="1710000"/>
                    </a:xfrm>
                    <a:prstGeom prst="rect">
                      <a:avLst/>
                    </a:prstGeom>
                  </pic:spPr>
                </pic:pic>
              </a:graphicData>
            </a:graphic>
          </wp:inline>
        </w:drawing>
      </w:r>
      <w:r>
        <w:t> </w:t>
      </w:r>
      <w:r>
        <w:br w:type="textWrapping"/>
      </w:r>
      <w:r>
        <w:t>设图</w:t>
      </w:r>
      <m:oMath>
        <m:r>
          <m:rPr/>
          <m:t>1</m:t>
        </m:r>
      </m:oMath>
      <w:r>
        <w:t>和图</w:t>
      </w:r>
      <m:oMath>
        <m:r>
          <m:rPr/>
          <m:t>2</m:t>
        </m:r>
      </m:oMath>
      <w:r>
        <w:t>中电流分别为</w:t>
      </w:r>
      <m:oMath>
        <m:sSub>
          <m:sSubPr/>
          <m:e>
            <m:r>
              <m:rPr/>
              <m:t>I</m:t>
            </m:r>
          </m:e>
          <m:sub>
            <m:r>
              <m:rPr/>
              <m:t>1</m:t>
            </m:r>
          </m:sub>
        </m:sSub>
      </m:oMath>
      <w:r>
        <w:t>、</w:t>
      </w:r>
      <m:oMath>
        <m:sSub>
          <m:sSubPr/>
          <m:e>
            <m:r>
              <m:rPr/>
              <m:t>I</m:t>
            </m:r>
          </m:e>
          <m:sub>
            <m:r>
              <m:rPr/>
              <m:t>2</m:t>
            </m:r>
          </m:sub>
        </m:sSub>
      </m:oMath>
      <w:r>
        <w:t>， </w:t>
      </w:r>
      <w:r>
        <w:br w:type="textWrapping"/>
      </w:r>
      <w:r>
        <w:t>由欧姆定律可得：</w:t>
      </w:r>
      <m:oMath>
        <m:f>
          <m:fPr/>
          <m:num>
            <m:sSub>
              <m:sSubPr/>
              <m:e>
                <m:r>
                  <m:rPr/>
                  <m:t>U</m:t>
                </m:r>
              </m:e>
              <m:sub>
                <m:r>
                  <m:rPr/>
                  <m:t>1</m:t>
                </m:r>
              </m:sub>
            </m:sSub>
          </m:num>
          <m:den>
            <m:sSup>
              <m:sSupPr/>
              <m:e>
                <m:sSub>
                  <m:sSubPr/>
                  <m:e>
                    <m:r>
                      <m:rPr/>
                      <m:t>U</m:t>
                    </m:r>
                  </m:e>
                  <m:sub>
                    <m:r>
                      <m:rPr/>
                      <m:t>1</m:t>
                    </m:r>
                  </m:sub>
                </m:sSub>
              </m:e>
              <m:sup>
                <m:r>
                  <m:rPr/>
                  <m:t>′</m:t>
                </m:r>
              </m:sup>
            </m:sSup>
          </m:den>
        </m:f>
        <m:r>
          <m:rPr/>
          <m:t>=</m:t>
        </m:r>
        <m:f>
          <m:fPr/>
          <m:num>
            <m:sSub>
              <m:sSubPr/>
              <m:e>
                <m:r>
                  <m:rPr/>
                  <m:t>I</m:t>
                </m:r>
              </m:e>
              <m:sub>
                <m:r>
                  <m:rPr/>
                  <m:t>1</m:t>
                </m:r>
              </m:sub>
            </m:sSub>
            <m:sSub>
              <m:sSubPr/>
              <m:e>
                <m:r>
                  <m:rPr/>
                  <m:t>R</m:t>
                </m:r>
              </m:e>
              <m:sub>
                <m:r>
                  <m:rPr/>
                  <m:t>1</m:t>
                </m:r>
              </m:sub>
            </m:sSub>
          </m:num>
          <m:den>
            <m:sSub>
              <m:sSubPr/>
              <m:e>
                <m:r>
                  <m:rPr/>
                  <m:t>I</m:t>
                </m:r>
              </m:e>
              <m:sub>
                <m:r>
                  <m:rPr/>
                  <m:t>2</m:t>
                </m:r>
              </m:sub>
            </m:sSub>
            <m:sSub>
              <m:sSubPr/>
              <m:e>
                <m:r>
                  <m:rPr/>
                  <m:t>R</m:t>
                </m:r>
              </m:e>
              <m:sub>
                <m:r>
                  <m:rPr/>
                  <m:t>1</m:t>
                </m:r>
              </m:sub>
            </m:sSub>
          </m:den>
        </m:f>
        <m:r>
          <m:rPr/>
          <m:t>=</m:t>
        </m:r>
        <m:f>
          <m:fPr/>
          <m:num>
            <m:r>
              <m:rPr/>
              <m:t>3</m:t>
            </m:r>
          </m:num>
          <m:den>
            <m:r>
              <m:rPr/>
              <m:t>2</m:t>
            </m:r>
          </m:den>
        </m:f>
      </m:oMath>
      <w:r>
        <w:t>，则</w:t>
      </w:r>
      <m:oMath>
        <m:f>
          <m:fPr/>
          <m:num>
            <m:sSub>
              <m:sSubPr/>
              <m:e>
                <m:r>
                  <m:rPr/>
                  <m:t>I</m:t>
                </m:r>
              </m:e>
              <m:sub>
                <m:r>
                  <m:rPr/>
                  <m:t>1</m:t>
                </m:r>
              </m:sub>
            </m:sSub>
          </m:num>
          <m:den>
            <m:sSub>
              <m:sSubPr/>
              <m:e>
                <m:r>
                  <m:rPr/>
                  <m:t>I</m:t>
                </m:r>
              </m:e>
              <m:sub>
                <m:r>
                  <m:rPr/>
                  <m:t>2</m:t>
                </m:r>
              </m:sub>
            </m:sSub>
          </m:den>
        </m:f>
        <m:r>
          <m:rPr/>
          <m:t>=</m:t>
        </m:r>
        <m:f>
          <m:fPr/>
          <m:num>
            <m:r>
              <m:rPr/>
              <m:t>3</m:t>
            </m:r>
          </m:num>
          <m:den>
            <m:r>
              <m:rPr/>
              <m:t>2</m:t>
            </m:r>
          </m:den>
        </m:f>
      </m:oMath>
      <w:r>
        <w:t>-----------①， </w:t>
      </w:r>
      <w:r>
        <w:br w:type="textWrapping"/>
      </w:r>
      <m:oMath>
        <m:f>
          <m:fPr/>
          <m:num>
            <m:sSub>
              <m:sSubPr/>
              <m:e>
                <m:r>
                  <m:rPr/>
                  <m:t>U</m:t>
                </m:r>
              </m:e>
              <m:sub>
                <m:r>
                  <m:rPr/>
                  <m:t>2</m:t>
                </m:r>
              </m:sub>
            </m:sSub>
          </m:num>
          <m:den>
            <m:sSup>
              <m:sSupPr/>
              <m:e>
                <m:sSub>
                  <m:sSubPr/>
                  <m:e>
                    <m:r>
                      <m:rPr/>
                      <m:t>U</m:t>
                    </m:r>
                  </m:e>
                  <m:sub>
                    <m:r>
                      <m:rPr/>
                      <m:t>2</m:t>
                    </m:r>
                  </m:sub>
                </m:sSub>
              </m:e>
              <m:sup>
                <m:r>
                  <m:rPr/>
                  <m:t>′</m:t>
                </m:r>
              </m:sup>
            </m:sSup>
          </m:den>
        </m:f>
        <m:r>
          <m:rPr/>
          <m:t>=</m:t>
        </m:r>
        <m:f>
          <m:fPr/>
          <m:num>
            <m:sSub>
              <m:sSubPr/>
              <m:e>
                <m:r>
                  <m:rPr/>
                  <m:t>I</m:t>
                </m:r>
              </m:e>
              <m:sub>
                <m:r>
                  <m:rPr/>
                  <m:t>1</m:t>
                </m:r>
              </m:sub>
            </m:sSub>
            <m:sSub>
              <m:sSubPr/>
              <m:e>
                <m:r>
                  <m:rPr/>
                  <m:t>R</m:t>
                </m:r>
              </m:e>
              <m:sub>
                <m:r>
                  <m:rPr/>
                  <m:t>2</m:t>
                </m:r>
              </m:sub>
            </m:sSub>
          </m:num>
          <m:den>
            <m:sSub>
              <m:sSubPr/>
              <m:e>
                <m:r>
                  <m:rPr/>
                  <m:t>I</m:t>
                </m:r>
              </m:e>
              <m:sub>
                <m:r>
                  <m:rPr/>
                  <m:t>2</m:t>
                </m:r>
              </m:sub>
            </m:sSub>
            <m:r>
              <m:rPr/>
              <m:t>(</m:t>
            </m:r>
            <m:sSub>
              <m:sSubPr/>
              <m:e>
                <m:r>
                  <m:rPr/>
                  <m:t>R</m:t>
                </m:r>
              </m:e>
              <m:sub>
                <m:r>
                  <m:rPr/>
                  <m:t>2</m:t>
                </m:r>
              </m:sub>
            </m:sSub>
            <m:r>
              <m:rPr/>
              <m:t>+</m:t>
            </m:r>
            <m:sSub>
              <m:sSubPr/>
              <m:e>
                <m:r>
                  <m:rPr/>
                  <m:t>R</m:t>
                </m:r>
              </m:e>
              <m:sub>
                <m:r>
                  <m:rPr/>
                  <m:t>3</m:t>
                </m:r>
              </m:sub>
            </m:sSub>
            <m:r>
              <m:rPr/>
              <m:t>)</m:t>
            </m:r>
          </m:den>
        </m:f>
        <m:r>
          <m:rPr/>
          <m:t>=</m:t>
        </m:r>
        <m:f>
          <m:fPr/>
          <m:num>
            <m:r>
              <m:rPr/>
              <m:t>15</m:t>
            </m:r>
          </m:num>
          <m:den>
            <m:r>
              <m:rPr/>
              <m:t>16</m:t>
            </m:r>
          </m:den>
        </m:f>
      </m:oMath>
      <w:r>
        <w:t>----------② </w:t>
      </w:r>
      <w:r>
        <w:br w:type="textWrapping"/>
      </w:r>
      <w:r>
        <w:t>由①②可得：</w:t>
      </w:r>
      <m:oMath>
        <m:f>
          <m:fPr/>
          <m:num>
            <m:sSub>
              <m:sSubPr/>
              <m:e>
                <m:r>
                  <m:rPr/>
                  <m:t>R</m:t>
                </m:r>
              </m:e>
              <m:sub>
                <m:r>
                  <m:rPr/>
                  <m:t>2</m:t>
                </m:r>
              </m:sub>
            </m:sSub>
          </m:num>
          <m:den>
            <m:sSub>
              <m:sSubPr/>
              <m:e>
                <m:r>
                  <m:rPr/>
                  <m:t>R</m:t>
                </m:r>
              </m:e>
              <m:sub>
                <m:r>
                  <m:rPr/>
                  <m:t>3</m:t>
                </m:r>
              </m:sub>
            </m:sSub>
          </m:den>
        </m:f>
        <m:r>
          <m:rPr/>
          <m:t>=</m:t>
        </m:r>
        <m:f>
          <m:fPr/>
          <m:num>
            <m:r>
              <m:rPr/>
              <m:t>5</m:t>
            </m:r>
          </m:num>
          <m:den>
            <m:r>
              <m:rPr/>
              <m:t>3</m:t>
            </m:r>
          </m:den>
        </m:f>
      </m:oMath>
      <w:r>
        <w:t>，故</w:t>
      </w:r>
      <m:oMath>
        <m:r>
          <m:rPr/>
          <m:t>B</m:t>
        </m:r>
      </m:oMath>
      <w:r>
        <w:t>错误； </w:t>
      </w:r>
      <w:r>
        <w:br w:type="textWrapping"/>
      </w:r>
      <w:r>
        <w:t>由上式可得</w:t>
      </w:r>
      <m:oMath>
        <m:sSub>
          <m:sSubPr/>
          <m:e>
            <m:r>
              <m:rPr/>
              <m:t>R</m:t>
            </m:r>
          </m:e>
          <m:sub>
            <m:r>
              <m:rPr/>
              <m:t>2</m:t>
            </m:r>
          </m:sub>
        </m:sSub>
        <m:r>
          <m:rPr/>
          <m:t>=</m:t>
        </m:r>
        <m:f>
          <m:fPr/>
          <m:num>
            <m:r>
              <m:rPr/>
              <m:t>5</m:t>
            </m:r>
          </m:num>
          <m:den>
            <m:r>
              <m:rPr/>
              <m:t>3</m:t>
            </m:r>
          </m:den>
        </m:f>
        <m:sSub>
          <m:sSubPr/>
          <m:e>
            <m:r>
              <m:rPr/>
              <m:t>R</m:t>
            </m:r>
          </m:e>
          <m:sub>
            <m:r>
              <m:rPr/>
              <m:t>3</m:t>
            </m:r>
          </m:sub>
        </m:sSub>
      </m:oMath>
      <w:r>
        <w:t>--------③ </w:t>
      </w:r>
      <w:r>
        <w:br w:type="textWrapping"/>
      </w:r>
      <w:r>
        <w:t>因电源的电压不变，则由欧姆定律和串联电路的电阻规律可得： </w:t>
      </w:r>
      <w:r>
        <w:br w:type="textWrapping"/>
      </w:r>
      <m:oMath>
        <m:r>
          <m:rPr/>
          <m:t>U=</m:t>
        </m:r>
        <m:sSub>
          <m:sSubPr/>
          <m:e>
            <m:r>
              <m:rPr/>
              <m:t>I</m:t>
            </m:r>
          </m:e>
          <m:sub>
            <m:r>
              <m:rPr/>
              <m:t>1</m:t>
            </m:r>
          </m:sub>
        </m:sSub>
        <m:r>
          <m:rPr/>
          <m:t>(</m:t>
        </m:r>
        <m:sSub>
          <m:sSubPr/>
          <m:e>
            <m:r>
              <m:rPr/>
              <m:t>R</m:t>
            </m:r>
          </m:e>
          <m:sub>
            <m:r>
              <m:rPr/>
              <m:t>1</m:t>
            </m:r>
          </m:sub>
        </m:sSub>
        <m:r>
          <m:rPr/>
          <m:t>+</m:t>
        </m:r>
        <m:sSub>
          <m:sSubPr/>
          <m:e>
            <m:r>
              <m:rPr/>
              <m:t>R</m:t>
            </m:r>
          </m:e>
          <m:sub>
            <m:r>
              <m:rPr/>
              <m:t>2</m:t>
            </m:r>
          </m:sub>
        </m:sSub>
        <m:r>
          <m:rPr/>
          <m:t>)=</m:t>
        </m:r>
        <m:sSub>
          <m:sSubPr/>
          <m:e>
            <m:r>
              <m:rPr/>
              <m:t>I</m:t>
            </m:r>
          </m:e>
          <m:sub>
            <m:r>
              <m:rPr/>
              <m:t>2</m:t>
            </m:r>
          </m:sub>
        </m:sSub>
        <m:r>
          <m:rPr/>
          <m:t>(</m:t>
        </m:r>
        <m:sSub>
          <m:sSubPr/>
          <m:e>
            <m:r>
              <m:rPr/>
              <m:t>R</m:t>
            </m:r>
          </m:e>
          <m:sub>
            <m:r>
              <m:rPr/>
              <m:t>1</m:t>
            </m:r>
          </m:sub>
        </m:sSub>
        <m:r>
          <m:rPr/>
          <m:t>+</m:t>
        </m:r>
        <m:sSub>
          <m:sSubPr/>
          <m:e>
            <m:r>
              <m:rPr/>
              <m:t>R</m:t>
            </m:r>
          </m:e>
          <m:sub>
            <m:r>
              <m:rPr/>
              <m:t>2</m:t>
            </m:r>
          </m:sub>
        </m:sSub>
        <m:r>
          <m:rPr/>
          <m:t>+</m:t>
        </m:r>
        <m:sSub>
          <m:sSubPr/>
          <m:e>
            <m:r>
              <m:rPr/>
              <m:t>R</m:t>
            </m:r>
          </m:e>
          <m:sub>
            <m:r>
              <m:rPr/>
              <m:t>3</m:t>
            </m:r>
          </m:sub>
        </m:sSub>
        <m:r>
          <m:rPr/>
          <m:t>)</m:t>
        </m:r>
      </m:oMath>
      <w:r>
        <w:t>， </w:t>
      </w:r>
      <w:r>
        <w:br w:type="textWrapping"/>
      </w:r>
      <w:r>
        <w:t>变形可得</w:t>
      </w:r>
      <m:oMath>
        <m:f>
          <m:fPr/>
          <m:num>
            <m:sSub>
              <m:sSubPr/>
              <m:e>
                <m:r>
                  <m:rPr/>
                  <m:t>I</m:t>
                </m:r>
              </m:e>
              <m:sub>
                <m:r>
                  <m:rPr/>
                  <m:t>1</m:t>
                </m:r>
              </m:sub>
            </m:sSub>
          </m:num>
          <m:den>
            <m:sSub>
              <m:sSubPr/>
              <m:e>
                <m:r>
                  <m:rPr/>
                  <m:t>I</m:t>
                </m:r>
              </m:e>
              <m:sub>
                <m:r>
                  <m:rPr/>
                  <m:t>2</m:t>
                </m:r>
              </m:sub>
            </m:sSub>
          </m:den>
        </m:f>
        <m:r>
          <m:rPr/>
          <m:t>=</m:t>
        </m:r>
        <m:f>
          <m:fPr/>
          <m:num>
            <m:sSub>
              <m:sSubPr/>
              <m:e>
                <m:r>
                  <m:rPr/>
                  <m:t>R</m:t>
                </m:r>
              </m:e>
              <m:sub>
                <m:r>
                  <m:rPr/>
                  <m:t>1</m:t>
                </m:r>
              </m:sub>
            </m:sSub>
            <m:r>
              <m:rPr/>
              <m:t>+</m:t>
            </m:r>
            <m:sSub>
              <m:sSubPr/>
              <m:e>
                <m:r>
                  <m:rPr/>
                  <m:t>R</m:t>
                </m:r>
              </m:e>
              <m:sub>
                <m:r>
                  <m:rPr/>
                  <m:t>2</m:t>
                </m:r>
              </m:sub>
            </m:sSub>
            <m:r>
              <m:rPr/>
              <m:t>+</m:t>
            </m:r>
            <m:sSub>
              <m:sSubPr/>
              <m:e>
                <m:r>
                  <m:rPr/>
                  <m:t>R</m:t>
                </m:r>
              </m:e>
              <m:sub>
                <m:r>
                  <m:rPr/>
                  <m:t>3</m:t>
                </m:r>
              </m:sub>
            </m:sSub>
          </m:num>
          <m:den>
            <m:sSub>
              <m:sSubPr/>
              <m:e>
                <m:r>
                  <m:rPr/>
                  <m:t>R</m:t>
                </m:r>
              </m:e>
              <m:sub>
                <m:r>
                  <m:rPr/>
                  <m:t>1</m:t>
                </m:r>
              </m:sub>
            </m:sSub>
            <m:r>
              <m:rPr/>
              <m:t>+</m:t>
            </m:r>
            <m:sSub>
              <m:sSubPr/>
              <m:e>
                <m:r>
                  <m:rPr/>
                  <m:t>R</m:t>
                </m:r>
              </m:e>
              <m:sub>
                <m:r>
                  <m:rPr/>
                  <m:t>2</m:t>
                </m:r>
              </m:sub>
            </m:sSub>
          </m:den>
        </m:f>
        <m:r>
          <m:rPr/>
          <m:t>=</m:t>
        </m:r>
        <m:f>
          <m:fPr/>
          <m:num>
            <m:r>
              <m:rPr/>
              <m:t>3</m:t>
            </m:r>
          </m:num>
          <m:den>
            <m:r>
              <m:rPr/>
              <m:t>2</m:t>
            </m:r>
          </m:den>
        </m:f>
      </m:oMath>
      <w:r>
        <w:t>----------④， </w:t>
      </w:r>
      <w:r>
        <w:br w:type="textWrapping"/>
      </w:r>
      <w:r>
        <w:t>把</w:t>
      </w:r>
      <m:oMath>
        <m:sSub>
          <m:sSubPr/>
          <m:e>
            <m:r>
              <m:rPr/>
              <m:t>R</m:t>
            </m:r>
          </m:e>
          <m:sub>
            <m:r>
              <m:rPr/>
              <m:t>1</m:t>
            </m:r>
          </m:sub>
        </m:sSub>
        <m:r>
          <m:rPr/>
          <m:t>=2Ω</m:t>
        </m:r>
      </m:oMath>
      <w:r>
        <w:t>和③式代入④式可得： </w:t>
      </w:r>
      <w:r>
        <w:br w:type="textWrapping"/>
      </w:r>
      <m:oMath>
        <m:f>
          <m:fPr/>
          <m:num>
            <m:r>
              <m:rPr/>
              <m:t>2Ω+</m:t>
            </m:r>
            <m:f>
              <m:fPr/>
              <m:num>
                <m:r>
                  <m:rPr/>
                  <m:t>5</m:t>
                </m:r>
              </m:num>
              <m:den>
                <m:r>
                  <m:rPr/>
                  <m:t>3</m:t>
                </m:r>
              </m:den>
            </m:f>
            <m:sSub>
              <m:sSubPr/>
              <m:e>
                <m:r>
                  <m:rPr/>
                  <m:t>R</m:t>
                </m:r>
              </m:e>
              <m:sub>
                <m:r>
                  <m:rPr/>
                  <m:t>3</m:t>
                </m:r>
              </m:sub>
            </m:sSub>
            <m:r>
              <m:rPr/>
              <m:t>+</m:t>
            </m:r>
            <m:sSub>
              <m:sSubPr/>
              <m:e>
                <m:r>
                  <m:rPr/>
                  <m:t>R</m:t>
                </m:r>
              </m:e>
              <m:sub>
                <m:r>
                  <m:rPr/>
                  <m:t>3</m:t>
                </m:r>
              </m:sub>
            </m:sSub>
          </m:num>
          <m:den>
            <m:r>
              <m:rPr/>
              <m:t>2Ω+</m:t>
            </m:r>
            <m:f>
              <m:fPr/>
              <m:num>
                <m:r>
                  <m:rPr/>
                  <m:t>5</m:t>
                </m:r>
              </m:num>
              <m:den>
                <m:r>
                  <m:rPr/>
                  <m:t>3</m:t>
                </m:r>
              </m:den>
            </m:f>
            <m:sSub>
              <m:sSubPr/>
              <m:e>
                <m:r>
                  <m:rPr/>
                  <m:t>R</m:t>
                </m:r>
              </m:e>
              <m:sub>
                <m:r>
                  <m:rPr/>
                  <m:t>3</m:t>
                </m:r>
              </m:sub>
            </m:sSub>
          </m:den>
        </m:f>
        <m:r>
          <m:rPr/>
          <m:t>=</m:t>
        </m:r>
        <m:f>
          <m:fPr/>
          <m:num>
            <m:r>
              <m:rPr/>
              <m:t>3</m:t>
            </m:r>
          </m:num>
          <m:den>
            <m:r>
              <m:rPr/>
              <m:t>2</m:t>
            </m:r>
          </m:den>
        </m:f>
      </m:oMath>
      <w:r>
        <w:t>， </w:t>
      </w:r>
      <w:r>
        <w:br w:type="textWrapping"/>
      </w:r>
      <w:r>
        <w:t>解得：</w:t>
      </w:r>
      <m:oMath>
        <m:sSub>
          <m:sSubPr/>
          <m:e>
            <m:r>
              <m:rPr/>
              <m:t>R</m:t>
            </m:r>
          </m:e>
          <m:sub>
            <m:r>
              <m:rPr/>
              <m:t>3</m:t>
            </m:r>
          </m:sub>
        </m:sSub>
        <m:r>
          <m:rPr/>
          <m:t>=6Ω</m:t>
        </m:r>
      </m:oMath>
      <w:r>
        <w:t>，故</w:t>
      </w:r>
      <m:oMath>
        <m:r>
          <m:rPr/>
          <m:t>A</m:t>
        </m:r>
      </m:oMath>
      <w:r>
        <w:t>错误； </w:t>
      </w:r>
      <w:r>
        <w:br w:type="textWrapping"/>
      </w:r>
      <w:r>
        <w:t>将</w:t>
      </w:r>
      <m:oMath>
        <m:sSub>
          <m:sSubPr/>
          <m:e>
            <m:r>
              <m:rPr/>
              <m:t>R</m:t>
            </m:r>
          </m:e>
          <m:sub>
            <m:r>
              <m:rPr/>
              <m:t>3</m:t>
            </m:r>
          </m:sub>
        </m:sSub>
        <m:r>
          <m:rPr/>
          <m:t>=6Ω</m:t>
        </m:r>
      </m:oMath>
      <w:r>
        <w:t>代入③式可得</w:t>
      </w:r>
      <m:oMath>
        <m:sSub>
          <m:sSubPr/>
          <m:e>
            <m:r>
              <m:rPr/>
              <m:t>R</m:t>
            </m:r>
          </m:e>
          <m:sub>
            <m:r>
              <m:rPr/>
              <m:t>2</m:t>
            </m:r>
          </m:sub>
        </m:sSub>
        <m:r>
          <m:rPr/>
          <m:t>=10Ω</m:t>
        </m:r>
      </m:oMath>
      <w:r>
        <w:t>， </w:t>
      </w:r>
      <w:r>
        <w:br w:type="textWrapping"/>
      </w:r>
      <w:r>
        <w:t>在图</w:t>
      </w:r>
      <m:oMath>
        <m:r>
          <m:rPr/>
          <m:t>2</m:t>
        </m:r>
      </m:oMath>
      <w:r>
        <w:t>中电阻</w:t>
      </w:r>
      <m:oMath>
        <m:sSub>
          <m:sSubPr/>
          <m:e>
            <m:r>
              <m:rPr/>
              <m:t>R</m:t>
            </m:r>
          </m:e>
          <m:sub>
            <m:r>
              <m:rPr/>
              <m:t>3</m:t>
            </m:r>
          </m:sub>
        </m:sSub>
      </m:oMath>
      <w:r>
        <w:t>消耗的电功率为</w:t>
      </w:r>
      <m:oMath>
        <m:r>
          <m:rPr/>
          <m:t>6W</m:t>
        </m:r>
      </m:oMath>
      <w:r>
        <w:t>，即</w:t>
      </w:r>
      <m:oMath>
        <m:sSubSup>
          <m:sSubSupPr/>
          <m:e>
            <m:r>
              <m:rPr/>
              <m:t>I</m:t>
            </m:r>
          </m:e>
          <m:sub>
            <m:r>
              <m:rPr/>
              <m:t>2</m:t>
            </m:r>
          </m:sub>
          <m:sup>
            <m:r>
              <m:rPr/>
              <m:t>2</m:t>
            </m:r>
          </m:sup>
        </m:sSubSup>
        <m:sSub>
          <m:sSubPr/>
          <m:e>
            <m:r>
              <m:rPr/>
              <m:t>R</m:t>
            </m:r>
          </m:e>
          <m:sub>
            <m:r>
              <m:rPr/>
              <m:t>3</m:t>
            </m:r>
          </m:sub>
        </m:sSub>
        <m:r>
          <m:rPr/>
          <m:t>=</m:t>
        </m:r>
        <m:sSubSup>
          <m:sSubSupPr/>
          <m:e>
            <m:r>
              <m:rPr/>
              <m:t>I</m:t>
            </m:r>
          </m:e>
          <m:sub>
            <m:r>
              <m:rPr/>
              <m:t>2</m:t>
            </m:r>
          </m:sub>
          <m:sup>
            <m:r>
              <m:rPr/>
              <m:t>2</m:t>
            </m:r>
          </m:sup>
        </m:sSubSup>
        <m:r>
          <m:rPr/>
          <m:t>×6Ω=6W</m:t>
        </m:r>
      </m:oMath>
      <w:r>
        <w:t>， </w:t>
      </w:r>
      <w:r>
        <w:br w:type="textWrapping"/>
      </w:r>
      <w:r>
        <w:t>解得</w:t>
      </w:r>
      <m:oMath>
        <m:sSub>
          <m:sSubPr/>
          <m:e>
            <m:r>
              <m:rPr/>
              <m:t>I</m:t>
            </m:r>
          </m:e>
          <m:sub>
            <m:r>
              <m:rPr/>
              <m:t>2</m:t>
            </m:r>
          </m:sub>
        </m:sSub>
        <m:r>
          <m:rPr/>
          <m:t>=1A</m:t>
        </m:r>
      </m:oMath>
      <w:r>
        <w:t>， </w:t>
      </w:r>
      <w:r>
        <w:br w:type="textWrapping"/>
      </w:r>
      <w:r>
        <w:t>将</w:t>
      </w:r>
      <m:oMath>
        <m:sSub>
          <m:sSubPr/>
          <m:e>
            <m:r>
              <m:rPr/>
              <m:t>I</m:t>
            </m:r>
          </m:e>
          <m:sub>
            <m:r>
              <m:rPr/>
              <m:t>2</m:t>
            </m:r>
          </m:sub>
        </m:sSub>
        <m:r>
          <m:rPr/>
          <m:t>=1A</m:t>
        </m:r>
      </m:oMath>
      <w:r>
        <w:t>代入①式得</w:t>
      </w:r>
      <m:oMath>
        <m:sSub>
          <m:sSubPr/>
          <m:e>
            <m:r>
              <m:rPr/>
              <m:t>I</m:t>
            </m:r>
          </m:e>
          <m:sub>
            <m:r>
              <m:rPr/>
              <m:t>1</m:t>
            </m:r>
          </m:sub>
        </m:sSub>
        <m:r>
          <m:rPr/>
          <m:t>=1.5A</m:t>
        </m:r>
      </m:oMath>
      <w:r>
        <w:t>， </w:t>
      </w:r>
      <w:r>
        <w:br w:type="textWrapping"/>
      </w:r>
      <w:r>
        <w:t>电源的电压：</w:t>
      </w:r>
      <m:oMath>
        <m:r>
          <m:rPr/>
          <m:t>U=</m:t>
        </m:r>
        <m:sSub>
          <m:sSubPr/>
          <m:e>
            <m:r>
              <m:rPr/>
              <m:t>I</m:t>
            </m:r>
          </m:e>
          <m:sub>
            <m:r>
              <m:rPr/>
              <m:t>2</m:t>
            </m:r>
          </m:sub>
        </m:sSub>
        <m:r>
          <m:rPr/>
          <m:t>(</m:t>
        </m:r>
        <m:sSub>
          <m:sSubPr/>
          <m:e>
            <m:r>
              <m:rPr/>
              <m:t>R</m:t>
            </m:r>
          </m:e>
          <m:sub>
            <m:r>
              <m:rPr/>
              <m:t>1</m:t>
            </m:r>
          </m:sub>
        </m:sSub>
        <m:r>
          <m:rPr/>
          <m:t>+</m:t>
        </m:r>
        <m:sSub>
          <m:sSubPr/>
          <m:e>
            <m:r>
              <m:rPr/>
              <m:t>R</m:t>
            </m:r>
          </m:e>
          <m:sub>
            <m:r>
              <m:rPr/>
              <m:t>2</m:t>
            </m:r>
          </m:sub>
        </m:sSub>
        <m:r>
          <m:rPr/>
          <m:t>+</m:t>
        </m:r>
        <m:sSub>
          <m:sSubPr/>
          <m:e>
            <m:r>
              <m:rPr/>
              <m:t>R</m:t>
            </m:r>
          </m:e>
          <m:sub>
            <m:r>
              <m:rPr/>
              <m:t>3</m:t>
            </m:r>
          </m:sub>
        </m:sSub>
        <m:r>
          <m:rPr/>
          <m:t>)=1A×(2Ω+10Ω+6Ω)=18V</m:t>
        </m:r>
      </m:oMath>
      <w:r>
        <w:t>； </w:t>
      </w:r>
      <w:r>
        <w:br w:type="textWrapping"/>
      </w:r>
      <w:r>
        <w:t>前后两次电路的总功率分别为： </w:t>
      </w:r>
      <w:r>
        <w:br w:type="textWrapping"/>
      </w:r>
      <m:oMath>
        <m:r>
          <m:rPr/>
          <m:t>P=U</m:t>
        </m:r>
        <m:sSub>
          <m:sSubPr/>
          <m:e>
            <m:r>
              <m:rPr/>
              <m:t>I</m:t>
            </m:r>
          </m:e>
          <m:sub>
            <m:r>
              <m:rPr/>
              <m:t>1</m:t>
            </m:r>
          </m:sub>
        </m:sSub>
        <m:r>
          <m:rPr/>
          <m:t>=18V×1.5A=27W</m:t>
        </m:r>
      </m:oMath>
      <w:r>
        <w:t>，</w:t>
      </w:r>
      <m:oMath>
        <m:sSup>
          <m:sSupPr/>
          <m:e>
            <m:r>
              <m:rPr/>
              <m:t>P</m:t>
            </m:r>
          </m:e>
          <m:sup>
            <m:r>
              <m:rPr/>
              <m:t>′</m:t>
            </m:r>
          </m:sup>
        </m:sSup>
        <m:r>
          <m:rPr/>
          <m:t>=U</m:t>
        </m:r>
        <m:sSub>
          <m:sSubPr/>
          <m:e>
            <m:r>
              <m:rPr/>
              <m:t>I</m:t>
            </m:r>
          </m:e>
          <m:sub>
            <m:r>
              <m:rPr/>
              <m:t>2</m:t>
            </m:r>
          </m:sub>
        </m:sSub>
        <m:r>
          <m:rPr/>
          <m:t>=18V×1A=18W</m:t>
        </m:r>
      </m:oMath>
      <w:r>
        <w:t>， </w:t>
      </w:r>
      <w:r>
        <w:br w:type="textWrapping"/>
      </w:r>
      <w:r>
        <w:t>所以，</w:t>
      </w:r>
      <m:oMath>
        <m:r>
          <m:rPr/>
          <m:t>P</m:t>
        </m:r>
      </m:oMath>
      <w:r>
        <w:t>：</w:t>
      </w:r>
      <m:oMath>
        <m:sSup>
          <m:sSupPr/>
          <m:e>
            <m:r>
              <m:rPr/>
              <m:t>P</m:t>
            </m:r>
          </m:e>
          <m:sup>
            <m:r>
              <m:rPr/>
              <m:t>′</m:t>
            </m:r>
          </m:sup>
        </m:sSup>
        <m:r>
          <m:rPr/>
          <m:t>=27W</m:t>
        </m:r>
      </m:oMath>
      <w:r>
        <w:t>：</w:t>
      </w:r>
      <m:oMath>
        <m:r>
          <m:rPr/>
          <m:t>18W=3</m:t>
        </m:r>
      </m:oMath>
      <w:r>
        <w:t>：</w:t>
      </w:r>
      <m:oMath>
        <m:r>
          <m:rPr/>
          <m:t>2.</m:t>
        </m:r>
      </m:oMath>
      <w:r>
        <w:t>故</w:t>
      </w:r>
      <m:oMath>
        <m:r>
          <m:rPr/>
          <m:t>C</m:t>
        </m:r>
      </m:oMath>
      <w:r>
        <w:t>正确，</w:t>
      </w:r>
      <m:oMath>
        <m:r>
          <m:rPr/>
          <m:t>D</m:t>
        </m:r>
      </m:oMath>
      <w:r>
        <w:t>错误。 </w:t>
      </w:r>
      <w:r>
        <w:br w:type="textWrapping"/>
      </w:r>
      <w:r>
        <w:t>故选：</w:t>
      </w:r>
      <m:oMath>
        <m:r>
          <m:rPr/>
          <m:t>C</m:t>
        </m:r>
      </m:oMath>
      <w:r>
        <w:t>。 </w:t>
      </w:r>
      <w:r>
        <w:br w:type="textWrapping"/>
      </w:r>
      <w:r>
        <w:t>先根据题意画出两种情况下的等效电路图，根据前后两次电压表</w:t>
      </w:r>
      <m:oMath>
        <m:sSub>
          <m:sSubPr/>
          <m:e>
            <m:r>
              <m:rPr/>
              <m:t>V</m:t>
            </m:r>
          </m:e>
          <m:sub>
            <m:r>
              <m:rPr/>
              <m:t>1</m:t>
            </m:r>
          </m:sub>
        </m:sSub>
      </m:oMath>
      <w:r>
        <w:t>的示数之比和欧姆定律求出两电路中电流之比，再根据前后两次电压表</w:t>
      </w:r>
      <m:oMath>
        <m:sSub>
          <m:sSubPr/>
          <m:e>
            <m:r>
              <m:rPr/>
              <m:t>V</m:t>
            </m:r>
          </m:e>
          <m:sub>
            <m:r>
              <m:rPr/>
              <m:t>2</m:t>
            </m:r>
          </m:sub>
        </m:sSub>
      </m:oMath>
      <w:r>
        <w:t>的示数之比求出电阻</w:t>
      </w:r>
      <m:oMath>
        <m:sSub>
          <m:sSubPr/>
          <m:e>
            <m:r>
              <m:rPr/>
              <m:t>R</m:t>
            </m:r>
          </m:e>
          <m:sub>
            <m:r>
              <m:rPr/>
              <m:t>2</m:t>
            </m:r>
          </m:sub>
        </m:sSub>
      </m:oMath>
      <w:r>
        <w:t>、</w:t>
      </w:r>
      <m:oMath>
        <m:sSub>
          <m:sSubPr/>
          <m:e>
            <m:r>
              <m:rPr/>
              <m:t>R</m:t>
            </m:r>
          </m:e>
          <m:sub>
            <m:r>
              <m:rPr/>
              <m:t>3</m:t>
            </m:r>
          </m:sub>
        </m:sSub>
      </m:oMath>
      <w:r>
        <w:t>之间的关系，再根据电源的电压不变和</w:t>
      </w:r>
      <m:oMath>
        <m:sSub>
          <m:sSubPr/>
          <m:e>
            <m:r>
              <m:rPr/>
              <m:t>R</m:t>
            </m:r>
          </m:e>
          <m:sub>
            <m:r>
              <m:rPr/>
              <m:t>1</m:t>
            </m:r>
          </m:sub>
        </m:sSub>
      </m:oMath>
      <w:r>
        <w:t>的阻值求出其它电阻的阻值，从而可知三电阻之间的关系；再根据欧姆定律结合图</w:t>
      </w:r>
      <m:oMath>
        <m:r>
          <m:rPr/>
          <m:t>2</m:t>
        </m:r>
      </m:oMath>
      <w:r>
        <w:t>求出电源的电压，图</w:t>
      </w:r>
      <m:oMath>
        <m:r>
          <m:rPr/>
          <m:t>2</m:t>
        </m:r>
      </m:oMath>
      <w:r>
        <w:t>中电阻</w:t>
      </w:r>
      <m:oMath>
        <m:sSub>
          <m:sSubPr/>
          <m:e>
            <m:r>
              <m:rPr/>
              <m:t>R</m:t>
            </m:r>
          </m:e>
          <m:sub>
            <m:r>
              <m:rPr/>
              <m:t>3</m:t>
            </m:r>
          </m:sub>
        </m:sSub>
      </m:oMath>
      <w:r>
        <w:t>消耗的电功率为</w:t>
      </w:r>
      <m:oMath>
        <m:r>
          <m:rPr/>
          <m:t>6W</m:t>
        </m:r>
      </m:oMath>
      <w:r>
        <w:t>，根据</w:t>
      </w:r>
      <m:oMath>
        <m:r>
          <m:rPr/>
          <m:t>P=</m:t>
        </m:r>
        <m:sSup>
          <m:sSupPr/>
          <m:e>
            <m:r>
              <m:rPr/>
              <m:t>I</m:t>
            </m:r>
          </m:e>
          <m:sup>
            <m:r>
              <m:rPr/>
              <m:t>2</m:t>
            </m:r>
          </m:sup>
        </m:sSup>
        <m:r>
          <m:rPr/>
          <m:t>R</m:t>
        </m:r>
      </m:oMath>
      <w:r>
        <w:t>求出图</w:t>
      </w:r>
      <m:oMath>
        <m:r>
          <m:rPr/>
          <m:t>2</m:t>
        </m:r>
      </m:oMath>
      <w:r>
        <w:t>中的电流以及图</w:t>
      </w:r>
      <m:oMath>
        <m:r>
          <m:rPr/>
          <m:t>1</m:t>
        </m:r>
      </m:oMath>
      <w:r>
        <w:t>中的电流，最后根据</w:t>
      </w:r>
      <m:oMath>
        <m:r>
          <m:rPr/>
          <m:t>P=UI</m:t>
        </m:r>
      </m:oMath>
      <w:r>
        <w:t>求出两种情况下电路的总功率和它们的比值。 </w:t>
      </w:r>
      <w:r>
        <w:br w:type="textWrapping"/>
      </w:r>
      <w:r>
        <w:t>此题主要考查了串联电路的特点和欧姆定律、电功率的计算，关键是开关闭合、断开时电路串并联的辨别，难点是根据电压表示数关系和电源的电压不变列出等式求出三电阻之间的大小关系。</w:t>
      </w:r>
      <w:r>
        <w:br w:type="textWrapping"/>
      </w:r>
    </w:p>
    <w:p>
      <w:r>
        <w:rPr>
          <w:color w:val="3333FF"/>
        </w:rPr>
        <w:t>10.【答案】</w:t>
      </w:r>
      <w:r>
        <w:t>A;</w:t>
      </w:r>
    </w:p>
    <w:p>
      <w:r>
        <w:rPr>
          <w:color w:val="3333FF"/>
        </w:rPr>
        <w:t>【解析】</w:t>
      </w:r>
      <w:r>
        <w:t>解：已知</w:t>
      </w:r>
      <m:oMath>
        <m:sSub>
          <m:sSubPr/>
          <m:e>
            <m:r>
              <m:rPr/>
              <m:t>R</m:t>
            </m:r>
          </m:e>
          <m:sub>
            <m:r>
              <m:rPr/>
              <m:t>1</m:t>
            </m:r>
          </m:sub>
        </m:sSub>
        <m:r>
          <m:rPr/>
          <m:t>=2</m:t>
        </m:r>
        <m:sSub>
          <m:sSubPr/>
          <m:e>
            <m:r>
              <m:rPr/>
              <m:t>R</m:t>
            </m:r>
          </m:e>
          <m:sub>
            <m:r>
              <m:rPr/>
              <m:t>2</m:t>
            </m:r>
          </m:sub>
        </m:sSub>
      </m:oMath>
      <w:r>
        <w:t>，则</w:t>
      </w:r>
      <m:oMath>
        <m:sSub>
          <m:sSubPr/>
          <m:e>
            <m:r>
              <m:rPr/>
              <m:t>R</m:t>
            </m:r>
          </m:e>
          <m:sub>
            <m:r>
              <m:rPr/>
              <m:t>1</m:t>
            </m:r>
          </m:sub>
        </m:sSub>
      </m:oMath>
      <w:r>
        <w:t>：</w:t>
      </w:r>
      <m:oMath>
        <m:sSub>
          <m:sSubPr/>
          <m:e>
            <m:r>
              <m:rPr/>
              <m:t>R</m:t>
            </m:r>
          </m:e>
          <m:sub>
            <m:r>
              <m:rPr/>
              <m:t>2</m:t>
            </m:r>
          </m:sub>
        </m:sSub>
        <m:r>
          <m:rPr/>
          <m:t>=2</m:t>
        </m:r>
      </m:oMath>
      <w:r>
        <w:t>：</w:t>
      </w:r>
      <m:oMath>
        <m:r>
          <m:rPr/>
          <m:t>1</m:t>
        </m:r>
      </m:oMath>
      <w:r>
        <w:t>； </w:t>
      </w:r>
      <w:r>
        <w:br w:type="textWrapping"/>
      </w:r>
      <w:r>
        <w:t>只闭合</w:t>
      </w:r>
      <m:oMath>
        <m:sSub>
          <m:sSubPr/>
          <m:e>
            <m:r>
              <m:rPr/>
              <m:t>S</m:t>
            </m:r>
          </m:e>
          <m:sub>
            <m:r>
              <m:rPr/>
              <m:t>1</m:t>
            </m:r>
          </m:sub>
        </m:sSub>
      </m:oMath>
      <w:r>
        <w:t>时，该电路为</w:t>
      </w:r>
      <m:oMath>
        <m:sSub>
          <m:sSubPr/>
          <m:e>
            <m:r>
              <m:rPr/>
              <m:t>R</m:t>
            </m:r>
          </m:e>
          <m:sub>
            <m:r>
              <m:rPr/>
              <m:t>1</m:t>
            </m:r>
          </m:sub>
        </m:sSub>
      </m:oMath>
      <w:r>
        <w:t>和</w:t>
      </w:r>
      <m:oMath>
        <m:sSub>
          <m:sSubPr/>
          <m:e>
            <m:r>
              <m:rPr/>
              <m:t>R</m:t>
            </m:r>
          </m:e>
          <m:sub>
            <m:r>
              <m:rPr/>
              <m:t>2</m:t>
            </m:r>
          </m:sub>
        </m:sSub>
      </m:oMath>
      <w:r>
        <w:t>的串联电路，电流表测电路中的电流，设此时电路中的电流为</w:t>
      </w:r>
      <m:oMath>
        <m:sSub>
          <m:sSubPr/>
          <m:e>
            <m:r>
              <m:rPr/>
              <m:t>I</m:t>
            </m:r>
          </m:e>
          <m:sub>
            <m:r>
              <m:rPr/>
              <m:t>1</m:t>
            </m:r>
          </m:sub>
        </m:sSub>
      </m:oMath>
      <w:r>
        <w:t>； </w:t>
      </w:r>
      <w:r>
        <w:br w:type="textWrapping"/>
      </w:r>
      <w:r>
        <w:t>只闭合</w:t>
      </w:r>
      <m:oMath>
        <m:sSub>
          <m:sSubPr/>
          <m:e>
            <m:r>
              <m:rPr/>
              <m:t>S</m:t>
            </m:r>
          </m:e>
          <m:sub>
            <m:r>
              <m:rPr/>
              <m:t>2</m:t>
            </m:r>
          </m:sub>
        </m:sSub>
      </m:oMath>
      <w:r>
        <w:t>时，该电路为</w:t>
      </w:r>
      <m:oMath>
        <m:r>
          <m:rPr/>
          <m:t>L</m:t>
        </m:r>
      </m:oMath>
      <w:r>
        <w:t>和</w:t>
      </w:r>
      <m:oMath>
        <m:sSub>
          <m:sSubPr/>
          <m:e>
            <m:r>
              <m:rPr/>
              <m:t>R</m:t>
            </m:r>
          </m:e>
          <m:sub>
            <m:r>
              <m:rPr/>
              <m:t>2</m:t>
            </m:r>
          </m:sub>
        </m:sSub>
      </m:oMath>
      <w:r>
        <w:t>的串联电路，电流表测电路中的电流，设此时电路中的电流为</w:t>
      </w:r>
      <m:oMath>
        <m:sSub>
          <m:sSubPr/>
          <m:e>
            <m:r>
              <m:rPr/>
              <m:t>I</m:t>
            </m:r>
          </m:e>
          <m:sub>
            <m:r>
              <m:rPr/>
              <m:t>2</m:t>
            </m:r>
          </m:sub>
        </m:sSub>
      </m:oMath>
      <w:r>
        <w:t>； </w:t>
      </w:r>
      <w:r>
        <w:br w:type="textWrapping"/>
      </w:r>
      <w:r>
        <w:t>已知当只闭合</w:t>
      </w:r>
      <m:oMath>
        <m:sSub>
          <m:sSubPr/>
          <m:e>
            <m:r>
              <m:rPr/>
              <m:t>S</m:t>
            </m:r>
          </m:e>
          <m:sub>
            <m:r>
              <m:rPr/>
              <m:t>1</m:t>
            </m:r>
          </m:sub>
        </m:sSub>
      </m:oMath>
      <w:r>
        <w:t>和只闭合</w:t>
      </w:r>
      <m:oMath>
        <m:sSub>
          <m:sSubPr/>
          <m:e>
            <m:r>
              <m:rPr/>
              <m:t>S</m:t>
            </m:r>
          </m:e>
          <m:sub>
            <m:r>
              <m:rPr/>
              <m:t>2</m:t>
            </m:r>
          </m:sub>
        </m:sSub>
      </m:oMath>
      <w:r>
        <w:t>时，电阻</w:t>
      </w:r>
      <m:oMath>
        <m:sSub>
          <m:sSubPr/>
          <m:e>
            <m:r>
              <m:rPr/>
              <m:t>R</m:t>
            </m:r>
          </m:e>
          <m:sub>
            <m:r>
              <m:rPr/>
              <m:t>2</m:t>
            </m:r>
          </m:sub>
        </m:sSub>
      </m:oMath>
      <w:r>
        <w:t>两次的电功率之比为：</w:t>
      </w:r>
      <m:oMath>
        <m:sSub>
          <m:sSubPr/>
          <m:e>
            <m:r>
              <m:rPr/>
              <m:t>P</m:t>
            </m:r>
          </m:e>
          <m:sub>
            <m:r>
              <m:rPr/>
              <m:t>2</m:t>
            </m:r>
          </m:sub>
        </m:sSub>
      </m:oMath>
      <w:r>
        <w:t>：</w:t>
      </w:r>
      <m:oMath>
        <m:sSub>
          <m:sSubPr/>
          <m:e>
            <m:r>
              <m:rPr/>
              <m:t>P</m:t>
            </m:r>
          </m:e>
          <m:sub>
            <m:r>
              <m:rPr/>
              <m:t>2</m:t>
            </m:r>
          </m:sub>
        </m:sSub>
        <m:r>
          <m:rPr/>
          <m:t>'=</m:t>
        </m:r>
        <m:sSubSup>
          <m:sSubSupPr/>
          <m:e>
            <m:r>
              <m:rPr/>
              <m:t>I</m:t>
            </m:r>
          </m:e>
          <m:sub>
            <m:r>
              <m:rPr/>
              <m:t>1</m:t>
            </m:r>
          </m:sub>
          <m:sup>
            <m:r>
              <m:rPr/>
              <m:t>2</m:t>
            </m:r>
          </m:sup>
        </m:sSubSup>
        <m:sSub>
          <m:sSubPr/>
          <m:e>
            <m:r>
              <m:rPr/>
              <m:t>R</m:t>
            </m:r>
          </m:e>
          <m:sub>
            <m:r>
              <m:rPr/>
              <m:t>2</m:t>
            </m:r>
          </m:sub>
        </m:sSub>
      </m:oMath>
      <w:r>
        <w:t>：</w:t>
      </w:r>
      <m:oMath>
        <m:sSubSup>
          <m:sSubSupPr/>
          <m:e>
            <m:r>
              <m:rPr/>
              <m:t>I</m:t>
            </m:r>
          </m:e>
          <m:sub>
            <m:r>
              <m:rPr/>
              <m:t>2</m:t>
            </m:r>
          </m:sub>
          <m:sup>
            <m:r>
              <m:rPr/>
              <m:t>2</m:t>
            </m:r>
          </m:sup>
        </m:sSubSup>
        <m:sSub>
          <m:sSubPr/>
          <m:e>
            <m:r>
              <m:rPr/>
              <m:t>R</m:t>
            </m:r>
          </m:e>
          <m:sub>
            <m:r>
              <m:rPr/>
              <m:t>2</m:t>
            </m:r>
          </m:sub>
        </m:sSub>
        <m:r>
          <m:rPr/>
          <m:t>=</m:t>
        </m:r>
        <m:sSubSup>
          <m:sSubSupPr/>
          <m:e>
            <m:r>
              <m:rPr/>
              <m:t>I</m:t>
            </m:r>
          </m:e>
          <m:sub>
            <m:r>
              <m:rPr/>
              <m:t>1</m:t>
            </m:r>
          </m:sub>
          <m:sup>
            <m:r>
              <m:rPr/>
              <m:t>2</m:t>
            </m:r>
          </m:sup>
        </m:sSubSup>
      </m:oMath>
      <w:r>
        <w:t>：</w:t>
      </w:r>
      <m:oMath>
        <m:sSubSup>
          <m:sSubSupPr/>
          <m:e>
            <m:r>
              <m:rPr/>
              <m:t>I</m:t>
            </m:r>
          </m:e>
          <m:sub>
            <m:r>
              <m:rPr/>
              <m:t>2</m:t>
            </m:r>
          </m:sub>
          <m:sup>
            <m:r>
              <m:rPr/>
              <m:t>2</m:t>
            </m:r>
          </m:sup>
        </m:sSubSup>
        <m:r>
          <m:rPr/>
          <m:t>=4</m:t>
        </m:r>
      </m:oMath>
      <w:r>
        <w:t>：</w:t>
      </w:r>
      <m:oMath>
        <m:r>
          <m:rPr/>
          <m:t>1</m:t>
        </m:r>
      </m:oMath>
      <w:r>
        <w:t>，则</w:t>
      </w:r>
      <m:oMath>
        <m:sSub>
          <m:sSubPr/>
          <m:e>
            <m:r>
              <m:rPr/>
              <m:t>I</m:t>
            </m:r>
          </m:e>
          <m:sub>
            <m:r>
              <m:rPr/>
              <m:t>1</m:t>
            </m:r>
          </m:sub>
        </m:sSub>
      </m:oMath>
      <w:r>
        <w:t>：</w:t>
      </w:r>
      <m:oMath>
        <m:sSub>
          <m:sSubPr/>
          <m:e>
            <m:r>
              <m:rPr/>
              <m:t>I</m:t>
            </m:r>
          </m:e>
          <m:sub>
            <m:r>
              <m:rPr/>
              <m:t>2</m:t>
            </m:r>
          </m:sub>
        </m:sSub>
        <m:r>
          <m:rPr/>
          <m:t>=2</m:t>
        </m:r>
      </m:oMath>
      <w:r>
        <w:t>：</w:t>
      </w:r>
      <m:oMath>
        <m:r>
          <m:rPr/>
          <m:t>1</m:t>
        </m:r>
      </m:oMath>
      <w:r>
        <w:t>； </w:t>
      </w:r>
      <w:r>
        <w:br w:type="textWrapping"/>
      </w:r>
      <m:oMath>
        <m:r>
          <m:rPr/>
          <m:t>A</m:t>
        </m:r>
      </m:oMath>
      <w:r>
        <w:t>、由上述分析可知，只闭合</w:t>
      </w:r>
      <m:oMath>
        <m:sSub>
          <m:sSubPr/>
          <m:e>
            <m:r>
              <m:rPr/>
              <m:t>S</m:t>
            </m:r>
          </m:e>
          <m:sub>
            <m:r>
              <m:rPr/>
              <m:t>1</m:t>
            </m:r>
          </m:sub>
        </m:sSub>
      </m:oMath>
      <w:r>
        <w:t>时，由</w:t>
      </w:r>
      <m:oMath>
        <m:r>
          <m:rPr/>
          <m:t>I=</m:t>
        </m:r>
        <m:f>
          <m:fPr/>
          <m:num>
            <m:r>
              <m:rPr/>
              <m:t>U</m:t>
            </m:r>
          </m:num>
          <m:den>
            <m:r>
              <m:rPr/>
              <m:t>R</m:t>
            </m:r>
          </m:den>
        </m:f>
      </m:oMath>
      <w:r>
        <w:t>可知电阻</w:t>
      </w:r>
      <m:oMath>
        <m:sSub>
          <m:sSubPr/>
          <m:e>
            <m:r>
              <m:rPr/>
              <m:t>R</m:t>
            </m:r>
          </m:e>
          <m:sub>
            <m:r>
              <m:rPr/>
              <m:t>1</m:t>
            </m:r>
          </m:sub>
        </m:sSub>
      </m:oMath>
      <w:r>
        <w:t>和</w:t>
      </w:r>
      <m:oMath>
        <m:sSub>
          <m:sSubPr/>
          <m:e>
            <m:r>
              <m:rPr/>
              <m:t>R</m:t>
            </m:r>
          </m:e>
          <m:sub>
            <m:r>
              <m:rPr/>
              <m:t>2</m:t>
            </m:r>
          </m:sub>
        </m:sSub>
      </m:oMath>
      <w:r>
        <w:t>两端电压之比为：</w:t>
      </w:r>
      <m:oMath>
        <m:sSub>
          <m:sSubPr/>
          <m:e>
            <m:r>
              <m:rPr/>
              <m:t>U</m:t>
            </m:r>
          </m:e>
          <m:sub>
            <m:r>
              <m:rPr/>
              <m:t>1</m:t>
            </m:r>
          </m:sub>
        </m:sSub>
      </m:oMath>
      <w:r>
        <w:t>：</w:t>
      </w:r>
      <m:oMath>
        <m:sSub>
          <m:sSubPr/>
          <m:e>
            <m:r>
              <m:rPr/>
              <m:t>U</m:t>
            </m:r>
          </m:e>
          <m:sub>
            <m:r>
              <m:rPr/>
              <m:t>2</m:t>
            </m:r>
          </m:sub>
        </m:sSub>
        <m:r>
          <m:rPr/>
          <m:t>=</m:t>
        </m:r>
        <m:sSub>
          <m:sSubPr/>
          <m:e>
            <m:r>
              <m:rPr/>
              <m:t>I</m:t>
            </m:r>
          </m:e>
          <m:sub>
            <m:r>
              <m:rPr/>
              <m:t>1</m:t>
            </m:r>
          </m:sub>
        </m:sSub>
        <m:sSub>
          <m:sSubPr/>
          <m:e>
            <m:r>
              <m:rPr/>
              <m:t>R</m:t>
            </m:r>
          </m:e>
          <m:sub>
            <m:r>
              <m:rPr/>
              <m:t>1</m:t>
            </m:r>
          </m:sub>
        </m:sSub>
      </m:oMath>
      <w:r>
        <w:t>：</w:t>
      </w:r>
      <m:oMath>
        <m:sSub>
          <m:sSubPr/>
          <m:e>
            <m:r>
              <m:rPr/>
              <m:t>I</m:t>
            </m:r>
          </m:e>
          <m:sub>
            <m:r>
              <m:rPr/>
              <m:t>1</m:t>
            </m:r>
          </m:sub>
        </m:sSub>
        <m:sSub>
          <m:sSubPr/>
          <m:e>
            <m:r>
              <m:rPr/>
              <m:t>R</m:t>
            </m:r>
          </m:e>
          <m:sub>
            <m:r>
              <m:rPr/>
              <m:t>2</m:t>
            </m:r>
          </m:sub>
        </m:sSub>
        <m:r>
          <m:rPr/>
          <m:t>=</m:t>
        </m:r>
        <m:sSub>
          <m:sSubPr/>
          <m:e>
            <m:r>
              <m:rPr/>
              <m:t>R</m:t>
            </m:r>
          </m:e>
          <m:sub>
            <m:r>
              <m:rPr/>
              <m:t>1</m:t>
            </m:r>
          </m:sub>
        </m:sSub>
      </m:oMath>
      <w:r>
        <w:t>：</w:t>
      </w:r>
      <m:oMath>
        <m:sSub>
          <m:sSubPr/>
          <m:e>
            <m:r>
              <m:rPr/>
              <m:t>R</m:t>
            </m:r>
          </m:e>
          <m:sub>
            <m:r>
              <m:rPr/>
              <m:t>2</m:t>
            </m:r>
          </m:sub>
        </m:sSub>
        <m:r>
          <m:rPr/>
          <m:t>=2</m:t>
        </m:r>
      </m:oMath>
      <w:r>
        <w:t>：</w:t>
      </w:r>
      <m:oMath>
        <m:r>
          <m:rPr/>
          <m:t>1</m:t>
        </m:r>
      </m:oMath>
      <w:r>
        <w:t>，故</w:t>
      </w:r>
      <m:oMath>
        <m:r>
          <m:rPr/>
          <m:t>A</m:t>
        </m:r>
      </m:oMath>
      <w:r>
        <w:t>正确； </w:t>
      </w:r>
      <w:r>
        <w:br w:type="textWrapping"/>
      </w:r>
      <m:oMath>
        <m:r>
          <m:rPr/>
          <m:t>B</m:t>
        </m:r>
      </m:oMath>
      <w:r>
        <w:t>、由上述分析可知，只闭合</w:t>
      </w:r>
      <m:oMath>
        <m:sSub>
          <m:sSubPr/>
          <m:e>
            <m:r>
              <m:rPr/>
              <m:t>S</m:t>
            </m:r>
          </m:e>
          <m:sub>
            <m:r>
              <m:rPr/>
              <m:t>1</m:t>
            </m:r>
          </m:sub>
        </m:sSub>
      </m:oMath>
      <w:r>
        <w:t>时，电源电压为：</w:t>
      </w:r>
      <m:oMath>
        <m:r>
          <m:rPr/>
          <m:t>U=</m:t>
        </m:r>
        <m:sSub>
          <m:sSubPr/>
          <m:e>
            <m:r>
              <m:rPr/>
              <m:t>I</m:t>
            </m:r>
          </m:e>
          <m:sub>
            <m:r>
              <m:rPr/>
              <m:t>1</m:t>
            </m:r>
          </m:sub>
        </m:sSub>
        <m:r>
          <m:rPr/>
          <m:t>(</m:t>
        </m:r>
        <m:sSub>
          <m:sSubPr/>
          <m:e>
            <m:r>
              <m:rPr/>
              <m:t>R</m:t>
            </m:r>
          </m:e>
          <m:sub>
            <m:r>
              <m:rPr/>
              <m:t>1</m:t>
            </m:r>
          </m:sub>
        </m:sSub>
        <m:r>
          <m:rPr/>
          <m:t>+</m:t>
        </m:r>
        <m:sSub>
          <m:sSubPr/>
          <m:e>
            <m:r>
              <m:rPr/>
              <m:t>R</m:t>
            </m:r>
          </m:e>
          <m:sub>
            <m:r>
              <m:rPr/>
              <m:t>2</m:t>
            </m:r>
          </m:sub>
        </m:sSub>
        <m:r>
          <m:rPr/>
          <m:t>)</m:t>
        </m:r>
      </m:oMath>
      <w:r>
        <w:t>；只闭合</w:t>
      </w:r>
      <m:oMath>
        <m:sSub>
          <m:sSubPr/>
          <m:e>
            <m:r>
              <m:rPr/>
              <m:t>S</m:t>
            </m:r>
          </m:e>
          <m:sub>
            <m:r>
              <m:rPr/>
              <m:t>2</m:t>
            </m:r>
          </m:sub>
        </m:sSub>
      </m:oMath>
      <w:r>
        <w:t>时，电源电压为：</w:t>
      </w:r>
      <m:oMath>
        <m:r>
          <m:rPr/>
          <m:t>U=</m:t>
        </m:r>
        <m:sSub>
          <m:sSubPr/>
          <m:e>
            <m:r>
              <m:rPr/>
              <m:t>I</m:t>
            </m:r>
          </m:e>
          <m:sub>
            <m:r>
              <m:rPr/>
              <m:t>2</m:t>
            </m:r>
          </m:sub>
        </m:sSub>
        <m:r>
          <m:rPr/>
          <m:t>(</m:t>
        </m:r>
        <m:sSub>
          <m:sSubPr/>
          <m:e>
            <m:r>
              <m:rPr/>
              <m:t>R</m:t>
            </m:r>
          </m:e>
          <m:sub>
            <m:r>
              <m:rPr/>
              <m:t>2</m:t>
            </m:r>
          </m:sub>
        </m:sSub>
        <m:r>
          <m:rPr/>
          <m:t>+</m:t>
        </m:r>
        <m:sSub>
          <m:sSubPr/>
          <m:e>
            <m:r>
              <m:rPr/>
              <m:t>R</m:t>
            </m:r>
          </m:e>
          <m:sub>
            <m:r>
              <m:rPr/>
              <m:t>L</m:t>
            </m:r>
          </m:sub>
        </m:sSub>
        <m:r>
          <m:rPr/>
          <m:t>)</m:t>
        </m:r>
      </m:oMath>
      <w:r>
        <w:t>； </w:t>
      </w:r>
      <w:r>
        <w:br w:type="textWrapping"/>
      </w:r>
      <w:r>
        <w:t>则</w:t>
      </w:r>
      <m:oMath>
        <m:sSub>
          <m:sSubPr/>
          <m:e>
            <m:r>
              <m:rPr/>
              <m:t>I</m:t>
            </m:r>
          </m:e>
          <m:sub>
            <m:r>
              <m:rPr/>
              <m:t>1</m:t>
            </m:r>
          </m:sub>
        </m:sSub>
        <m:r>
          <m:rPr/>
          <m:t>(</m:t>
        </m:r>
        <m:sSub>
          <m:sSubPr/>
          <m:e>
            <m:r>
              <m:rPr/>
              <m:t>R</m:t>
            </m:r>
          </m:e>
          <m:sub>
            <m:r>
              <m:rPr/>
              <m:t>1</m:t>
            </m:r>
          </m:sub>
        </m:sSub>
        <m:r>
          <m:rPr/>
          <m:t>+</m:t>
        </m:r>
        <m:sSub>
          <m:sSubPr/>
          <m:e>
            <m:r>
              <m:rPr/>
              <m:t>R</m:t>
            </m:r>
          </m:e>
          <m:sub>
            <m:r>
              <m:rPr/>
              <m:t>2</m:t>
            </m:r>
          </m:sub>
        </m:sSub>
        <m:r>
          <m:rPr/>
          <m:t>)=</m:t>
        </m:r>
        <m:sSub>
          <m:sSubPr/>
          <m:e>
            <m:r>
              <m:rPr/>
              <m:t>I</m:t>
            </m:r>
          </m:e>
          <m:sub>
            <m:r>
              <m:rPr/>
              <m:t>2</m:t>
            </m:r>
          </m:sub>
        </m:sSub>
        <m:r>
          <m:rPr/>
          <m:t>(</m:t>
        </m:r>
        <m:sSub>
          <m:sSubPr/>
          <m:e>
            <m:r>
              <m:rPr/>
              <m:t>R</m:t>
            </m:r>
          </m:e>
          <m:sub>
            <m:r>
              <m:rPr/>
              <m:t>2</m:t>
            </m:r>
          </m:sub>
        </m:sSub>
        <m:r>
          <m:rPr/>
          <m:t>+</m:t>
        </m:r>
        <m:sSub>
          <m:sSubPr/>
          <m:e>
            <m:r>
              <m:rPr/>
              <m:t>R</m:t>
            </m:r>
          </m:e>
          <m:sub>
            <m:r>
              <m:rPr/>
              <m:t>L</m:t>
            </m:r>
          </m:sub>
        </m:sSub>
        <m:r>
          <m:rPr/>
          <m:t>)</m:t>
        </m:r>
      </m:oMath>
      <w:r>
        <w:t>，即</w:t>
      </w:r>
      <m:oMath>
        <m:f>
          <m:fPr/>
          <m:num>
            <m:sSub>
              <m:sSubPr/>
              <m:e>
                <m:r>
                  <m:rPr/>
                  <m:t>R</m:t>
                </m:r>
              </m:e>
              <m:sub>
                <m:r>
                  <m:rPr/>
                  <m:t>1</m:t>
                </m:r>
              </m:sub>
            </m:sSub>
            <m:r>
              <m:rPr/>
              <m:t>+</m:t>
            </m:r>
            <m:sSub>
              <m:sSubPr/>
              <m:e>
                <m:r>
                  <m:rPr/>
                  <m:t>R</m:t>
                </m:r>
              </m:e>
              <m:sub>
                <m:r>
                  <m:rPr/>
                  <m:t>2</m:t>
                </m:r>
              </m:sub>
            </m:sSub>
          </m:num>
          <m:den>
            <m:sSub>
              <m:sSubPr/>
              <m:e>
                <m:r>
                  <m:rPr/>
                  <m:t>R</m:t>
                </m:r>
              </m:e>
              <m:sub>
                <m:r>
                  <m:rPr/>
                  <m:t>2</m:t>
                </m:r>
              </m:sub>
            </m:sSub>
            <m:r>
              <m:rPr/>
              <m:t>+</m:t>
            </m:r>
            <m:sSub>
              <m:sSubPr/>
              <m:e>
                <m:r>
                  <m:rPr/>
                  <m:t>R</m:t>
                </m:r>
              </m:e>
              <m:sub>
                <m:r>
                  <m:rPr/>
                  <m:t>L</m:t>
                </m:r>
              </m:sub>
            </m:sSub>
          </m:den>
        </m:f>
        <m:r>
          <m:rPr/>
          <m:t>=</m:t>
        </m:r>
        <m:f>
          <m:fPr/>
          <m:num>
            <m:sSub>
              <m:sSubPr/>
              <m:e>
                <m:r>
                  <m:rPr/>
                  <m:t>I</m:t>
                </m:r>
              </m:e>
              <m:sub>
                <m:r>
                  <m:rPr/>
                  <m:t>2</m:t>
                </m:r>
              </m:sub>
            </m:sSub>
          </m:num>
          <m:den>
            <m:sSub>
              <m:sSubPr/>
              <m:e>
                <m:r>
                  <m:rPr/>
                  <m:t>I</m:t>
                </m:r>
              </m:e>
              <m:sub>
                <m:r>
                  <m:rPr/>
                  <m:t>1</m:t>
                </m:r>
              </m:sub>
            </m:sSub>
          </m:den>
        </m:f>
        <m:r>
          <m:rPr/>
          <m:t>=</m:t>
        </m:r>
        <m:f>
          <m:fPr/>
          <m:num>
            <m:r>
              <m:rPr/>
              <m:t>1</m:t>
            </m:r>
          </m:num>
          <m:den>
            <m:r>
              <m:rPr/>
              <m:t>2</m:t>
            </m:r>
          </m:den>
        </m:f>
      </m:oMath>
      <w:r>
        <w:t>，结合</w:t>
      </w:r>
      <m:oMath>
        <m:sSub>
          <m:sSubPr/>
          <m:e>
            <m:r>
              <m:rPr/>
              <m:t>R</m:t>
            </m:r>
          </m:e>
          <m:sub>
            <m:r>
              <m:rPr/>
              <m:t>1</m:t>
            </m:r>
          </m:sub>
        </m:sSub>
        <m:r>
          <m:rPr/>
          <m:t>=2</m:t>
        </m:r>
        <m:sSub>
          <m:sSubPr/>
          <m:e>
            <m:r>
              <m:rPr/>
              <m:t>R</m:t>
            </m:r>
          </m:e>
          <m:sub>
            <m:r>
              <m:rPr/>
              <m:t>2</m:t>
            </m:r>
          </m:sub>
        </m:sSub>
      </m:oMath>
      <w:r>
        <w:t>可解得：</w:t>
      </w:r>
      <m:oMath>
        <m:sSub>
          <m:sSubPr/>
          <m:e>
            <m:r>
              <m:rPr/>
              <m:t>R</m:t>
            </m:r>
          </m:e>
          <m:sub>
            <m:r>
              <m:rPr/>
              <m:t>L</m:t>
            </m:r>
          </m:sub>
        </m:sSub>
      </m:oMath>
      <w:r>
        <w:t>：</w:t>
      </w:r>
      <m:oMath>
        <m:sSub>
          <m:sSubPr/>
          <m:e>
            <m:r>
              <m:rPr/>
              <m:t>R</m:t>
            </m:r>
          </m:e>
          <m:sub>
            <m:r>
              <m:rPr/>
              <m:t>1</m:t>
            </m:r>
          </m:sub>
        </m:sSub>
        <m:r>
          <m:rPr/>
          <m:t>=5</m:t>
        </m:r>
      </m:oMath>
      <w:r>
        <w:t>：</w:t>
      </w:r>
      <m:oMath>
        <m:r>
          <m:rPr/>
          <m:t>2</m:t>
        </m:r>
      </m:oMath>
      <w:r>
        <w:t>，故</w:t>
      </w:r>
      <m:oMath>
        <m:r>
          <m:rPr/>
          <m:t>B</m:t>
        </m:r>
      </m:oMath>
      <w:r>
        <w:t>错误； </w:t>
      </w:r>
      <w:r>
        <w:br w:type="textWrapping"/>
      </w:r>
      <m:oMath>
        <m:r>
          <m:rPr/>
          <m:t>C</m:t>
        </m:r>
      </m:oMath>
      <w:r>
        <w:t>、只闭合</w:t>
      </w:r>
      <m:oMath>
        <m:sSub>
          <m:sSubPr/>
          <m:e>
            <m:r>
              <m:rPr/>
              <m:t>S</m:t>
            </m:r>
          </m:e>
          <m:sub>
            <m:r>
              <m:rPr/>
              <m:t>3</m:t>
            </m:r>
          </m:sub>
        </m:sSub>
      </m:oMath>
      <w:r>
        <w:t>时，该电路为只含有灯泡</w:t>
      </w:r>
      <m:oMath>
        <m:r>
          <m:rPr/>
          <m:t>L</m:t>
        </m:r>
      </m:oMath>
      <w:r>
        <w:t>的简单电路，电流表测电路中的电流</w:t>
      </w:r>
      <m:oMath>
        <m:r>
          <m:rPr/>
          <m:t>I</m:t>
        </m:r>
      </m:oMath>
      <w:r>
        <w:t>，此时电流表的示数为：</w:t>
      </w:r>
      <m:oMath>
        <m:r>
          <m:rPr/>
          <m:t>I=</m:t>
        </m:r>
        <m:f>
          <m:fPr/>
          <m:num>
            <m:r>
              <m:rPr/>
              <m:t>U</m:t>
            </m:r>
          </m:num>
          <m:den>
            <m:sSub>
              <m:sSubPr/>
              <m:e>
                <m:r>
                  <m:rPr/>
                  <m:t>R</m:t>
                </m:r>
              </m:e>
              <m:sub>
                <m:r>
                  <m:rPr/>
                  <m:t>L</m:t>
                </m:r>
              </m:sub>
            </m:sSub>
          </m:den>
        </m:f>
      </m:oMath>
      <w:r>
        <w:t>； </w:t>
      </w:r>
      <w:r>
        <w:br w:type="textWrapping"/>
      </w:r>
      <m:oMath>
        <m:sSub>
          <m:sSubPr/>
          <m:e>
            <m:r>
              <m:rPr/>
              <m:t>S</m:t>
            </m:r>
          </m:e>
          <m:sub>
            <m:r>
              <m:rPr/>
              <m:t>1</m:t>
            </m:r>
          </m:sub>
        </m:sSub>
      </m:oMath>
      <w:r>
        <w:t>、</w:t>
      </w:r>
      <m:oMath>
        <m:sSub>
          <m:sSubPr/>
          <m:e>
            <m:r>
              <m:rPr/>
              <m:t>S</m:t>
            </m:r>
          </m:e>
          <m:sub>
            <m:r>
              <m:rPr/>
              <m:t>2</m:t>
            </m:r>
          </m:sub>
        </m:sSub>
      </m:oMath>
      <w:r>
        <w:t>、</w:t>
      </w:r>
      <m:oMath>
        <m:sSub>
          <m:sSubPr/>
          <m:e>
            <m:r>
              <m:rPr/>
              <m:t>S</m:t>
            </m:r>
          </m:e>
          <m:sub>
            <m:r>
              <m:rPr/>
              <m:t>3</m:t>
            </m:r>
          </m:sub>
        </m:sSub>
      </m:oMath>
      <w:r>
        <w:t>都闭合时，</w:t>
      </w:r>
      <m:oMath>
        <m:sSub>
          <m:sSubPr/>
          <m:e>
            <m:r>
              <m:rPr/>
              <m:t>R</m:t>
            </m:r>
          </m:e>
          <m:sub>
            <m:r>
              <m:rPr/>
              <m:t>2</m:t>
            </m:r>
          </m:sub>
        </m:sSub>
      </m:oMath>
      <w:r>
        <w:t>被短路，该电路为</w:t>
      </w:r>
      <m:oMath>
        <m:r>
          <m:rPr/>
          <m:t>L</m:t>
        </m:r>
      </m:oMath>
      <w:r>
        <w:t>和</w:t>
      </w:r>
      <m:oMath>
        <m:sSub>
          <m:sSubPr/>
          <m:e>
            <m:r>
              <m:rPr/>
              <m:t>R</m:t>
            </m:r>
          </m:e>
          <m:sub>
            <m:r>
              <m:rPr/>
              <m:t>1</m:t>
            </m:r>
          </m:sub>
        </m:sSub>
      </m:oMath>
      <w:r>
        <w:t>的并联电路，电流表测干路的电流</w:t>
      </w:r>
      <m:oMath>
        <m:r>
          <m:rPr/>
          <m:t>I'</m:t>
        </m:r>
      </m:oMath>
      <w:r>
        <w:t>，此时电流表的示数为：</w:t>
      </w:r>
      <m:oMath>
        <m:r>
          <m:rPr/>
          <m:t>I'=</m:t>
        </m:r>
        <m:sSub>
          <m:sSubPr/>
          <m:e>
            <m:r>
              <m:rPr/>
              <m:t>I</m:t>
            </m:r>
          </m:e>
          <m:sub>
            <m:sSub>
              <m:sSubPr/>
              <m:e>
                <m:r>
                  <m:rPr/>
                  <m:t>R</m:t>
                </m:r>
              </m:e>
              <m:sub>
                <m:r>
                  <m:rPr/>
                  <m:t>L</m:t>
                </m:r>
              </m:sub>
            </m:sSub>
          </m:sub>
        </m:sSub>
        <m:r>
          <m:rPr/>
          <m:t>+</m:t>
        </m:r>
        <m:sSub>
          <m:sSubPr/>
          <m:e>
            <m:r>
              <m:rPr/>
              <m:t>I</m:t>
            </m:r>
          </m:e>
          <m:sub>
            <m:sSub>
              <m:sSubPr/>
              <m:e>
                <m:r>
                  <m:rPr/>
                  <m:t>R</m:t>
                </m:r>
              </m:e>
              <m:sub>
                <m:r>
                  <m:rPr/>
                  <m:t>1</m:t>
                </m:r>
              </m:sub>
            </m:sSub>
          </m:sub>
        </m:sSub>
        <m:r>
          <m:rPr/>
          <m:t>=</m:t>
        </m:r>
        <m:f>
          <m:fPr/>
          <m:num>
            <m:r>
              <m:rPr/>
              <m:t>U</m:t>
            </m:r>
          </m:num>
          <m:den>
            <m:sSub>
              <m:sSubPr/>
              <m:e>
                <m:r>
                  <m:rPr/>
                  <m:t>R</m:t>
                </m:r>
              </m:e>
              <m:sub>
                <m:r>
                  <m:rPr/>
                  <m:t>L</m:t>
                </m:r>
              </m:sub>
            </m:sSub>
          </m:den>
        </m:f>
        <m:r>
          <m:rPr/>
          <m:t>+</m:t>
        </m:r>
        <m:f>
          <m:fPr/>
          <m:num>
            <m:r>
              <m:rPr/>
              <m:t>U</m:t>
            </m:r>
          </m:num>
          <m:den>
            <m:sSub>
              <m:sSubPr/>
              <m:e>
                <m:r>
                  <m:rPr/>
                  <m:t>R</m:t>
                </m:r>
              </m:e>
              <m:sub>
                <m:r>
                  <m:rPr/>
                  <m:t>1</m:t>
                </m:r>
              </m:sub>
            </m:sSub>
          </m:den>
        </m:f>
        <m:r>
          <m:rPr/>
          <m:t>=</m:t>
        </m:r>
        <m:f>
          <m:fPr/>
          <m:num>
            <m:r>
              <m:rPr/>
              <m:t>U</m:t>
            </m:r>
          </m:num>
          <m:den>
            <m:sSub>
              <m:sSubPr/>
              <m:e>
                <m:r>
                  <m:rPr/>
                  <m:t>R</m:t>
                </m:r>
              </m:e>
              <m:sub>
                <m:r>
                  <m:rPr/>
                  <m:t>L</m:t>
                </m:r>
              </m:sub>
            </m:sSub>
          </m:den>
        </m:f>
        <m:r>
          <m:rPr/>
          <m:t>+</m:t>
        </m:r>
        <m:f>
          <m:fPr/>
          <m:num>
            <m:r>
              <m:rPr/>
              <m:t>U</m:t>
            </m:r>
          </m:num>
          <m:den>
            <m:f>
              <m:fPr/>
              <m:num>
                <m:r>
                  <m:rPr/>
                  <m:t>2</m:t>
                </m:r>
                <m:sSub>
                  <m:sSubPr/>
                  <m:e>
                    <m:r>
                      <m:rPr/>
                      <m:t>R</m:t>
                    </m:r>
                  </m:e>
                  <m:sub>
                    <m:r>
                      <m:rPr/>
                      <m:t>L</m:t>
                    </m:r>
                  </m:sub>
                </m:sSub>
              </m:num>
              <m:den>
                <m:r>
                  <m:rPr/>
                  <m:t>5</m:t>
                </m:r>
              </m:den>
            </m:f>
          </m:den>
        </m:f>
        <m:r>
          <m:rPr/>
          <m:t>=</m:t>
        </m:r>
        <m:f>
          <m:fPr/>
          <m:num>
            <m:r>
              <m:rPr>
                <m:nor/>
                <m:sty m:val="p"/>
              </m:rPr>
              <m:t>7U</m:t>
            </m:r>
          </m:num>
          <m:den>
            <m:r>
              <m:rPr/>
              <m:t>2</m:t>
            </m:r>
            <m:sSub>
              <m:sSubPr/>
              <m:e>
                <m:r>
                  <m:rPr/>
                  <m:t>R</m:t>
                </m:r>
              </m:e>
              <m:sub>
                <m:r>
                  <m:rPr/>
                  <m:t>L</m:t>
                </m:r>
              </m:sub>
            </m:sSub>
          </m:den>
        </m:f>
      </m:oMath>
      <w:r>
        <w:t>； </w:t>
      </w:r>
      <w:r>
        <w:br w:type="textWrapping"/>
      </w:r>
      <w:r>
        <w:t>则电流表的示数之比为：</w:t>
      </w:r>
      <m:oMath>
        <m:f>
          <m:fPr/>
          <m:num>
            <m:r>
              <m:rPr/>
              <m:t>U</m:t>
            </m:r>
          </m:num>
          <m:den>
            <m:sSub>
              <m:sSubPr/>
              <m:e>
                <m:r>
                  <m:rPr/>
                  <m:t>R</m:t>
                </m:r>
              </m:e>
              <m:sub>
                <m:r>
                  <m:rPr/>
                  <m:t>L</m:t>
                </m:r>
              </m:sub>
            </m:sSub>
          </m:den>
        </m:f>
      </m:oMath>
      <w:r>
        <w:t>：</w:t>
      </w:r>
      <m:oMath>
        <m:f>
          <m:fPr/>
          <m:num>
            <m:r>
              <m:rPr>
                <m:nor/>
                <m:sty m:val="p"/>
              </m:rPr>
              <m:t>7U</m:t>
            </m:r>
          </m:num>
          <m:den>
            <m:r>
              <m:rPr/>
              <m:t>2</m:t>
            </m:r>
            <m:sSub>
              <m:sSubPr/>
              <m:e>
                <m:r>
                  <m:rPr/>
                  <m:t>R</m:t>
                </m:r>
              </m:e>
              <m:sub>
                <m:r>
                  <m:rPr/>
                  <m:t>L</m:t>
                </m:r>
              </m:sub>
            </m:sSub>
          </m:den>
        </m:f>
        <m:r>
          <m:rPr/>
          <m:t>=2</m:t>
        </m:r>
      </m:oMath>
      <w:r>
        <w:t>：</w:t>
      </w:r>
      <m:oMath>
        <m:r>
          <m:rPr/>
          <m:t>7</m:t>
        </m:r>
      </m:oMath>
      <w:r>
        <w:t>，故</w:t>
      </w:r>
      <m:oMath>
        <m:r>
          <m:rPr/>
          <m:t>C</m:t>
        </m:r>
      </m:oMath>
      <w:r>
        <w:t>错误； </w:t>
      </w:r>
      <w:r>
        <w:br w:type="textWrapping"/>
      </w:r>
      <m:oMath>
        <m:r>
          <m:rPr/>
          <m:t>D</m:t>
        </m:r>
      </m:oMath>
      <w:r>
        <w:t>、只闭合</w:t>
      </w:r>
      <m:oMath>
        <m:sSub>
          <m:sSubPr/>
          <m:e>
            <m:r>
              <m:rPr/>
              <m:t>S</m:t>
            </m:r>
          </m:e>
          <m:sub>
            <m:r>
              <m:rPr/>
              <m:t>1</m:t>
            </m:r>
          </m:sub>
        </m:sSub>
      </m:oMath>
      <w:r>
        <w:t>时，电路总功率为：</w:t>
      </w:r>
      <m:oMath>
        <m:r>
          <m:rPr/>
          <m:t>P=</m:t>
        </m:r>
        <m:f>
          <m:fPr/>
          <m:num>
            <m:sSup>
              <m:sSupPr/>
              <m:e>
                <m:r>
                  <m:rPr/>
                  <m:t>U</m:t>
                </m:r>
              </m:e>
              <m:sup>
                <m:r>
                  <m:rPr/>
                  <m:t>2</m:t>
                </m:r>
              </m:sup>
            </m:sSup>
          </m:num>
          <m:den>
            <m:sSub>
              <m:sSubPr/>
              <m:e>
                <m:r>
                  <m:rPr/>
                  <m:t>R</m:t>
                </m:r>
              </m:e>
              <m:sub>
                <m:r>
                  <m:rPr/>
                  <m:t>1</m:t>
                </m:r>
              </m:sub>
            </m:sSub>
            <m:r>
              <m:rPr/>
              <m:t>+</m:t>
            </m:r>
            <m:sSub>
              <m:sSubPr/>
              <m:e>
                <m:r>
                  <m:rPr/>
                  <m:t>R</m:t>
                </m:r>
              </m:e>
              <m:sub>
                <m:r>
                  <m:rPr/>
                  <m:t>2</m:t>
                </m:r>
              </m:sub>
            </m:sSub>
          </m:den>
        </m:f>
      </m:oMath>
      <w:r>
        <w:t>；只闭合</w:t>
      </w:r>
      <m:oMath>
        <m:sSub>
          <m:sSubPr/>
          <m:e>
            <m:r>
              <m:rPr/>
              <m:t>S</m:t>
            </m:r>
          </m:e>
          <m:sub>
            <m:r>
              <m:rPr/>
              <m:t>3</m:t>
            </m:r>
          </m:sub>
        </m:sSub>
      </m:oMath>
      <w:r>
        <w:t>时，电路总功率为：</w:t>
      </w:r>
      <m:oMath>
        <m:r>
          <m:rPr/>
          <m:t>P'=</m:t>
        </m:r>
        <m:f>
          <m:fPr/>
          <m:num>
            <m:sSup>
              <m:sSupPr/>
              <m:e>
                <m:r>
                  <m:rPr/>
                  <m:t>U</m:t>
                </m:r>
              </m:e>
              <m:sup>
                <m:r>
                  <m:rPr/>
                  <m:t>2</m:t>
                </m:r>
              </m:sup>
            </m:sSup>
          </m:num>
          <m:den>
            <m:sSub>
              <m:sSubPr/>
              <m:e>
                <m:r>
                  <m:rPr/>
                  <m:t>R</m:t>
                </m:r>
              </m:e>
              <m:sub>
                <m:r>
                  <m:rPr/>
                  <m:t>L</m:t>
                </m:r>
              </m:sub>
            </m:sSub>
          </m:den>
        </m:f>
      </m:oMath>
      <w:r>
        <w:t>； </w:t>
      </w:r>
      <w:r>
        <w:br w:type="textWrapping"/>
      </w:r>
      <w:r>
        <w:t>则只闭合</w:t>
      </w:r>
      <m:oMath>
        <m:sSub>
          <m:sSubPr/>
          <m:e>
            <m:r>
              <m:rPr/>
              <m:t>S</m:t>
            </m:r>
          </m:e>
          <m:sub>
            <m:r>
              <m:rPr/>
              <m:t>1</m:t>
            </m:r>
          </m:sub>
        </m:sSub>
      </m:oMath>
      <w:r>
        <w:t>和只闭合</w:t>
      </w:r>
      <m:oMath>
        <m:sSub>
          <m:sSubPr/>
          <m:e>
            <m:r>
              <m:rPr/>
              <m:t>S</m:t>
            </m:r>
          </m:e>
          <m:sub>
            <m:r>
              <m:rPr/>
              <m:t>3</m:t>
            </m:r>
          </m:sub>
        </m:sSub>
      </m:oMath>
      <w:r>
        <w:t>时，电路总电功率之比为：</w:t>
      </w:r>
      <m:oMath>
        <m:r>
          <m:rPr/>
          <m:t>P</m:t>
        </m:r>
      </m:oMath>
      <w:r>
        <w:t>：</w:t>
      </w:r>
      <m:oMath>
        <m:r>
          <m:rPr/>
          <m:t>P'=</m:t>
        </m:r>
        <m:f>
          <m:fPr/>
          <m:num>
            <m:sSup>
              <m:sSupPr/>
              <m:e>
                <m:r>
                  <m:rPr/>
                  <m:t>U</m:t>
                </m:r>
              </m:e>
              <m:sup>
                <m:r>
                  <m:rPr/>
                  <m:t>2</m:t>
                </m:r>
              </m:sup>
            </m:sSup>
          </m:num>
          <m:den>
            <m:sSub>
              <m:sSubPr/>
              <m:e>
                <m:r>
                  <m:rPr/>
                  <m:t>R</m:t>
                </m:r>
              </m:e>
              <m:sub>
                <m:r>
                  <m:rPr/>
                  <m:t>1</m:t>
                </m:r>
              </m:sub>
            </m:sSub>
            <m:r>
              <m:rPr/>
              <m:t>+</m:t>
            </m:r>
            <m:sSub>
              <m:sSubPr/>
              <m:e>
                <m:r>
                  <m:rPr/>
                  <m:t>R</m:t>
                </m:r>
              </m:e>
              <m:sub>
                <m:r>
                  <m:rPr/>
                  <m:t>2</m:t>
                </m:r>
              </m:sub>
            </m:sSub>
          </m:den>
        </m:f>
      </m:oMath>
      <w:r>
        <w:t>：</w:t>
      </w:r>
      <m:oMath>
        <m:f>
          <m:fPr/>
          <m:num>
            <m:sSup>
              <m:sSupPr/>
              <m:e>
                <m:r>
                  <m:rPr/>
                  <m:t>U</m:t>
                </m:r>
              </m:e>
              <m:sup>
                <m:r>
                  <m:rPr/>
                  <m:t>2</m:t>
                </m:r>
              </m:sup>
            </m:sSup>
          </m:num>
          <m:den>
            <m:sSub>
              <m:sSubPr/>
              <m:e>
                <m:r>
                  <m:rPr/>
                  <m:t>R</m:t>
                </m:r>
              </m:e>
              <m:sub>
                <m:r>
                  <m:rPr/>
                  <m:t>L</m:t>
                </m:r>
              </m:sub>
            </m:sSub>
          </m:den>
        </m:f>
        <m:r>
          <m:rPr/>
          <m:t>=</m:t>
        </m:r>
        <m:sSub>
          <m:sSubPr/>
          <m:e>
            <m:r>
              <m:rPr/>
              <m:t>R</m:t>
            </m:r>
          </m:e>
          <m:sub>
            <m:r>
              <m:rPr/>
              <m:t>L</m:t>
            </m:r>
          </m:sub>
        </m:sSub>
      </m:oMath>
      <w:r>
        <w:t>：</w:t>
      </w:r>
      <m:oMath>
        <m:r>
          <m:rPr/>
          <m:t>(</m:t>
        </m:r>
        <m:sSub>
          <m:sSubPr/>
          <m:e>
            <m:r>
              <m:rPr/>
              <m:t>R</m:t>
            </m:r>
          </m:e>
          <m:sub>
            <m:r>
              <m:rPr/>
              <m:t>1</m:t>
            </m:r>
          </m:sub>
        </m:sSub>
        <m:r>
          <m:rPr/>
          <m:t>+</m:t>
        </m:r>
        <m:sSub>
          <m:sSubPr/>
          <m:e>
            <m:r>
              <m:rPr/>
              <m:t>R</m:t>
            </m:r>
          </m:e>
          <m:sub>
            <m:r>
              <m:rPr/>
              <m:t>2</m:t>
            </m:r>
          </m:sub>
        </m:sSub>
        <m:r>
          <m:rPr/>
          <m:t>)=</m:t>
        </m:r>
        <m:sSub>
          <m:sSubPr/>
          <m:e>
            <m:r>
              <m:rPr/>
              <m:t>R</m:t>
            </m:r>
          </m:e>
          <m:sub>
            <m:r>
              <m:rPr/>
              <m:t>L</m:t>
            </m:r>
          </m:sub>
        </m:sSub>
      </m:oMath>
      <w:r>
        <w:t>：</w:t>
      </w:r>
      <m:oMath>
        <m:r>
          <m:rPr/>
          <m:t>(</m:t>
        </m:r>
        <m:sSub>
          <m:sSubPr/>
          <m:e>
            <m:r>
              <m:rPr/>
              <m:t>R</m:t>
            </m:r>
          </m:e>
          <m:sub>
            <m:r>
              <m:rPr/>
              <m:t>1</m:t>
            </m:r>
          </m:sub>
        </m:sSub>
        <m:r>
          <m:rPr/>
          <m:t>+</m:t>
        </m:r>
        <m:f>
          <m:fPr/>
          <m:num>
            <m:r>
              <m:rPr/>
              <m:t>1</m:t>
            </m:r>
          </m:num>
          <m:den>
            <m:r>
              <m:rPr/>
              <m:t>2</m:t>
            </m:r>
          </m:den>
        </m:f>
        <m:sSub>
          <m:sSubPr/>
          <m:e>
            <m:r>
              <m:rPr/>
              <m:t>R</m:t>
            </m:r>
          </m:e>
          <m:sub>
            <m:r>
              <m:rPr/>
              <m:t>1</m:t>
            </m:r>
          </m:sub>
        </m:sSub>
        <m:r>
          <m:rPr/>
          <m:t>)=</m:t>
        </m:r>
        <m:f>
          <m:fPr/>
          <m:num>
            <m:r>
              <m:rPr/>
              <m:t>5</m:t>
            </m:r>
            <m:sSub>
              <m:sSubPr/>
              <m:e>
                <m:r>
                  <m:rPr/>
                  <m:t>R</m:t>
                </m:r>
              </m:e>
              <m:sub>
                <m:r>
                  <m:rPr/>
                  <m:t>1</m:t>
                </m:r>
              </m:sub>
            </m:sSub>
          </m:num>
          <m:den>
            <m:r>
              <m:rPr/>
              <m:t>2</m:t>
            </m:r>
          </m:den>
        </m:f>
      </m:oMath>
      <w:r>
        <w:t>：</w:t>
      </w:r>
      <m:oMath>
        <m:f>
          <m:fPr/>
          <m:num>
            <m:r>
              <m:rPr/>
              <m:t>3</m:t>
            </m:r>
          </m:num>
          <m:den>
            <m:r>
              <m:rPr/>
              <m:t>2</m:t>
            </m:r>
          </m:den>
        </m:f>
        <m:sSub>
          <m:sSubPr/>
          <m:e>
            <m:r>
              <m:rPr/>
              <m:t>R</m:t>
            </m:r>
          </m:e>
          <m:sub>
            <m:r>
              <m:rPr/>
              <m:t>1</m:t>
            </m:r>
          </m:sub>
        </m:sSub>
        <m:r>
          <m:rPr/>
          <m:t>=5</m:t>
        </m:r>
      </m:oMath>
      <w:r>
        <w:t>：</w:t>
      </w:r>
      <m:oMath>
        <m:r>
          <m:rPr/>
          <m:t>3</m:t>
        </m:r>
      </m:oMath>
      <w:r>
        <w:t>，故</w:t>
      </w:r>
      <m:oMath>
        <m:r>
          <m:rPr/>
          <m:t>D</m:t>
        </m:r>
      </m:oMath>
      <w:r>
        <w:t>错误。 </w:t>
      </w:r>
      <w:r>
        <w:br w:type="textWrapping"/>
      </w:r>
      <w:r>
        <w:t>故选：</w:t>
      </w:r>
      <m:oMath>
        <m:r>
          <m:rPr/>
          <m:t>A</m:t>
        </m:r>
      </m:oMath>
      <w:r>
        <w:t>。 </w:t>
      </w:r>
      <w:r>
        <w:br w:type="textWrapping"/>
      </w:r>
      <w:r>
        <w:t>由题可知</w:t>
      </w:r>
      <m:oMath>
        <m:sSub>
          <m:sSubPr/>
          <m:e>
            <m:r>
              <m:rPr/>
              <m:t>R</m:t>
            </m:r>
          </m:e>
          <m:sub>
            <m:r>
              <m:rPr/>
              <m:t>1</m:t>
            </m:r>
          </m:sub>
        </m:sSub>
      </m:oMath>
      <w:r>
        <w:t>和</w:t>
      </w:r>
      <m:oMath>
        <m:sSub>
          <m:sSubPr/>
          <m:e>
            <m:r>
              <m:rPr/>
              <m:t>R</m:t>
            </m:r>
          </m:e>
          <m:sub>
            <m:r>
              <m:rPr/>
              <m:t>2</m:t>
            </m:r>
          </m:sub>
        </m:sSub>
      </m:oMath>
      <w:r>
        <w:t>的比值； </w:t>
      </w:r>
      <w:r>
        <w:br w:type="textWrapping"/>
      </w:r>
      <w:r>
        <w:t>只闭合</w:t>
      </w:r>
      <m:oMath>
        <m:sSub>
          <m:sSubPr/>
          <m:e>
            <m:r>
              <m:rPr/>
              <m:t>S</m:t>
            </m:r>
          </m:e>
          <m:sub>
            <m:r>
              <m:rPr/>
              <m:t>1</m:t>
            </m:r>
          </m:sub>
        </m:sSub>
      </m:oMath>
      <w:r>
        <w:t>时，该电路为</w:t>
      </w:r>
      <m:oMath>
        <m:sSub>
          <m:sSubPr/>
          <m:e>
            <m:r>
              <m:rPr/>
              <m:t>R</m:t>
            </m:r>
          </m:e>
          <m:sub>
            <m:r>
              <m:rPr/>
              <m:t>1</m:t>
            </m:r>
          </m:sub>
        </m:sSub>
      </m:oMath>
      <w:r>
        <w:t>和</w:t>
      </w:r>
      <m:oMath>
        <m:sSub>
          <m:sSubPr/>
          <m:e>
            <m:r>
              <m:rPr/>
              <m:t>R</m:t>
            </m:r>
          </m:e>
          <m:sub>
            <m:r>
              <m:rPr/>
              <m:t>2</m:t>
            </m:r>
          </m:sub>
        </m:sSub>
      </m:oMath>
      <w:r>
        <w:t>的串联电路，电流表测电路中的电流；只闭合</w:t>
      </w:r>
      <m:oMath>
        <m:sSub>
          <m:sSubPr/>
          <m:e>
            <m:r>
              <m:rPr/>
              <m:t>S</m:t>
            </m:r>
          </m:e>
          <m:sub>
            <m:r>
              <m:rPr/>
              <m:t>2</m:t>
            </m:r>
          </m:sub>
        </m:sSub>
      </m:oMath>
      <w:r>
        <w:t>时，该电路为</w:t>
      </w:r>
      <m:oMath>
        <m:r>
          <m:rPr/>
          <m:t>L</m:t>
        </m:r>
      </m:oMath>
      <w:r>
        <w:t>和</w:t>
      </w:r>
      <m:oMath>
        <m:sSub>
          <m:sSubPr/>
          <m:e>
            <m:r>
              <m:rPr/>
              <m:t>R</m:t>
            </m:r>
          </m:e>
          <m:sub>
            <m:r>
              <m:rPr/>
              <m:t>2</m:t>
            </m:r>
          </m:sub>
        </m:sSub>
      </m:oMath>
      <w:r>
        <w:t>的串联电路，电流表测电路中的电流；已知只闭合</w:t>
      </w:r>
      <m:oMath>
        <m:sSub>
          <m:sSubPr/>
          <m:e>
            <m:r>
              <m:rPr/>
              <m:t>S</m:t>
            </m:r>
          </m:e>
          <m:sub>
            <m:r>
              <m:rPr/>
              <m:t>1</m:t>
            </m:r>
          </m:sub>
        </m:sSub>
      </m:oMath>
      <w:r>
        <w:t>和只闭合</w:t>
      </w:r>
      <m:oMath>
        <m:sSub>
          <m:sSubPr/>
          <m:e>
            <m:r>
              <m:rPr/>
              <m:t>S</m:t>
            </m:r>
          </m:e>
          <m:sub>
            <m:r>
              <m:rPr/>
              <m:t>2</m:t>
            </m:r>
          </m:sub>
        </m:sSub>
      </m:oMath>
      <w:r>
        <w:t>时电阻</w:t>
      </w:r>
      <m:oMath>
        <m:sSub>
          <m:sSubPr/>
          <m:e>
            <m:r>
              <m:rPr/>
              <m:t>R</m:t>
            </m:r>
          </m:e>
          <m:sub>
            <m:r>
              <m:rPr/>
              <m:t>2</m:t>
            </m:r>
          </m:sub>
        </m:sSub>
      </m:oMath>
      <w:r>
        <w:t>两次的电功率之比，利用</w:t>
      </w:r>
      <m:oMath>
        <m:r>
          <m:rPr/>
          <m:t>P=</m:t>
        </m:r>
        <m:sSup>
          <m:sSupPr/>
          <m:e>
            <m:r>
              <m:rPr/>
              <m:t>I</m:t>
            </m:r>
          </m:e>
          <m:sup>
            <m:r>
              <m:rPr/>
              <m:t>2</m:t>
            </m:r>
          </m:sup>
        </m:sSup>
        <m:r>
          <m:rPr/>
          <m:t>R</m:t>
        </m:r>
      </m:oMath>
      <w:r>
        <w:t>可得出电流之比； </w:t>
      </w:r>
      <w:r>
        <w:br w:type="textWrapping"/>
      </w:r>
      <m:oMath>
        <m:r>
          <m:rPr/>
          <m:t>(1)</m:t>
        </m:r>
      </m:oMath>
      <w:r>
        <w:t>由上述分析可知，只闭合</w:t>
      </w:r>
      <m:oMath>
        <m:sSub>
          <m:sSubPr/>
          <m:e>
            <m:r>
              <m:rPr/>
              <m:t>S</m:t>
            </m:r>
          </m:e>
          <m:sub>
            <m:r>
              <m:rPr/>
              <m:t>1</m:t>
            </m:r>
          </m:sub>
        </m:sSub>
      </m:oMath>
      <w:r>
        <w:t>时，利用</w:t>
      </w:r>
      <m:oMath>
        <m:r>
          <m:rPr/>
          <m:t>I=</m:t>
        </m:r>
        <m:f>
          <m:fPr/>
          <m:num>
            <m:r>
              <m:rPr/>
              <m:t>U</m:t>
            </m:r>
          </m:num>
          <m:den>
            <m:r>
              <m:rPr/>
              <m:t>R</m:t>
            </m:r>
          </m:den>
        </m:f>
      </m:oMath>
      <w:r>
        <w:t>可得出</w:t>
      </w:r>
      <m:oMath>
        <m:sSub>
          <m:sSubPr/>
          <m:e>
            <m:r>
              <m:rPr/>
              <m:t>R</m:t>
            </m:r>
          </m:e>
          <m:sub>
            <m:r>
              <m:rPr/>
              <m:t>1</m:t>
            </m:r>
          </m:sub>
        </m:sSub>
      </m:oMath>
      <w:r>
        <w:t>和</w:t>
      </w:r>
      <m:oMath>
        <m:sSub>
          <m:sSubPr/>
          <m:e>
            <m:r>
              <m:rPr/>
              <m:t>R</m:t>
            </m:r>
          </m:e>
          <m:sub>
            <m:r>
              <m:rPr/>
              <m:t>2</m:t>
            </m:r>
          </m:sub>
        </m:sSub>
      </m:oMath>
      <w:r>
        <w:t>两端电压之比； </w:t>
      </w:r>
      <w:r>
        <w:br w:type="textWrapping"/>
      </w:r>
      <m:oMath>
        <m:r>
          <m:rPr/>
          <m:t>(2)</m:t>
        </m:r>
      </m:oMath>
      <w:r>
        <w:t>已知电源电压不变，利用</w:t>
      </w:r>
      <m:oMath>
        <m:r>
          <m:rPr/>
          <m:t>I=</m:t>
        </m:r>
        <m:f>
          <m:fPr/>
          <m:num>
            <m:r>
              <m:rPr/>
              <m:t>U</m:t>
            </m:r>
          </m:num>
          <m:den>
            <m:r>
              <m:rPr/>
              <m:t>R</m:t>
            </m:r>
          </m:den>
        </m:f>
      </m:oMath>
      <w:r>
        <w:t>将只闭合</w:t>
      </w:r>
      <m:oMath>
        <m:sSub>
          <m:sSubPr/>
          <m:e>
            <m:r>
              <m:rPr/>
              <m:t>S</m:t>
            </m:r>
          </m:e>
          <m:sub>
            <m:r>
              <m:rPr/>
              <m:t>1</m:t>
            </m:r>
          </m:sub>
        </m:sSub>
      </m:oMath>
      <w:r>
        <w:t>时和只闭合</w:t>
      </w:r>
      <m:oMath>
        <m:sSub>
          <m:sSubPr/>
          <m:e>
            <m:r>
              <m:rPr/>
              <m:t>S</m:t>
            </m:r>
          </m:e>
          <m:sub>
            <m:r>
              <m:rPr/>
              <m:t>2</m:t>
            </m:r>
          </m:sub>
        </m:sSub>
      </m:oMath>
      <w:r>
        <w:t>时的电源电压表示出来，将两式联立，再结合</w:t>
      </w:r>
      <m:oMath>
        <m:sSub>
          <m:sSubPr/>
          <m:e>
            <m:r>
              <m:rPr/>
              <m:t>R</m:t>
            </m:r>
          </m:e>
          <m:sub>
            <m:r>
              <m:rPr/>
              <m:t>1</m:t>
            </m:r>
          </m:sub>
        </m:sSub>
      </m:oMath>
      <w:r>
        <w:t>与</w:t>
      </w:r>
      <m:oMath>
        <m:sSub>
          <m:sSubPr/>
          <m:e>
            <m:r>
              <m:rPr/>
              <m:t>R</m:t>
            </m:r>
          </m:e>
          <m:sub>
            <m:r>
              <m:rPr/>
              <m:t>2</m:t>
            </m:r>
          </m:sub>
        </m:sSub>
      </m:oMath>
      <w:r>
        <w:t>的关系可以得出灯泡的电阻</w:t>
      </w:r>
      <m:oMath>
        <m:sSub>
          <m:sSubPr/>
          <m:e>
            <m:r>
              <m:rPr/>
              <m:t>R</m:t>
            </m:r>
          </m:e>
          <m:sub>
            <m:r>
              <m:rPr/>
              <m:t>L</m:t>
            </m:r>
          </m:sub>
        </m:sSub>
      </m:oMath>
      <w:r>
        <w:t>与</w:t>
      </w:r>
      <m:oMath>
        <m:sSub>
          <m:sSubPr/>
          <m:e>
            <m:r>
              <m:rPr/>
              <m:t>R</m:t>
            </m:r>
          </m:e>
          <m:sub>
            <m:r>
              <m:rPr/>
              <m:t>1</m:t>
            </m:r>
          </m:sub>
        </m:sSub>
      </m:oMath>
      <w:r>
        <w:t>的关系； </w:t>
      </w:r>
      <w:r>
        <w:br w:type="textWrapping"/>
      </w:r>
      <m:oMath>
        <m:r>
          <m:rPr/>
          <m:t>(3)</m:t>
        </m:r>
      </m:oMath>
      <w:r>
        <w:t>只闭合</w:t>
      </w:r>
      <m:oMath>
        <m:sSub>
          <m:sSubPr/>
          <m:e>
            <m:r>
              <m:rPr/>
              <m:t>S</m:t>
            </m:r>
          </m:e>
          <m:sub>
            <m:r>
              <m:rPr/>
              <m:t>3</m:t>
            </m:r>
          </m:sub>
        </m:sSub>
      </m:oMath>
      <w:r>
        <w:t>时，该电路为只含有灯泡</w:t>
      </w:r>
      <m:oMath>
        <m:r>
          <m:rPr/>
          <m:t>L</m:t>
        </m:r>
      </m:oMath>
      <w:r>
        <w:t>的简单电路，电流表测电路中的电流</w:t>
      </w:r>
      <m:oMath>
        <m:r>
          <m:rPr/>
          <m:t>I</m:t>
        </m:r>
      </m:oMath>
      <w:r>
        <w:t>，利用欧姆定律将此时电路中的电流表示出来； </w:t>
      </w:r>
      <w:r>
        <w:br w:type="textWrapping"/>
      </w:r>
      <m:oMath>
        <m:sSub>
          <m:sSubPr/>
          <m:e>
            <m:r>
              <m:rPr/>
              <m:t>S</m:t>
            </m:r>
          </m:e>
          <m:sub>
            <m:r>
              <m:rPr/>
              <m:t>1</m:t>
            </m:r>
          </m:sub>
        </m:sSub>
      </m:oMath>
      <w:r>
        <w:t>、</w:t>
      </w:r>
      <m:oMath>
        <m:sSub>
          <m:sSubPr/>
          <m:e>
            <m:r>
              <m:rPr/>
              <m:t>S</m:t>
            </m:r>
          </m:e>
          <m:sub>
            <m:r>
              <m:rPr/>
              <m:t>2</m:t>
            </m:r>
          </m:sub>
        </m:sSub>
      </m:oMath>
      <w:r>
        <w:t>、</w:t>
      </w:r>
      <m:oMath>
        <m:sSub>
          <m:sSubPr/>
          <m:e>
            <m:r>
              <m:rPr/>
              <m:t>S</m:t>
            </m:r>
          </m:e>
          <m:sub>
            <m:r>
              <m:rPr/>
              <m:t>3</m:t>
            </m:r>
          </m:sub>
        </m:sSub>
      </m:oMath>
      <w:r>
        <w:t>都闭合时，</w:t>
      </w:r>
      <m:oMath>
        <m:sSub>
          <m:sSubPr/>
          <m:e>
            <m:r>
              <m:rPr/>
              <m:t>R</m:t>
            </m:r>
          </m:e>
          <m:sub>
            <m:r>
              <m:rPr/>
              <m:t>2</m:t>
            </m:r>
          </m:sub>
        </m:sSub>
      </m:oMath>
      <w:r>
        <w:t>被短路，该电路为</w:t>
      </w:r>
      <m:oMath>
        <m:r>
          <m:rPr/>
          <m:t>L</m:t>
        </m:r>
      </m:oMath>
      <w:r>
        <w:t>和</w:t>
      </w:r>
      <m:oMath>
        <m:sSub>
          <m:sSubPr/>
          <m:e>
            <m:r>
              <m:rPr/>
              <m:t>R</m:t>
            </m:r>
          </m:e>
          <m:sub>
            <m:r>
              <m:rPr/>
              <m:t>1</m:t>
            </m:r>
          </m:sub>
        </m:sSub>
      </m:oMath>
      <w:r>
        <w:t>的并联电路，电流表测干路的电流</w:t>
      </w:r>
      <m:oMath>
        <m:r>
          <m:rPr/>
          <m:t>I'</m:t>
        </m:r>
      </m:oMath>
      <w:r>
        <w:t>，利用欧姆定律将此时电路中的电流表示出来；将两组表达式联立，再结合</w:t>
      </w:r>
      <m:oMath>
        <m:sSub>
          <m:sSubPr/>
          <m:e>
            <m:r>
              <m:rPr/>
              <m:t>R</m:t>
            </m:r>
          </m:e>
          <m:sub>
            <m:r>
              <m:rPr/>
              <m:t>L</m:t>
            </m:r>
          </m:sub>
        </m:sSub>
      </m:oMath>
      <w:r>
        <w:t>、</w:t>
      </w:r>
      <m:oMath>
        <m:sSub>
          <m:sSubPr/>
          <m:e>
            <m:r>
              <m:rPr/>
              <m:t>R</m:t>
            </m:r>
          </m:e>
          <m:sub>
            <m:r>
              <m:rPr/>
              <m:t>1</m:t>
            </m:r>
          </m:sub>
        </m:sSub>
      </m:oMath>
      <w:r>
        <w:t>和</w:t>
      </w:r>
      <m:oMath>
        <m:sSub>
          <m:sSubPr/>
          <m:e>
            <m:r>
              <m:rPr/>
              <m:t>R</m:t>
            </m:r>
          </m:e>
          <m:sub>
            <m:r>
              <m:rPr/>
              <m:t>2</m:t>
            </m:r>
          </m:sub>
        </m:sSub>
      </m:oMath>
      <w:r>
        <w:t>的关系，便可得出电流表示数之比； </w:t>
      </w:r>
      <w:r>
        <w:br w:type="textWrapping"/>
      </w:r>
      <m:oMath>
        <m:r>
          <m:rPr/>
          <m:t>(4)</m:t>
        </m:r>
      </m:oMath>
      <w:r>
        <w:t>利用</w:t>
      </w:r>
      <m:oMath>
        <m:r>
          <m:rPr/>
          <m:t>P=</m:t>
        </m:r>
        <m:f>
          <m:fPr/>
          <m:num>
            <m:sSup>
              <m:sSupPr/>
              <m:e>
                <m:r>
                  <m:rPr/>
                  <m:t>U</m:t>
                </m:r>
              </m:e>
              <m:sup>
                <m:r>
                  <m:rPr/>
                  <m:t>2</m:t>
                </m:r>
              </m:sup>
            </m:sSup>
          </m:num>
          <m:den>
            <m:r>
              <m:rPr/>
              <m:t>R</m:t>
            </m:r>
          </m:den>
        </m:f>
      </m:oMath>
      <w:r>
        <w:t>可分别将只闭合</w:t>
      </w:r>
      <m:oMath>
        <m:sSub>
          <m:sSubPr/>
          <m:e>
            <m:r>
              <m:rPr/>
              <m:t>S</m:t>
            </m:r>
          </m:e>
          <m:sub>
            <m:r>
              <m:rPr/>
              <m:t>1</m:t>
            </m:r>
          </m:sub>
        </m:sSub>
      </m:oMath>
      <w:r>
        <w:t>时和只闭合</w:t>
      </w:r>
      <m:oMath>
        <m:sSub>
          <m:sSubPr/>
          <m:e>
            <m:r>
              <m:rPr/>
              <m:t>S</m:t>
            </m:r>
          </m:e>
          <m:sub>
            <m:r>
              <m:rPr/>
              <m:t>3</m:t>
            </m:r>
          </m:sub>
        </m:sSub>
      </m:oMath>
      <w:r>
        <w:t>时的电路总功率表示出来，将二者求出比值，再结合</w:t>
      </w:r>
      <m:oMath>
        <m:sSub>
          <m:sSubPr/>
          <m:e>
            <m:r>
              <m:rPr/>
              <m:t>R</m:t>
            </m:r>
          </m:e>
          <m:sub>
            <m:r>
              <m:rPr/>
              <m:t>L</m:t>
            </m:r>
          </m:sub>
        </m:sSub>
      </m:oMath>
      <w:r>
        <w:t>、</w:t>
      </w:r>
      <m:oMath>
        <m:sSub>
          <m:sSubPr/>
          <m:e>
            <m:r>
              <m:rPr/>
              <m:t>R</m:t>
            </m:r>
          </m:e>
          <m:sub>
            <m:r>
              <m:rPr/>
              <m:t>1</m:t>
            </m:r>
          </m:sub>
        </m:sSub>
      </m:oMath>
      <w:r>
        <w:t>和</w:t>
      </w:r>
      <m:oMath>
        <m:sSub>
          <m:sSubPr/>
          <m:e>
            <m:r>
              <m:rPr/>
              <m:t>R</m:t>
            </m:r>
          </m:e>
          <m:sub>
            <m:r>
              <m:rPr/>
              <m:t>2</m:t>
            </m:r>
          </m:sub>
        </m:sSub>
      </m:oMath>
      <w:r>
        <w:t>的关系，便可得出两种情况下的电功率之比。 </w:t>
      </w:r>
      <w:r>
        <w:br w:type="textWrapping"/>
      </w:r>
      <w:r>
        <w:t>此题主要考查了对欧姆定律和电功率的计算公式的应用，解题关键是利用电阻</w:t>
      </w:r>
      <m:oMath>
        <m:sSub>
          <m:sSubPr/>
          <m:e>
            <m:r>
              <m:rPr/>
              <m:t>R</m:t>
            </m:r>
          </m:e>
          <m:sub>
            <m:r>
              <m:rPr/>
              <m:t>2</m:t>
            </m:r>
          </m:sub>
        </m:sSub>
      </m:oMath>
      <w:r>
        <w:t>两次的功率之比得出两种情况下的电流之比，进而可得出灯泡电阻与</w:t>
      </w:r>
      <m:oMath>
        <m:sSub>
          <m:sSubPr/>
          <m:e>
            <m:r>
              <m:rPr/>
              <m:t>R</m:t>
            </m:r>
          </m:e>
          <m:sub>
            <m:r>
              <m:rPr/>
              <m:t>1</m:t>
            </m:r>
          </m:sub>
        </m:sSub>
      </m:oMath>
      <w:r>
        <w:t>之间的关系。</w:t>
      </w:r>
      <w:r>
        <w:br w:type="textWrapping"/>
      </w:r>
    </w:p>
    <w:p>
      <w:r>
        <w:rPr>
          <w:color w:val="3333FF"/>
        </w:rPr>
        <w:t>11.【答案】</w:t>
      </w:r>
      <w:r>
        <w:t>D;</w:t>
      </w:r>
    </w:p>
    <w:p>
      <w:r>
        <w:rPr>
          <w:color w:val="3333FF"/>
        </w:rPr>
        <w:t>【解析】</w:t>
      </w:r>
      <w:r>
        <w:t>解：</w:t>
      </w:r>
      <m:oMath>
        <m:r>
          <m:rPr/>
          <m:t>A</m:t>
        </m:r>
      </m:oMath>
      <w:r>
        <w:t>、定值电阻</w:t>
      </w:r>
      <m:oMath>
        <m:r>
          <m:rPr/>
          <m:t>R</m:t>
        </m:r>
      </m:oMath>
      <w:r>
        <w:t>的</w:t>
      </w:r>
      <m:oMath>
        <m:r>
          <m:rPr/>
          <m:t>I−U</m:t>
        </m:r>
      </m:oMath>
      <w:r>
        <w:t>关系图象是一条直线，故</w:t>
      </w:r>
      <m:oMath>
        <m:r>
          <m:rPr/>
          <m:t>A</m:t>
        </m:r>
      </m:oMath>
      <w:r>
        <w:t>错误； </w:t>
      </w:r>
      <w:r>
        <w:br w:type="textWrapping"/>
      </w:r>
      <m:oMath>
        <m:r>
          <m:rPr/>
          <m:t>BC</m:t>
        </m:r>
      </m:oMath>
      <w:r>
        <w:t>、由图甲可知小灯泡</w:t>
      </w:r>
      <m:oMath>
        <m:r>
          <m:rPr/>
          <m:t>L</m:t>
        </m:r>
      </m:oMath>
      <w:r>
        <w:t>和定值电阻</w:t>
      </w:r>
      <m:oMath>
        <m:r>
          <m:rPr/>
          <m:t>R</m:t>
        </m:r>
      </m:oMath>
      <w:r>
        <w:t>并联在电压为</w:t>
      </w:r>
      <m:oMath>
        <m:r>
          <m:rPr/>
          <m:t>4V</m:t>
        </m:r>
      </m:oMath>
      <w:r>
        <w:t>的电源上时， </w:t>
      </w:r>
      <w:r>
        <w:br w:type="textWrapping"/>
      </w:r>
      <w:r>
        <w:t>因并联电路中各支路两端的电压相等，所以，它们两端的电压均为</w:t>
      </w:r>
      <m:oMath>
        <m:r>
          <m:rPr/>
          <m:t>4V</m:t>
        </m:r>
      </m:oMath>
      <w:r>
        <w:t>， </w:t>
      </w:r>
      <w:r>
        <w:br w:type="textWrapping"/>
      </w:r>
      <w:r>
        <w:t>由图象可知对应的电流：</w:t>
      </w:r>
      <m:oMath>
        <m:sSub>
          <m:sSubPr/>
          <m:e>
            <m:r>
              <m:rPr/>
              <m:t>I</m:t>
            </m:r>
          </m:e>
          <m:sub>
            <m:r>
              <m:rPr/>
              <m:t>L</m:t>
            </m:r>
          </m:sub>
        </m:sSub>
        <m:r>
          <m:rPr/>
          <m:t>=0.3A</m:t>
        </m:r>
      </m:oMath>
      <w:r>
        <w:t>，</w:t>
      </w:r>
      <m:oMath>
        <m:sSub>
          <m:sSubPr/>
          <m:e>
            <m:r>
              <m:rPr/>
              <m:t>I</m:t>
            </m:r>
          </m:e>
          <m:sub>
            <m:r>
              <m:rPr/>
              <m:t>R</m:t>
            </m:r>
          </m:sub>
        </m:sSub>
        <m:r>
          <m:rPr/>
          <m:t>=0.1A</m:t>
        </m:r>
      </m:oMath>
      <w:r>
        <w:t>， </w:t>
      </w:r>
      <w:r>
        <w:br w:type="textWrapping"/>
      </w:r>
      <w:r>
        <w:t>因并联电路中干路电流等于各支路电流之和，所以干路电流：</w:t>
      </w:r>
      <m:oMath>
        <m:r>
          <m:rPr/>
          <m:t>I=</m:t>
        </m:r>
        <m:sSub>
          <m:sSubPr/>
          <m:e>
            <m:r>
              <m:rPr/>
              <m:t>I</m:t>
            </m:r>
          </m:e>
          <m:sub>
            <m:r>
              <m:rPr/>
              <m:t>L</m:t>
            </m:r>
          </m:sub>
        </m:sSub>
        <m:r>
          <m:rPr/>
          <m:t>+</m:t>
        </m:r>
        <m:sSub>
          <m:sSubPr/>
          <m:e>
            <m:r>
              <m:rPr/>
              <m:t>I</m:t>
            </m:r>
          </m:e>
          <m:sub>
            <m:r>
              <m:rPr/>
              <m:t>R</m:t>
            </m:r>
          </m:sub>
        </m:sSub>
        <m:r>
          <m:rPr/>
          <m:t>=0.3A+0.1A=0.4A</m:t>
        </m:r>
      </m:oMath>
      <w:r>
        <w:t>； </w:t>
      </w:r>
      <w:r>
        <w:br w:type="textWrapping"/>
      </w:r>
      <w:r>
        <w:t>小灯泡</w:t>
      </w:r>
      <m:oMath>
        <m:r>
          <m:rPr/>
          <m:t>L</m:t>
        </m:r>
      </m:oMath>
      <w:r>
        <w:t>的实际功率：</w:t>
      </w:r>
      <m:oMath>
        <m:sSub>
          <m:sSubPr/>
          <m:e>
            <m:r>
              <m:rPr/>
              <m:t>P</m:t>
            </m:r>
          </m:e>
          <m:sub>
            <m:r>
              <m:rPr/>
              <m:t>L</m:t>
            </m:r>
          </m:sub>
        </m:sSub>
        <m:r>
          <m:rPr/>
          <m:t>=U</m:t>
        </m:r>
        <m:sSub>
          <m:sSubPr/>
          <m:e>
            <m:r>
              <m:rPr/>
              <m:t>I</m:t>
            </m:r>
          </m:e>
          <m:sub>
            <m:r>
              <m:rPr/>
              <m:t>L</m:t>
            </m:r>
          </m:sub>
        </m:sSub>
        <m:r>
          <m:rPr/>
          <m:t>=4V×0.3A=1.2W</m:t>
        </m:r>
      </m:oMath>
      <w:r>
        <w:t>，故</w:t>
      </w:r>
      <m:oMath>
        <m:r>
          <m:rPr/>
          <m:t>B</m:t>
        </m:r>
      </m:oMath>
      <w:r>
        <w:t>、</w:t>
      </w:r>
      <m:oMath>
        <m:r>
          <m:rPr/>
          <m:t>C</m:t>
        </m:r>
      </m:oMath>
      <w:r>
        <w:t>错误； </w:t>
      </w:r>
      <w:r>
        <w:br w:type="textWrapping"/>
      </w:r>
      <m:oMath>
        <m:r>
          <m:rPr/>
          <m:t>D</m:t>
        </m:r>
      </m:oMath>
      <w:r>
        <w:t>、如果把小灯泡</w:t>
      </w:r>
      <m:oMath>
        <m:r>
          <m:rPr/>
          <m:t>L</m:t>
        </m:r>
      </m:oMath>
      <w:r>
        <w:t>和定值电阻</w:t>
      </w:r>
      <m:oMath>
        <m:r>
          <m:rPr/>
          <m:t>R</m:t>
        </m:r>
      </m:oMath>
      <w:r>
        <w:t>串联在</w:t>
      </w:r>
      <m:oMath>
        <m:r>
          <m:rPr/>
          <m:t>10V</m:t>
        </m:r>
      </m:oMath>
      <w:r>
        <w:t>电源上，由乙图可知当通过电路的电流为</w:t>
      </w:r>
      <m:oMath>
        <m:r>
          <m:rPr/>
          <m:t>0.2A</m:t>
        </m:r>
      </m:oMath>
      <w:r>
        <w:t>时，灯泡两端的电压为</w:t>
      </w:r>
      <m:oMath>
        <m:r>
          <m:rPr/>
          <m:t>2V</m:t>
        </m:r>
      </m:oMath>
      <w:r>
        <w:t>，电阻两端的电压为</w:t>
      </w:r>
      <m:oMath>
        <m:r>
          <m:rPr/>
          <m:t>8V</m:t>
        </m:r>
      </m:oMath>
      <w:r>
        <w:t>，串联电路总电压等于各部分电压之和，此时电路总电压</w:t>
      </w:r>
      <m:oMath>
        <m:r>
          <m:rPr/>
          <m:t>U=</m:t>
        </m:r>
        <m:sSub>
          <m:sSubPr/>
          <m:e>
            <m:r>
              <m:rPr/>
              <m:t>U</m:t>
            </m:r>
          </m:e>
          <m:sub>
            <m:r>
              <m:rPr/>
              <m:t>L</m:t>
            </m:r>
          </m:sub>
        </m:sSub>
        <m:r>
          <m:rPr/>
          <m:t>+</m:t>
        </m:r>
        <m:sSub>
          <m:sSubPr/>
          <m:e>
            <m:r>
              <m:rPr/>
              <m:t>U</m:t>
            </m:r>
          </m:e>
          <m:sub>
            <m:r>
              <m:rPr/>
              <m:t>R</m:t>
            </m:r>
          </m:sub>
        </m:sSub>
        <m:r>
          <m:rPr/>
          <m:t>=2V+8V=10V</m:t>
        </m:r>
      </m:oMath>
      <w:r>
        <w:t>，恰好等于电源电压，即把小灯泡</w:t>
      </w:r>
      <m:oMath>
        <m:r>
          <m:rPr/>
          <m:t>L</m:t>
        </m:r>
      </m:oMath>
      <w:r>
        <w:t>和定值电阻</w:t>
      </w:r>
      <m:oMath>
        <m:r>
          <m:rPr/>
          <m:t>R</m:t>
        </m:r>
      </m:oMath>
      <w:r>
        <w:t>串联在</w:t>
      </w:r>
      <m:oMath>
        <m:r>
          <m:rPr/>
          <m:t>10V</m:t>
        </m:r>
      </m:oMath>
      <w:r>
        <w:t>电源上，电路中的电流等于</w:t>
      </w:r>
      <m:oMath>
        <m:r>
          <m:rPr/>
          <m:t>0.2A</m:t>
        </m:r>
      </m:oMath>
      <w:r>
        <w:t>，所以电路消耗的总功率是：</w:t>
      </w:r>
      <m:oMath>
        <m:r>
          <m:rPr/>
          <m:t>P=</m:t>
        </m:r>
        <m:sSup>
          <m:sSupPr/>
          <m:e>
            <m:r>
              <m:rPr/>
              <m:t>U</m:t>
            </m:r>
          </m:e>
          <m:sup>
            <m:r>
              <m:rPr/>
              <m:t>′</m:t>
            </m:r>
          </m:sup>
        </m:sSup>
        <m:sSup>
          <m:sSupPr/>
          <m:e>
            <m:r>
              <m:rPr/>
              <m:t>I</m:t>
            </m:r>
          </m:e>
          <m:sup>
            <m:r>
              <m:rPr/>
              <m:t>′</m:t>
            </m:r>
          </m:sup>
        </m:sSup>
        <m:r>
          <m:rPr/>
          <m:t>=10V×0.2A=2W</m:t>
        </m:r>
      </m:oMath>
      <w:r>
        <w:t>，</w:t>
      </w:r>
      <m:oMath>
        <m:r>
          <m:rPr/>
          <m:t>D</m:t>
        </m:r>
      </m:oMath>
      <w:r>
        <w:t>正确。 </w:t>
      </w:r>
      <w:r>
        <w:br w:type="textWrapping"/>
      </w:r>
      <w:r>
        <w:t>故选：</w:t>
      </w:r>
      <m:oMath>
        <m:r>
          <m:rPr/>
          <m:t>D</m:t>
        </m:r>
      </m:oMath>
      <w:r>
        <w:t>。 </w:t>
      </w:r>
      <w:r>
        <w:br w:type="textWrapping"/>
      </w:r>
      <m:oMath>
        <m:r>
          <m:rPr/>
          <m:t>(1)</m:t>
        </m:r>
      </m:oMath>
      <w:r>
        <w:t>根据定值电阻的阻值与其两端的电压、通过的电流无关或得出结论； </w:t>
      </w:r>
      <w:r>
        <w:br w:type="textWrapping"/>
      </w:r>
      <m:oMath>
        <m:r>
          <m:rPr/>
          <m:t>(2)</m:t>
        </m:r>
      </m:oMath>
      <w:r>
        <w:t>由图甲可知灯泡与定值电阻并联，根据并联电路的电压特点结合图象读出对应的电流，根据并联电路的电压特点得出干路电流； </w:t>
      </w:r>
      <w:r>
        <w:br w:type="textWrapping"/>
      </w:r>
      <m:oMath>
        <m:r>
          <m:rPr/>
          <m:t>(3)</m:t>
        </m:r>
      </m:oMath>
      <w:r>
        <w:t>根据串联电路电压规律和电流特点读出正确的电流和电压，根据</w:t>
      </w:r>
      <m:oMath>
        <m:r>
          <m:rPr/>
          <m:t>P=UI</m:t>
        </m:r>
      </m:oMath>
      <w:r>
        <w:t>计算灯泡的电功率和电路的总功率。 </w:t>
      </w:r>
      <w:r>
        <w:br w:type="textWrapping"/>
      </w:r>
      <w:r>
        <w:t>此题主要考查了并联电路的特点以及欧姆定律、电功率公式的应用，关键是根据图象得出有用的信息。</w:t>
      </w:r>
      <w:r>
        <w:br w:type="textWrapping"/>
      </w:r>
    </w:p>
    <w:p>
      <w:r>
        <w:rPr>
          <w:color w:val="3333FF"/>
        </w:rPr>
        <w:t>12.【答案】</w:t>
      </w:r>
      <w:r>
        <w:t>null;</w:t>
      </w:r>
    </w:p>
    <w:p>
      <w:r>
        <w:rPr>
          <w:color w:val="3333FF"/>
        </w:rPr>
        <w:t>【解析】</w:t>
      </w:r>
      <w:r>
        <w:t>解：</w:t>
      </w:r>
      <m:oMath>
        <m:r>
          <m:rPr/>
          <m:t>(1)</m:t>
        </m:r>
      </m:oMath>
      <w:r>
        <w:t>当开关</w:t>
      </w:r>
      <m:oMath>
        <m:r>
          <m:rPr/>
          <m:t>S</m:t>
        </m:r>
      </m:oMath>
      <w:r>
        <w:t>接触点</w:t>
      </w:r>
      <m:oMath>
        <m:r>
          <m:rPr/>
          <m:t>1</m:t>
        </m:r>
      </m:oMath>
      <w:r>
        <w:t>时，只有</w:t>
      </w:r>
      <m:oMath>
        <m:sSub>
          <m:sSubPr/>
          <m:e>
            <m:r>
              <m:rPr/>
              <m:t>R</m:t>
            </m:r>
          </m:e>
          <m:sub>
            <m:r>
              <m:rPr/>
              <m:t>1</m:t>
            </m:r>
          </m:sub>
        </m:sSub>
      </m:oMath>
      <w:r>
        <w:t>工作，当开关</w:t>
      </w:r>
      <m:oMath>
        <m:r>
          <m:rPr/>
          <m:t>S</m:t>
        </m:r>
      </m:oMath>
      <w:r>
        <w:t>接触点</w:t>
      </w:r>
      <m:oMath>
        <m:r>
          <m:rPr/>
          <m:t>2</m:t>
        </m:r>
      </m:oMath>
      <w:r>
        <w:t>时，</w:t>
      </w:r>
      <m:oMath>
        <m:sSub>
          <m:sSubPr/>
          <m:e>
            <m:r>
              <m:rPr/>
              <m:t>R</m:t>
            </m:r>
          </m:e>
          <m:sub>
            <m:r>
              <m:rPr/>
              <m:t>1</m:t>
            </m:r>
          </m:sub>
        </m:sSub>
      </m:oMath>
      <w:r>
        <w:t>、</w:t>
      </w:r>
      <m:oMath>
        <m:sSub>
          <m:sSubPr/>
          <m:e>
            <m:r>
              <m:rPr/>
              <m:t>R</m:t>
            </m:r>
          </m:e>
          <m:sub>
            <m:r>
              <m:rPr/>
              <m:t>2</m:t>
            </m:r>
          </m:sub>
        </m:sSub>
      </m:oMath>
      <w:r>
        <w:t>串联， </w:t>
      </w:r>
      <w:r>
        <w:br w:type="textWrapping"/>
      </w:r>
      <w:r>
        <w:t>根据串联电路的电阻特点可知，串联的总电阻大于任一分电阻， </w:t>
      </w:r>
      <w:r>
        <w:br w:type="textWrapping"/>
      </w:r>
      <w:r>
        <w:t>则当开关</w:t>
      </w:r>
      <m:oMath>
        <m:r>
          <m:rPr/>
          <m:t>S</m:t>
        </m:r>
      </m:oMath>
      <w:r>
        <w:t>接触点</w:t>
      </w:r>
      <m:oMath>
        <m:r>
          <m:rPr/>
          <m:t>1</m:t>
        </m:r>
      </m:oMath>
      <w:r>
        <w:t>时，只有</w:t>
      </w:r>
      <m:oMath>
        <m:sSub>
          <m:sSubPr/>
          <m:e>
            <m:r>
              <m:rPr/>
              <m:t>R</m:t>
            </m:r>
          </m:e>
          <m:sub>
            <m:r>
              <m:rPr/>
              <m:t>1</m:t>
            </m:r>
          </m:sub>
        </m:sSub>
      </m:oMath>
      <w:r>
        <w:t>工作，电路中的电阻最小，根据</w:t>
      </w:r>
      <m:oMath>
        <m:r>
          <m:rPr/>
          <m:t>P=</m:t>
        </m:r>
        <m:f>
          <m:fPr/>
          <m:num>
            <m:sSup>
              <m:sSupPr/>
              <m:e>
                <m:r>
                  <m:rPr/>
                  <m:t>U</m:t>
                </m:r>
              </m:e>
              <m:sup>
                <m:r>
                  <m:rPr/>
                  <m:t>2</m:t>
                </m:r>
              </m:sup>
            </m:sSup>
          </m:num>
          <m:den>
            <m:r>
              <m:rPr/>
              <m:t>R</m:t>
            </m:r>
          </m:den>
        </m:f>
      </m:oMath>
      <w:r>
        <w:t>可知，此时的电功率最大，电饭煲处于加热功能； </w:t>
      </w:r>
      <w:r>
        <w:br w:type="textWrapping"/>
      </w:r>
      <w:r>
        <w:t>当开关</w:t>
      </w:r>
      <m:oMath>
        <m:r>
          <m:rPr/>
          <m:t>S</m:t>
        </m:r>
      </m:oMath>
      <w:r>
        <w:t>接触点</w:t>
      </w:r>
      <m:oMath>
        <m:r>
          <m:rPr/>
          <m:t>2</m:t>
        </m:r>
      </m:oMath>
      <w:r>
        <w:t>时，</w:t>
      </w:r>
      <m:oMath>
        <m:sSub>
          <m:sSubPr/>
          <m:e>
            <m:r>
              <m:rPr/>
              <m:t>R</m:t>
            </m:r>
          </m:e>
          <m:sub>
            <m:r>
              <m:rPr/>
              <m:t>1</m:t>
            </m:r>
          </m:sub>
        </m:sSub>
      </m:oMath>
      <w:r>
        <w:t>、</w:t>
      </w:r>
      <m:oMath>
        <m:sSub>
          <m:sSubPr/>
          <m:e>
            <m:r>
              <m:rPr/>
              <m:t>R</m:t>
            </m:r>
          </m:e>
          <m:sub>
            <m:r>
              <m:rPr/>
              <m:t>2</m:t>
            </m:r>
          </m:sub>
        </m:sSub>
      </m:oMath>
      <w:r>
        <w:t>串联，电路中的电阻最大，电功率最小，电饭煲处于保温功能； </w:t>
      </w:r>
      <w:r>
        <w:br w:type="textWrapping"/>
      </w:r>
      <m:oMath>
        <m:r>
          <m:rPr/>
          <m:t>(2)</m:t>
        </m:r>
      </m:oMath>
      <w:r>
        <w:t>由图乙可知，电饭煲的加热功率</w:t>
      </w:r>
      <m:oMath>
        <m:sSub>
          <m:sSubPr/>
          <m:e>
            <m:r>
              <m:rPr/>
              <m:t>P</m:t>
            </m:r>
          </m:e>
          <m:sub>
            <m:r>
              <m:rPr/>
              <m:t>加热</m:t>
            </m:r>
          </m:sub>
        </m:sSub>
        <m:r>
          <m:rPr/>
          <m:t>=800W</m:t>
        </m:r>
      </m:oMath>
      <w:r>
        <w:t>，电饭煲的保温功率</w:t>
      </w:r>
      <m:oMath>
        <m:sSub>
          <m:sSubPr/>
          <m:e>
            <m:r>
              <m:rPr/>
              <m:t>P</m:t>
            </m:r>
          </m:e>
          <m:sub>
            <m:r>
              <m:rPr/>
              <m:t>保温</m:t>
            </m:r>
          </m:sub>
        </m:sSub>
        <m:r>
          <m:rPr/>
          <m:t>=200W</m:t>
        </m:r>
      </m:oMath>
      <w:r>
        <w:t>， </w:t>
      </w:r>
      <w:r>
        <w:br w:type="textWrapping"/>
      </w:r>
      <w:r>
        <w:t>由</w:t>
      </w:r>
      <m:oMath>
        <m:r>
          <m:rPr/>
          <m:t>P=</m:t>
        </m:r>
        <m:f>
          <m:fPr/>
          <m:num>
            <m:sSup>
              <m:sSupPr/>
              <m:e>
                <m:r>
                  <m:rPr/>
                  <m:t>U</m:t>
                </m:r>
              </m:e>
              <m:sup>
                <m:r>
                  <m:rPr/>
                  <m:t>2</m:t>
                </m:r>
              </m:sup>
            </m:sSup>
          </m:num>
          <m:den>
            <m:r>
              <m:rPr/>
              <m:t>R</m:t>
            </m:r>
          </m:den>
        </m:f>
      </m:oMath>
      <w:r>
        <w:t>可知，</w:t>
      </w:r>
      <m:oMath>
        <m:sSub>
          <m:sSubPr/>
          <m:e>
            <m:r>
              <m:rPr/>
              <m:t>R</m:t>
            </m:r>
          </m:e>
          <m:sub>
            <m:r>
              <m:rPr/>
              <m:t>1</m:t>
            </m:r>
          </m:sub>
        </m:sSub>
      </m:oMath>
      <w:r>
        <w:t>的阻值：</w:t>
      </w:r>
      <m:oMath>
        <m:sSub>
          <m:sSubPr/>
          <m:e>
            <m:r>
              <m:rPr/>
              <m:t>R</m:t>
            </m:r>
          </m:e>
          <m:sub>
            <m:r>
              <m:rPr/>
              <m:t>1</m:t>
            </m:r>
          </m:sub>
        </m:sSub>
        <m:r>
          <m:rPr/>
          <m:t>=</m:t>
        </m:r>
        <m:f>
          <m:fPr/>
          <m:num>
            <m:sSup>
              <m:sSupPr/>
              <m:e>
                <m:r>
                  <m:rPr/>
                  <m:t>U</m:t>
                </m:r>
              </m:e>
              <m:sup>
                <m:r>
                  <m:rPr/>
                  <m:t>2</m:t>
                </m:r>
              </m:sup>
            </m:sSup>
          </m:num>
          <m:den>
            <m:sSub>
              <m:sSubPr/>
              <m:e>
                <m:r>
                  <m:rPr/>
                  <m:t>P</m:t>
                </m:r>
              </m:e>
              <m:sub>
                <m:r>
                  <m:rPr>
                    <m:nor/>
                    <m:sty m:val="p"/>
                  </m:rPr>
                  <m:t>加热</m:t>
                </m:r>
              </m:sub>
            </m:sSub>
          </m:den>
        </m:f>
        <m:r>
          <m:rPr/>
          <m:t>=</m:t>
        </m:r>
        <m:f>
          <m:fPr/>
          <m:num>
            <m:r>
              <m:rPr/>
              <m:t>(220V</m:t>
            </m:r>
            <m:sSup>
              <m:sSupPr/>
              <m:e>
                <m:r>
                  <m:rPr/>
                  <m:t>)</m:t>
                </m:r>
              </m:e>
              <m:sup>
                <m:r>
                  <m:rPr/>
                  <m:t>2</m:t>
                </m:r>
              </m:sup>
            </m:sSup>
          </m:num>
          <m:den>
            <m:r>
              <m:rPr/>
              <m:t>800W</m:t>
            </m:r>
          </m:den>
        </m:f>
        <m:r>
          <m:rPr/>
          <m:t>=60.5Ω</m:t>
        </m:r>
      </m:oMath>
      <w:r>
        <w:t>； </w:t>
      </w:r>
      <w:r>
        <w:br w:type="textWrapping"/>
      </w:r>
      <m:oMath>
        <m:sSub>
          <m:sSubPr/>
          <m:e>
            <m:r>
              <m:rPr/>
              <m:t>R</m:t>
            </m:r>
          </m:e>
          <m:sub>
            <m:r>
              <m:rPr/>
              <m:t>1</m:t>
            </m:r>
          </m:sub>
        </m:sSub>
      </m:oMath>
      <w:r>
        <w:t>、</w:t>
      </w:r>
      <m:oMath>
        <m:sSub>
          <m:sSubPr/>
          <m:e>
            <m:r>
              <m:rPr/>
              <m:t>R</m:t>
            </m:r>
          </m:e>
          <m:sub>
            <m:r>
              <m:rPr/>
              <m:t>2</m:t>
            </m:r>
          </m:sub>
        </m:sSub>
      </m:oMath>
      <w:r>
        <w:t>的串联总电阻：</w:t>
      </w:r>
      <m:oMath>
        <m:r>
          <m:rPr/>
          <m:t>R=</m:t>
        </m:r>
        <m:f>
          <m:fPr/>
          <m:num>
            <m:sSup>
              <m:sSupPr/>
              <m:e>
                <m:r>
                  <m:rPr/>
                  <m:t>U</m:t>
                </m:r>
              </m:e>
              <m:sup>
                <m:r>
                  <m:rPr/>
                  <m:t>2</m:t>
                </m:r>
              </m:sup>
            </m:sSup>
          </m:num>
          <m:den>
            <m:sSub>
              <m:sSubPr/>
              <m:e>
                <m:r>
                  <m:rPr/>
                  <m:t>P</m:t>
                </m:r>
              </m:e>
              <m:sub>
                <m:r>
                  <m:rPr>
                    <m:nor/>
                    <m:sty m:val="p"/>
                  </m:rPr>
                  <m:t>保温</m:t>
                </m:r>
              </m:sub>
            </m:sSub>
          </m:den>
        </m:f>
        <m:r>
          <m:rPr/>
          <m:t>=</m:t>
        </m:r>
        <m:f>
          <m:fPr/>
          <m:num>
            <m:r>
              <m:rPr/>
              <m:t>(220V</m:t>
            </m:r>
            <m:sSup>
              <m:sSupPr/>
              <m:e>
                <m:r>
                  <m:rPr/>
                  <m:t>)</m:t>
                </m:r>
              </m:e>
              <m:sup>
                <m:r>
                  <m:rPr/>
                  <m:t>2</m:t>
                </m:r>
              </m:sup>
            </m:sSup>
          </m:num>
          <m:den>
            <m:r>
              <m:rPr/>
              <m:t>200W</m:t>
            </m:r>
          </m:den>
        </m:f>
        <m:r>
          <m:rPr/>
          <m:t>=242Ω</m:t>
        </m:r>
      </m:oMath>
      <w:r>
        <w:t>， </w:t>
      </w:r>
      <w:r>
        <w:br w:type="textWrapping"/>
      </w:r>
      <w:r>
        <w:t>根据串联电路的电阻特点可知，</w:t>
      </w:r>
      <m:oMath>
        <m:sSub>
          <m:sSubPr/>
          <m:e>
            <m:r>
              <m:rPr/>
              <m:t>R</m:t>
            </m:r>
          </m:e>
          <m:sub>
            <m:r>
              <m:rPr/>
              <m:t>2</m:t>
            </m:r>
          </m:sub>
        </m:sSub>
      </m:oMath>
      <w:r>
        <w:t>的阻值：</w:t>
      </w:r>
      <m:oMath>
        <m:sSub>
          <m:sSubPr/>
          <m:e>
            <m:r>
              <m:rPr/>
              <m:t>R</m:t>
            </m:r>
          </m:e>
          <m:sub>
            <m:r>
              <m:rPr/>
              <m:t>2</m:t>
            </m:r>
          </m:sub>
        </m:sSub>
        <m:r>
          <m:rPr/>
          <m:t>=R−</m:t>
        </m:r>
        <m:sSub>
          <m:sSubPr/>
          <m:e>
            <m:r>
              <m:rPr/>
              <m:t>R</m:t>
            </m:r>
          </m:e>
          <m:sub>
            <m:r>
              <m:rPr/>
              <m:t>1</m:t>
            </m:r>
          </m:sub>
        </m:sSub>
        <m:r>
          <m:rPr/>
          <m:t>=242Ω−60.5Ω=181.5Ω</m:t>
        </m:r>
      </m:oMath>
      <w:r>
        <w:t>， </w:t>
      </w:r>
      <w:r>
        <w:br w:type="textWrapping"/>
      </w:r>
      <m:oMath>
        <m:sSub>
          <m:sSubPr/>
          <m:e>
            <m:r>
              <m:rPr/>
              <m:t>R</m:t>
            </m:r>
          </m:e>
          <m:sub>
            <m:r>
              <m:rPr/>
              <m:t>1</m:t>
            </m:r>
          </m:sub>
        </m:sSub>
      </m:oMath>
      <w:r>
        <w:t>与</w:t>
      </w:r>
      <m:oMath>
        <m:sSub>
          <m:sSubPr/>
          <m:e>
            <m:r>
              <m:rPr/>
              <m:t>R</m:t>
            </m:r>
          </m:e>
          <m:sub>
            <m:r>
              <m:rPr/>
              <m:t>2</m:t>
            </m:r>
          </m:sub>
        </m:sSub>
      </m:oMath>
      <w:r>
        <w:t>阻值之比：</w:t>
      </w:r>
      <m:oMath>
        <m:sSub>
          <m:sSubPr/>
          <m:e>
            <m:r>
              <m:rPr/>
              <m:t>R</m:t>
            </m:r>
          </m:e>
          <m:sub>
            <m:r>
              <m:rPr/>
              <m:t>1</m:t>
            </m:r>
          </m:sub>
        </m:sSub>
      </m:oMath>
      <w:r>
        <w:t>：</w:t>
      </w:r>
      <m:oMath>
        <m:sSub>
          <m:sSubPr/>
          <m:e>
            <m:r>
              <m:rPr/>
              <m:t>R</m:t>
            </m:r>
          </m:e>
          <m:sub>
            <m:r>
              <m:rPr/>
              <m:t>2</m:t>
            </m:r>
          </m:sub>
        </m:sSub>
        <m:r>
          <m:rPr/>
          <m:t>=60.5Ω</m:t>
        </m:r>
      </m:oMath>
      <w:r>
        <w:t>：</w:t>
      </w:r>
      <m:oMath>
        <m:r>
          <m:rPr/>
          <m:t>181.5Ω=1</m:t>
        </m:r>
      </m:oMath>
      <w:r>
        <w:t>：</w:t>
      </w:r>
      <m:oMath>
        <m:r>
          <m:rPr/>
          <m:t>3</m:t>
        </m:r>
      </m:oMath>
      <w:r>
        <w:t>。 </w:t>
      </w:r>
      <w:r>
        <w:br w:type="textWrapping"/>
      </w:r>
      <w:r>
        <w:t>故答案为：加热；</w:t>
      </w:r>
      <m:oMath>
        <m:r>
          <m:rPr/>
          <m:t>60.5</m:t>
        </m:r>
      </m:oMath>
      <w:r>
        <w:t>；</w:t>
      </w:r>
      <m:oMath>
        <m:r>
          <m:rPr/>
          <m:t>1</m:t>
        </m:r>
      </m:oMath>
      <w:r>
        <w:t>：</w:t>
      </w:r>
      <m:oMath>
        <m:r>
          <m:rPr/>
          <m:t>3</m:t>
        </m:r>
      </m:oMath>
      <w:r>
        <w:t>。 </w:t>
      </w:r>
      <w:r>
        <w:br w:type="textWrapping"/>
      </w:r>
      <m:oMath>
        <m:r>
          <m:rPr/>
          <m:t>(1)</m:t>
        </m:r>
      </m:oMath>
      <w:r>
        <w:t>当开关</w:t>
      </w:r>
      <m:oMath>
        <m:r>
          <m:rPr/>
          <m:t>S</m:t>
        </m:r>
      </m:oMath>
      <w:r>
        <w:t>接触点</w:t>
      </w:r>
      <m:oMath>
        <m:r>
          <m:rPr/>
          <m:t>1</m:t>
        </m:r>
      </m:oMath>
      <w:r>
        <w:t>时，只有</w:t>
      </w:r>
      <m:oMath>
        <m:sSub>
          <m:sSubPr/>
          <m:e>
            <m:r>
              <m:rPr/>
              <m:t>R</m:t>
            </m:r>
          </m:e>
          <m:sub>
            <m:r>
              <m:rPr/>
              <m:t>1</m:t>
            </m:r>
          </m:sub>
        </m:sSub>
      </m:oMath>
      <w:r>
        <w:t>工作，当开关</w:t>
      </w:r>
      <m:oMath>
        <m:r>
          <m:rPr/>
          <m:t>S</m:t>
        </m:r>
      </m:oMath>
      <w:r>
        <w:t>接触点</w:t>
      </w:r>
      <m:oMath>
        <m:r>
          <m:rPr/>
          <m:t>2</m:t>
        </m:r>
      </m:oMath>
      <w:r>
        <w:t>时，</w:t>
      </w:r>
      <m:oMath>
        <m:sSub>
          <m:sSubPr/>
          <m:e>
            <m:r>
              <m:rPr/>
              <m:t>R</m:t>
            </m:r>
          </m:e>
          <m:sub>
            <m:r>
              <m:rPr/>
              <m:t>1</m:t>
            </m:r>
          </m:sub>
        </m:sSub>
      </m:oMath>
      <w:r>
        <w:t>、</w:t>
      </w:r>
      <m:oMath>
        <m:sSub>
          <m:sSubPr/>
          <m:e>
            <m:r>
              <m:rPr/>
              <m:t>R</m:t>
            </m:r>
          </m:e>
          <m:sub>
            <m:r>
              <m:rPr/>
              <m:t>2</m:t>
            </m:r>
          </m:sub>
        </m:sSub>
      </m:oMath>
      <w:r>
        <w:t>串联；根据串联电路的特点和</w:t>
      </w:r>
      <m:oMath>
        <m:r>
          <m:rPr/>
          <m:t>P=</m:t>
        </m:r>
        <m:f>
          <m:fPr/>
          <m:num>
            <m:sSup>
              <m:sSupPr/>
              <m:e>
                <m:r>
                  <m:rPr/>
                  <m:t>U</m:t>
                </m:r>
              </m:e>
              <m:sup>
                <m:r>
                  <m:rPr/>
                  <m:t>2</m:t>
                </m:r>
              </m:sup>
            </m:sSup>
          </m:num>
          <m:den>
            <m:r>
              <m:rPr/>
              <m:t>R</m:t>
            </m:r>
          </m:den>
        </m:f>
      </m:oMath>
      <w:r>
        <w:t>可知加热功能和保温功能的电路连接； </w:t>
      </w:r>
      <w:r>
        <w:br w:type="textWrapping"/>
      </w:r>
      <m:oMath>
        <m:r>
          <m:rPr/>
          <m:t>(2)</m:t>
        </m:r>
      </m:oMath>
      <w:r>
        <w:t>根据图乙可知加热功能和保温功能的功率，利用</w:t>
      </w:r>
      <m:oMath>
        <m:r>
          <m:rPr/>
          <m:t>P=</m:t>
        </m:r>
        <m:f>
          <m:fPr/>
          <m:num>
            <m:sSup>
              <m:sSupPr/>
              <m:e>
                <m:r>
                  <m:rPr/>
                  <m:t>U</m:t>
                </m:r>
              </m:e>
              <m:sup>
                <m:r>
                  <m:rPr/>
                  <m:t>2</m:t>
                </m:r>
              </m:sup>
            </m:sSup>
          </m:num>
          <m:den>
            <m:r>
              <m:rPr/>
              <m:t>R</m:t>
            </m:r>
          </m:den>
        </m:f>
      </m:oMath>
      <w:r>
        <w:t>可求出</w:t>
      </w:r>
      <m:oMath>
        <m:sSub>
          <m:sSubPr/>
          <m:e>
            <m:r>
              <m:rPr/>
              <m:t>R</m:t>
            </m:r>
          </m:e>
          <m:sub>
            <m:r>
              <m:rPr/>
              <m:t>1</m:t>
            </m:r>
          </m:sub>
        </m:sSub>
      </m:oMath>
      <w:r>
        <w:t>的阻值以及</w:t>
      </w:r>
      <m:oMath>
        <m:sSub>
          <m:sSubPr/>
          <m:e>
            <m:r>
              <m:rPr/>
              <m:t>R</m:t>
            </m:r>
          </m:e>
          <m:sub>
            <m:r>
              <m:rPr/>
              <m:t>1</m:t>
            </m:r>
          </m:sub>
        </m:sSub>
      </m:oMath>
      <w:r>
        <w:t>、</w:t>
      </w:r>
      <m:oMath>
        <m:sSub>
          <m:sSubPr/>
          <m:e>
            <m:r>
              <m:rPr/>
              <m:t>R</m:t>
            </m:r>
          </m:e>
          <m:sub>
            <m:r>
              <m:rPr/>
              <m:t>2</m:t>
            </m:r>
          </m:sub>
        </m:sSub>
      </m:oMath>
      <w:r>
        <w:t>的串联总电阻，根据串联电路的特点求出</w:t>
      </w:r>
      <m:oMath>
        <m:sSub>
          <m:sSubPr/>
          <m:e>
            <m:r>
              <m:rPr/>
              <m:t>R</m:t>
            </m:r>
          </m:e>
          <m:sub>
            <m:r>
              <m:rPr/>
              <m:t>2</m:t>
            </m:r>
          </m:sub>
        </m:sSub>
      </m:oMath>
      <w:r>
        <w:t>的阻值，据此可求</w:t>
      </w:r>
      <m:oMath>
        <m:sSub>
          <m:sSubPr/>
          <m:e>
            <m:r>
              <m:rPr/>
              <m:t>R</m:t>
            </m:r>
          </m:e>
          <m:sub>
            <m:r>
              <m:rPr/>
              <m:t>1</m:t>
            </m:r>
          </m:sub>
        </m:sSub>
      </m:oMath>
      <w:r>
        <w:t>与</w:t>
      </w:r>
      <m:oMath>
        <m:sSub>
          <m:sSubPr/>
          <m:e>
            <m:r>
              <m:rPr/>
              <m:t>R</m:t>
            </m:r>
          </m:e>
          <m:sub>
            <m:r>
              <m:rPr/>
              <m:t>2</m:t>
            </m:r>
          </m:sub>
        </m:sSub>
      </m:oMath>
      <w:r>
        <w:t>阻值之比。 </w:t>
      </w:r>
      <w:r>
        <w:br w:type="textWrapping"/>
      </w:r>
      <w:r>
        <w:t>此题主要考查串联电路的特点以及电功率公式的应用，能正确分析加热和保温电能的电路连接是解答该题的关键。</w:t>
      </w:r>
      <w:r>
        <w:br w:type="textWrapping"/>
      </w:r>
    </w:p>
    <w:p>
      <w:r>
        <w:rPr>
          <w:color w:val="3333FF"/>
        </w:rPr>
        <w:t>13.【答案】</w:t>
      </w:r>
      <w:r>
        <w:t>10;0.9;</w:t>
      </w:r>
    </w:p>
    <w:p>
      <w:r>
        <w:rPr>
          <w:color w:val="3333FF"/>
        </w:rPr>
        <w:t>【解析】</w:t>
      </w:r>
      <w:r>
        <w:t>略</w:t>
      </w:r>
      <w:r>
        <w:br w:type="textWrapping"/>
      </w:r>
    </w:p>
    <w:p>
      <w:r>
        <w:rPr>
          <w:color w:val="3333FF"/>
        </w:rPr>
        <w:t>14.【答案】</w:t>
      </w:r>
      <w:r>
        <w:t>保温  1512.5;</w:t>
      </w:r>
    </w:p>
    <w:p>
      <w:r>
        <w:rPr>
          <w:color w:val="3333FF"/>
        </w:rPr>
        <w:t>【解析】</w:t>
      </w:r>
      <w:r>
        <w:t>解：由电路图可知，开关</w:t>
      </w:r>
      <m:oMath>
        <m:sSub>
          <m:sSubPr/>
          <m:e>
            <m:r>
              <m:rPr/>
              <m:t>S</m:t>
            </m:r>
          </m:e>
          <m:sub>
            <m:r>
              <m:rPr/>
              <m:t>1</m:t>
            </m:r>
          </m:sub>
        </m:sSub>
      </m:oMath>
      <w:r>
        <w:t>闭合、</w:t>
      </w:r>
      <m:oMath>
        <m:sSub>
          <m:sSubPr/>
          <m:e>
            <m:r>
              <m:rPr/>
              <m:t>S</m:t>
            </m:r>
          </m:e>
          <m:sub>
            <m:r>
              <m:rPr/>
              <m:t>2</m:t>
            </m:r>
          </m:sub>
        </m:sSub>
      </m:oMath>
      <w:r>
        <w:t>断开时，电路为</w:t>
      </w:r>
      <m:oMath>
        <m:sSub>
          <m:sSubPr/>
          <m:e>
            <m:r>
              <m:rPr/>
              <m:t>R</m:t>
            </m:r>
          </m:e>
          <m:sub>
            <m:r>
              <m:rPr/>
              <m:t>1</m:t>
            </m:r>
          </m:sub>
        </m:sSub>
      </m:oMath>
      <w:r>
        <w:t>的简单电路，开关</w:t>
      </w:r>
      <m:oMath>
        <m:sSub>
          <m:sSubPr/>
          <m:e>
            <m:r>
              <m:rPr/>
              <m:t>S</m:t>
            </m:r>
          </m:e>
          <m:sub>
            <m:r>
              <m:rPr/>
              <m:t>1</m:t>
            </m:r>
          </m:sub>
        </m:sSub>
      </m:oMath>
      <w:r>
        <w:t>、</w:t>
      </w:r>
      <m:oMath>
        <m:sSub>
          <m:sSubPr/>
          <m:e>
            <m:r>
              <m:rPr/>
              <m:t>S</m:t>
            </m:r>
          </m:e>
          <m:sub>
            <m:r>
              <m:rPr/>
              <m:t>2</m:t>
            </m:r>
          </m:sub>
        </m:sSub>
      </m:oMath>
      <w:r>
        <w:t>均闭合时，</w:t>
      </w:r>
      <m:oMath>
        <m:sSub>
          <m:sSubPr/>
          <m:e>
            <m:r>
              <m:rPr/>
              <m:t>R</m:t>
            </m:r>
          </m:e>
          <m:sub>
            <m:r>
              <m:rPr/>
              <m:t>1</m:t>
            </m:r>
          </m:sub>
        </m:sSub>
      </m:oMath>
      <w:r>
        <w:t>与</w:t>
      </w:r>
      <m:oMath>
        <m:sSub>
          <m:sSubPr/>
          <m:e>
            <m:r>
              <m:rPr/>
              <m:t>R</m:t>
            </m:r>
          </m:e>
          <m:sub>
            <m:r>
              <m:rPr/>
              <m:t>2</m:t>
            </m:r>
          </m:sub>
        </m:sSub>
      </m:oMath>
      <w:r>
        <w:t>并联， </w:t>
      </w:r>
      <w:r>
        <w:br w:type="textWrapping"/>
      </w:r>
      <w:r>
        <w:t>根据并联电路的电阻特点可知，并联电路中总电阻小于任何一个分电阻， </w:t>
      </w:r>
      <w:r>
        <w:br w:type="textWrapping"/>
      </w:r>
      <w:r>
        <w:t>所以，开关</w:t>
      </w:r>
      <m:oMath>
        <m:sSub>
          <m:sSubPr/>
          <m:e>
            <m:r>
              <m:rPr/>
              <m:t>S</m:t>
            </m:r>
          </m:e>
          <m:sub>
            <m:r>
              <m:rPr/>
              <m:t>1</m:t>
            </m:r>
          </m:sub>
        </m:sSub>
      </m:oMath>
      <w:r>
        <w:t>闭合、</w:t>
      </w:r>
      <m:oMath>
        <m:sSub>
          <m:sSubPr/>
          <m:e>
            <m:r>
              <m:rPr/>
              <m:t>S</m:t>
            </m:r>
          </m:e>
          <m:sub>
            <m:r>
              <m:rPr/>
              <m:t>2</m:t>
            </m:r>
          </m:sub>
        </m:sSub>
      </m:oMath>
      <w:r>
        <w:t>断开时，电路的总电阻最大，电源电源一定时，由</w:t>
      </w:r>
      <m:oMath>
        <m:r>
          <m:rPr/>
          <m:t>P=UI=</m:t>
        </m:r>
        <m:f>
          <m:fPr/>
          <m:num>
            <m:sSup>
              <m:sSupPr/>
              <m:e>
                <m:r>
                  <m:rPr/>
                  <m:t>U</m:t>
                </m:r>
              </m:e>
              <m:sup>
                <m:r>
                  <m:rPr/>
                  <m:t>2</m:t>
                </m:r>
              </m:sup>
            </m:sSup>
          </m:num>
          <m:den>
            <m:r>
              <m:rPr/>
              <m:t>R</m:t>
            </m:r>
          </m:den>
        </m:f>
      </m:oMath>
      <w:r>
        <w:t>可知，电路的总功率最小，电热水壶处于保温挡； </w:t>
      </w:r>
      <w:r>
        <w:br w:type="textWrapping"/>
      </w:r>
      <w:r>
        <w:t>同理可知，开关</w:t>
      </w:r>
      <m:oMath>
        <m:sSub>
          <m:sSubPr/>
          <m:e>
            <m:r>
              <m:rPr/>
              <m:t>S</m:t>
            </m:r>
          </m:e>
          <m:sub>
            <m:r>
              <m:rPr/>
              <m:t>1</m:t>
            </m:r>
          </m:sub>
        </m:sSub>
      </m:oMath>
      <w:r>
        <w:t>、</w:t>
      </w:r>
      <m:oMath>
        <m:sSub>
          <m:sSubPr/>
          <m:e>
            <m:r>
              <m:rPr/>
              <m:t>S</m:t>
            </m:r>
          </m:e>
          <m:sub>
            <m:r>
              <m:rPr/>
              <m:t>2</m:t>
            </m:r>
          </m:sub>
        </m:sSub>
      </m:oMath>
      <w:r>
        <w:t>均闭合时，</w:t>
      </w:r>
      <m:oMath>
        <m:sSub>
          <m:sSubPr/>
          <m:e>
            <m:r>
              <m:rPr/>
              <m:t>R</m:t>
            </m:r>
          </m:e>
          <m:sub>
            <m:r>
              <m:rPr/>
              <m:t>1</m:t>
            </m:r>
          </m:sub>
        </m:sSub>
      </m:oMath>
      <w:r>
        <w:t>与</w:t>
      </w:r>
      <m:oMath>
        <m:sSub>
          <m:sSubPr/>
          <m:e>
            <m:r>
              <m:rPr/>
              <m:t>R</m:t>
            </m:r>
          </m:e>
          <m:sub>
            <m:r>
              <m:rPr/>
              <m:t>2</m:t>
            </m:r>
          </m:sub>
        </m:sSub>
      </m:oMath>
      <w:r>
        <w:t>并联，电路中的总电阻最小，总功率最大，电热水壶处于加热挡； </w:t>
      </w:r>
      <w:r>
        <w:br w:type="textWrapping"/>
      </w:r>
      <w:r>
        <w:t>加热挡的电功率</w:t>
      </w:r>
      <m:oMath>
        <m:sSub>
          <m:sSubPr/>
          <m:e>
            <m:r>
              <m:rPr/>
              <m:t>P</m:t>
            </m:r>
          </m:e>
          <m:sub>
            <m:r>
              <m:rPr/>
              <m:t>加热</m:t>
            </m:r>
          </m:sub>
        </m:sSub>
        <m:r>
          <m:rPr/>
          <m:t>=</m:t>
        </m:r>
        <m:sSub>
          <m:sSubPr/>
          <m:e>
            <m:r>
              <m:rPr/>
              <m:t>P</m:t>
            </m:r>
          </m:e>
          <m:sub>
            <m:r>
              <m:rPr/>
              <m:t>1</m:t>
            </m:r>
          </m:sub>
        </m:sSub>
        <m:r>
          <m:rPr/>
          <m:t>+</m:t>
        </m:r>
        <m:sSub>
          <m:sSubPr/>
          <m:e>
            <m:r>
              <m:rPr/>
              <m:t>P</m:t>
            </m:r>
          </m:e>
          <m:sub>
            <m:r>
              <m:rPr/>
              <m:t>2</m:t>
            </m:r>
          </m:sub>
        </m:sSub>
        <m:r>
          <m:rPr/>
          <m:t>=</m:t>
        </m:r>
        <m:f>
          <m:fPr/>
          <m:num>
            <m:sSup>
              <m:sSupPr/>
              <m:e>
                <m:r>
                  <m:rPr/>
                  <m:t>U</m:t>
                </m:r>
              </m:e>
              <m:sup>
                <m:r>
                  <m:rPr/>
                  <m:t>2</m:t>
                </m:r>
              </m:sup>
            </m:sSup>
          </m:num>
          <m:den>
            <m:sSub>
              <m:sSubPr/>
              <m:e>
                <m:r>
                  <m:rPr/>
                  <m:t>R</m:t>
                </m:r>
              </m:e>
              <m:sub>
                <m:r>
                  <m:rPr/>
                  <m:t>1</m:t>
                </m:r>
              </m:sub>
            </m:sSub>
          </m:den>
        </m:f>
        <m:r>
          <m:rPr/>
          <m:t>+</m:t>
        </m:r>
        <m:f>
          <m:fPr/>
          <m:num>
            <m:sSup>
              <m:sSupPr/>
              <m:e>
                <m:r>
                  <m:rPr/>
                  <m:t>U</m:t>
                </m:r>
              </m:e>
              <m:sup>
                <m:r>
                  <m:rPr/>
                  <m:t>2</m:t>
                </m:r>
              </m:sup>
            </m:sSup>
          </m:num>
          <m:den>
            <m:sSub>
              <m:sSubPr/>
              <m:e>
                <m:r>
                  <m:rPr/>
                  <m:t>R</m:t>
                </m:r>
              </m:e>
              <m:sub>
                <m:r>
                  <m:rPr/>
                  <m:t>2</m:t>
                </m:r>
              </m:sub>
            </m:sSub>
          </m:den>
        </m:f>
        <m:r>
          <m:rPr/>
          <m:t>=</m:t>
        </m:r>
        <m:f>
          <m:fPr/>
          <m:num>
            <m:r>
              <m:rPr/>
              <m:t>(220V</m:t>
            </m:r>
            <m:sSup>
              <m:sSupPr/>
              <m:e>
                <m:r>
                  <m:rPr/>
                  <m:t>)</m:t>
                </m:r>
              </m:e>
              <m:sup>
                <m:r>
                  <m:rPr/>
                  <m:t>2</m:t>
                </m:r>
              </m:sup>
            </m:sSup>
          </m:num>
          <m:den>
            <m:r>
              <m:rPr/>
              <m:t>160Ω</m:t>
            </m:r>
          </m:den>
        </m:f>
        <m:r>
          <m:rPr/>
          <m:t>+</m:t>
        </m:r>
        <m:f>
          <m:fPr/>
          <m:num>
            <m:r>
              <m:rPr/>
              <m:t>(220V</m:t>
            </m:r>
            <m:sSup>
              <m:sSupPr/>
              <m:e>
                <m:r>
                  <m:rPr/>
                  <m:t>)</m:t>
                </m:r>
              </m:e>
              <m:sup>
                <m:r>
                  <m:rPr/>
                  <m:t>2</m:t>
                </m:r>
              </m:sup>
            </m:sSup>
          </m:num>
          <m:den>
            <m:r>
              <m:rPr/>
              <m:t>40Ω</m:t>
            </m:r>
          </m:den>
        </m:f>
        <m:r>
          <m:rPr/>
          <m:t>=1512.5W</m:t>
        </m:r>
      </m:oMath>
      <w:r>
        <w:t>。 </w:t>
      </w:r>
      <w:r>
        <w:br w:type="textWrapping"/>
      </w:r>
      <w:r>
        <w:t>故答案为：保温；</w:t>
      </w:r>
      <m:oMath>
        <m:r>
          <m:rPr/>
          <m:t>1512.5</m:t>
        </m:r>
      </m:oMath>
      <w:r>
        <w:t>。 </w:t>
      </w:r>
      <w:r>
        <w:br w:type="textWrapping"/>
      </w:r>
      <m:oMath>
        <m:r>
          <m:rPr/>
          <m:t>(1)</m:t>
        </m:r>
      </m:oMath>
      <w:r>
        <w:t>由电路图可知，开关</w:t>
      </w:r>
      <m:oMath>
        <m:sSub>
          <m:sSubPr/>
          <m:e>
            <m:r>
              <m:rPr/>
              <m:t>S</m:t>
            </m:r>
          </m:e>
          <m:sub>
            <m:r>
              <m:rPr/>
              <m:t>1</m:t>
            </m:r>
          </m:sub>
        </m:sSub>
      </m:oMath>
      <w:r>
        <w:t>闭合、</w:t>
      </w:r>
      <m:oMath>
        <m:sSub>
          <m:sSubPr/>
          <m:e>
            <m:r>
              <m:rPr/>
              <m:t>S</m:t>
            </m:r>
          </m:e>
          <m:sub>
            <m:r>
              <m:rPr/>
              <m:t>2</m:t>
            </m:r>
          </m:sub>
        </m:sSub>
      </m:oMath>
      <w:r>
        <w:t>断开时电路为</w:t>
      </w:r>
      <m:oMath>
        <m:sSub>
          <m:sSubPr/>
          <m:e>
            <m:r>
              <m:rPr/>
              <m:t>R</m:t>
            </m:r>
          </m:e>
          <m:sub>
            <m:r>
              <m:rPr/>
              <m:t>1</m:t>
            </m:r>
          </m:sub>
        </m:sSub>
      </m:oMath>
      <w:r>
        <w:t>的简单电路，开关</w:t>
      </w:r>
      <m:oMath>
        <m:sSub>
          <m:sSubPr/>
          <m:e>
            <m:r>
              <m:rPr/>
              <m:t>S</m:t>
            </m:r>
          </m:e>
          <m:sub>
            <m:r>
              <m:rPr/>
              <m:t>1</m:t>
            </m:r>
          </m:sub>
        </m:sSub>
      </m:oMath>
      <w:r>
        <w:t>、</w:t>
      </w:r>
      <m:oMath>
        <m:sSub>
          <m:sSubPr/>
          <m:e>
            <m:r>
              <m:rPr/>
              <m:t>S</m:t>
            </m:r>
          </m:e>
          <m:sub>
            <m:r>
              <m:rPr/>
              <m:t>2</m:t>
            </m:r>
          </m:sub>
        </m:sSub>
      </m:oMath>
      <w:r>
        <w:t>均闭合时</w:t>
      </w:r>
      <m:oMath>
        <m:sSub>
          <m:sSubPr/>
          <m:e>
            <m:r>
              <m:rPr/>
              <m:t>R</m:t>
            </m:r>
          </m:e>
          <m:sub>
            <m:r>
              <m:rPr/>
              <m:t>1</m:t>
            </m:r>
          </m:sub>
        </m:sSub>
      </m:oMath>
      <w:r>
        <w:t>与</w:t>
      </w:r>
      <m:oMath>
        <m:sSub>
          <m:sSubPr/>
          <m:e>
            <m:r>
              <m:rPr/>
              <m:t>R</m:t>
            </m:r>
          </m:e>
          <m:sub>
            <m:r>
              <m:rPr/>
              <m:t>2</m:t>
            </m:r>
          </m:sub>
        </m:sSub>
      </m:oMath>
      <w:r>
        <w:t>并联，根据并联电路的电阻特点比较两种情况下电路的总电阻关系，电源电源一定时，根据</w:t>
      </w:r>
      <m:oMath>
        <m:r>
          <m:rPr/>
          <m:t>P=UI=</m:t>
        </m:r>
        <m:f>
          <m:fPr/>
          <m:num>
            <m:sSup>
              <m:sSupPr/>
              <m:e>
                <m:r>
                  <m:rPr/>
                  <m:t>U</m:t>
                </m:r>
              </m:e>
              <m:sup>
                <m:r>
                  <m:rPr/>
                  <m:t>2</m:t>
                </m:r>
              </m:sup>
            </m:sSup>
          </m:num>
          <m:den>
            <m:r>
              <m:rPr/>
              <m:t>R</m:t>
            </m:r>
          </m:den>
        </m:f>
      </m:oMath>
      <w:r>
        <w:t>比较两种情况下电路的总功率关系，然后得出电热水壶所处的挡位； </w:t>
      </w:r>
      <w:r>
        <w:br w:type="textWrapping"/>
      </w:r>
      <m:oMath>
        <m:r>
          <m:rPr/>
          <m:t>(2)</m:t>
        </m:r>
      </m:oMath>
      <w:r>
        <w:t>开关</w:t>
      </w:r>
      <m:oMath>
        <m:sSub>
          <m:sSubPr/>
          <m:e>
            <m:r>
              <m:rPr/>
              <m:t>S</m:t>
            </m:r>
          </m:e>
          <m:sub>
            <m:r>
              <m:rPr/>
              <m:t>1</m:t>
            </m:r>
          </m:sub>
        </m:sSub>
      </m:oMath>
      <w:r>
        <w:t>、</w:t>
      </w:r>
      <m:oMath>
        <m:sSub>
          <m:sSubPr/>
          <m:e>
            <m:r>
              <m:rPr/>
              <m:t>S</m:t>
            </m:r>
          </m:e>
          <m:sub>
            <m:r>
              <m:rPr/>
              <m:t>2</m:t>
            </m:r>
          </m:sub>
        </m:sSub>
      </m:oMath>
      <w:r>
        <w:t>均闭合时，</w:t>
      </w:r>
      <m:oMath>
        <m:sSub>
          <m:sSubPr/>
          <m:e>
            <m:r>
              <m:rPr/>
              <m:t>R</m:t>
            </m:r>
          </m:e>
          <m:sub>
            <m:r>
              <m:rPr/>
              <m:t>1</m:t>
            </m:r>
          </m:sub>
        </m:sSub>
      </m:oMath>
      <w:r>
        <w:t>与</w:t>
      </w:r>
      <m:oMath>
        <m:sSub>
          <m:sSubPr/>
          <m:e>
            <m:r>
              <m:rPr/>
              <m:t>R</m:t>
            </m:r>
          </m:e>
          <m:sub>
            <m:r>
              <m:rPr/>
              <m:t>2</m:t>
            </m:r>
          </m:sub>
        </m:sSub>
      </m:oMath>
      <w:r>
        <w:t>并联，电热水壶处于加热挡，根据并联电路的电压特点和</w:t>
      </w:r>
      <m:oMath>
        <m:r>
          <m:rPr/>
          <m:t>P=UI=</m:t>
        </m:r>
        <m:f>
          <m:fPr/>
          <m:num>
            <m:sSup>
              <m:sSupPr/>
              <m:e>
                <m:r>
                  <m:rPr/>
                  <m:t>U</m:t>
                </m:r>
              </m:e>
              <m:sup>
                <m:r>
                  <m:rPr/>
                  <m:t>2</m:t>
                </m:r>
              </m:sup>
            </m:sSup>
          </m:num>
          <m:den>
            <m:r>
              <m:rPr/>
              <m:t>R</m:t>
            </m:r>
          </m:den>
        </m:f>
      </m:oMath>
      <w:r>
        <w:t>求出两电阻电功率之和即为加热挡的电功率。 </w:t>
      </w:r>
      <w:r>
        <w:br w:type="textWrapping"/>
      </w:r>
      <w:r>
        <w:t>此题主要考查了并联电路的特点和电功率公式的应用，正确的判断出电热水壶处于不同挡位时电路的连接方式是关键。</w:t>
      </w:r>
      <w:r>
        <w:br w:type="textWrapping"/>
      </w:r>
    </w:p>
    <w:p>
      <w:r>
        <w:rPr>
          <w:color w:val="3333FF"/>
        </w:rPr>
        <w:t>15.【答案】</w:t>
      </w:r>
      <w:r>
        <w:t>1210;</w:t>
      </w:r>
    </w:p>
    <w:p>
      <w:r>
        <w:rPr>
          <w:color w:val="3333FF"/>
        </w:rPr>
        <w:t>【解析】</w:t>
      </w:r>
      <w:r>
        <w:t>略</w:t>
      </w:r>
      <w:r>
        <w:br w:type="textWrapping"/>
      </w:r>
    </w:p>
    <w:p>
      <w:r>
        <w:rPr>
          <w:color w:val="3333FF"/>
        </w:rPr>
        <w:t>16.【答案】</w:t>
      </w:r>
      <w:r>
        <w:t>短路;总功率过大;</w:t>
      </w:r>
    </w:p>
    <w:p>
      <w:r>
        <w:rPr>
          <w:color w:val="3333FF"/>
        </w:rPr>
        <w:t>【解析】</w:t>
      </w:r>
      <w:r>
        <w:t>略</w:t>
      </w:r>
      <w:r>
        <w:br w:type="textWrapping"/>
      </w:r>
    </w:p>
    <w:p>
      <w:r>
        <w:rPr>
          <w:color w:val="3333FF"/>
        </w:rPr>
        <w:t>17.【答案】</w:t>
      </w:r>
      <w:r>
        <w:t>null;</w:t>
      </w:r>
    </w:p>
    <w:p>
      <w:r>
        <w:rPr>
          <w:color w:val="3333FF"/>
        </w:rPr>
        <w:t>【解析】</w:t>
      </w:r>
      <w:r>
        <w:t>解：</w:t>
      </w:r>
      <m:oMath>
        <m:r>
          <m:rPr/>
          <m:t>(1)</m:t>
        </m:r>
      </m:oMath>
      <w:r>
        <w:t>滑片向右移动时灯泡变亮，说明电路中电流变大，变阻器阻值变小，故变阻器选用右下接线柱与灯泡串联在电路中，如下图所示： </w:t>
      </w:r>
      <w:r>
        <w:br w:type="textWrapping"/>
      </w:r>
      <w:r>
        <w:drawing>
          <wp:inline distT="0" distB="0" distL="114300" distR="114300">
            <wp:extent cx="1367790" cy="989965"/>
            <wp:effectExtent l="0" t="0" r="381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1368000" cy="990000"/>
                    </a:xfrm>
                    <a:prstGeom prst="rect">
                      <a:avLst/>
                    </a:prstGeom>
                  </pic:spPr>
                </pic:pic>
              </a:graphicData>
            </a:graphic>
          </wp:inline>
        </w:drawing>
      </w:r>
      <w:r>
        <w:t>； </w:t>
      </w:r>
      <w:r>
        <w:br w:type="textWrapping"/>
      </w:r>
      <m:oMath>
        <m:r>
          <m:rPr/>
          <m:t>(2)</m:t>
        </m:r>
      </m:oMath>
      <w:r>
        <w:t>连接好电路，闭合开关，电流表电压表均有示数，说明电路是通路，灯泡不亮可能是电路电流太小，使灯泡的实际功率太小，故接下来应进行的操作是：移动滑动变阻器的滑片，观察小灯泡是否发光； </w:t>
      </w:r>
      <w:r>
        <w:br w:type="textWrapping"/>
      </w:r>
      <m:oMath>
        <m:r>
          <m:rPr/>
          <m:t>(3)</m:t>
        </m:r>
      </m:oMath>
      <w:r>
        <w:t>测量过程中，滑片在某一位置时，电压表示数为</w:t>
      </w:r>
      <m:oMath>
        <m:r>
          <m:rPr/>
          <m:t>2V</m:t>
        </m:r>
      </m:oMath>
      <w:r>
        <w:t>，小于灯泡额定电压</w:t>
      </w:r>
      <m:oMath>
        <m:r>
          <m:rPr/>
          <m:t>2.5V</m:t>
        </m:r>
      </m:oMath>
      <w:r>
        <w:t>，为测量灯泡的额定功率，应增大灯泡两端的电压，根据串联电路电压规律，应减小变阻器两端的电压，根据分压原理，应减小变阻器接入电路的阻值，故应缓慢将滑片</w:t>
      </w:r>
      <m:oMath>
        <m:r>
          <m:rPr/>
          <m:t>P</m:t>
        </m:r>
      </m:oMath>
      <w:r>
        <w:t>向右移动； </w:t>
      </w:r>
      <w:r>
        <w:br w:type="textWrapping"/>
      </w:r>
      <w:r>
        <w:t>由图甲可知，电流表选用小量程；灯正常发光时电流表示数如图乙所示，电流表分度值</w:t>
      </w:r>
      <m:oMath>
        <m:r>
          <m:rPr/>
          <m:t>0.02A</m:t>
        </m:r>
      </m:oMath>
      <w:r>
        <w:t>，其示数为</w:t>
      </w:r>
      <m:oMath>
        <m:r>
          <m:rPr/>
          <m:t>0.3A</m:t>
        </m:r>
      </m:oMath>
      <w:r>
        <w:t>，小灯泡额定功率为： </w:t>
      </w:r>
      <w:r>
        <w:br w:type="textWrapping"/>
      </w:r>
      <m:oMath>
        <m:sSub>
          <m:sSubPr/>
          <m:e>
            <m:r>
              <m:rPr/>
              <m:t>P</m:t>
            </m:r>
          </m:e>
          <m:sub>
            <m:r>
              <m:rPr/>
              <m:t>L</m:t>
            </m:r>
          </m:sub>
        </m:sSub>
        <m:r>
          <m:rPr/>
          <m:t>=</m:t>
        </m:r>
        <m:sSub>
          <m:sSubPr/>
          <m:e>
            <m:r>
              <m:rPr/>
              <m:t>U</m:t>
            </m:r>
          </m:e>
          <m:sub>
            <m:r>
              <m:rPr/>
              <m:t>L</m:t>
            </m:r>
          </m:sub>
        </m:sSub>
        <m:sSub>
          <m:sSubPr/>
          <m:e>
            <m:r>
              <m:rPr/>
              <m:t>I</m:t>
            </m:r>
          </m:e>
          <m:sub>
            <m:r>
              <m:rPr/>
              <m:t>L</m:t>
            </m:r>
          </m:sub>
        </m:sSub>
        <m:r>
          <m:rPr/>
          <m:t>=2.5V×0.3A=0.75W</m:t>
        </m:r>
      </m:oMath>
      <w:r>
        <w:t>； </w:t>
      </w:r>
      <w:r>
        <w:br w:type="textWrapping"/>
      </w:r>
      <m:oMath>
        <m:r>
          <m:rPr/>
          <m:t>(4)</m:t>
        </m:r>
      </m:oMath>
      <w:r>
        <w:t>由图丙可知，随着小灯泡的电阻随着电压的增大而增大；当小灯泡在额定功率下工作时，小灯泡的电阻为：</w:t>
      </w:r>
      <m:oMath>
        <m:sSup>
          <m:sSupPr/>
          <m:e>
            <m:r>
              <m:rPr/>
              <m:t>R</m:t>
            </m:r>
          </m:e>
          <m:sup>
            <m:r>
              <m:rPr/>
              <m:t>′</m:t>
            </m:r>
          </m:sup>
        </m:sSup>
        <m:r>
          <m:rPr/>
          <m:t>=</m:t>
        </m:r>
        <m:f>
          <m:fPr/>
          <m:num>
            <m:sSub>
              <m:sSubPr/>
              <m:e>
                <m:r>
                  <m:rPr/>
                  <m:t>U</m:t>
                </m:r>
              </m:e>
              <m:sub>
                <m:r>
                  <m:rPr/>
                  <m:t>L</m:t>
                </m:r>
              </m:sub>
            </m:sSub>
          </m:num>
          <m:den>
            <m:sSub>
              <m:sSubPr/>
              <m:e>
                <m:r>
                  <m:rPr/>
                  <m:t>I</m:t>
                </m:r>
              </m:e>
              <m:sub>
                <m:r>
                  <m:rPr/>
                  <m:t>L</m:t>
                </m:r>
              </m:sub>
            </m:sSub>
          </m:den>
        </m:f>
        <m:r>
          <m:rPr/>
          <m:t>=</m:t>
        </m:r>
        <m:f>
          <m:fPr/>
          <m:num>
            <m:r>
              <m:rPr/>
              <m:t>2.5V</m:t>
            </m:r>
          </m:num>
          <m:den>
            <m:r>
              <m:rPr/>
              <m:t>0.3A</m:t>
            </m:r>
          </m:den>
        </m:f>
        <m:r>
          <m:rPr/>
          <m:t>≈8.3Ω</m:t>
        </m:r>
      </m:oMath>
      <w:r>
        <w:t>； </w:t>
      </w:r>
      <w:r>
        <w:br w:type="textWrapping"/>
      </w:r>
      <w:r>
        <w:t>当小灯泡在</w:t>
      </w:r>
      <m:oMath>
        <m:r>
          <m:rPr/>
          <m:t>2V</m:t>
        </m:r>
      </m:oMath>
      <w:r>
        <w:t>电压下工作时，小灯泡的电阻小于</w:t>
      </w:r>
      <m:oMath>
        <m:r>
          <m:rPr/>
          <m:t>8.3Ω</m:t>
        </m:r>
      </m:oMath>
      <w:r>
        <w:t>，电流小于</w:t>
      </w:r>
      <m:oMath>
        <m:r>
          <m:rPr/>
          <m:t>0.3A</m:t>
        </m:r>
      </m:oMath>
      <w:r>
        <w:t>，小灯泡的实际功率为：</w:t>
      </w:r>
      <m:oMath>
        <m:r>
          <m:rPr/>
          <m:t>0.6W=2V×0.3A&gt;</m:t>
        </m:r>
        <m:sSub>
          <m:sSubPr/>
          <m:e>
            <m:r>
              <m:rPr/>
              <m:t>P</m:t>
            </m:r>
          </m:e>
          <m:sub>
            <m:r>
              <m:rPr/>
              <m:t>实</m:t>
            </m:r>
          </m:sub>
        </m:sSub>
        <m:r>
          <m:rPr/>
          <m:t>&gt;</m:t>
        </m:r>
        <m:f>
          <m:fPr/>
          <m:num>
            <m:sSup>
              <m:sSupPr/>
              <m:e>
                <m:r>
                  <m:rPr/>
                  <m:t>U</m:t>
                </m:r>
              </m:e>
              <m:sup>
                <m:r>
                  <m:rPr/>
                  <m:t>2</m:t>
                </m:r>
              </m:sup>
            </m:sSup>
          </m:num>
          <m:den>
            <m:sSup>
              <m:sSupPr/>
              <m:e>
                <m:r>
                  <m:rPr/>
                  <m:t>R</m:t>
                </m:r>
              </m:e>
              <m:sup>
                <m:r>
                  <m:rPr/>
                  <m:t>′</m:t>
                </m:r>
              </m:sup>
            </m:sSup>
          </m:den>
        </m:f>
        <m:r>
          <m:rPr/>
          <m:t>=</m:t>
        </m:r>
        <m:f>
          <m:fPr/>
          <m:num>
            <m:r>
              <m:rPr/>
              <m:t>(2V</m:t>
            </m:r>
            <m:sSup>
              <m:sSupPr/>
              <m:e>
                <m:r>
                  <m:rPr/>
                  <m:t>)</m:t>
                </m:r>
              </m:e>
              <m:sup>
                <m:r>
                  <m:rPr/>
                  <m:t>2</m:t>
                </m:r>
              </m:sup>
            </m:sSup>
          </m:num>
          <m:den>
            <m:r>
              <m:rPr/>
              <m:t>8.3Ω</m:t>
            </m:r>
          </m:den>
        </m:f>
        <m:r>
          <m:rPr/>
          <m:t>≈0.48W</m:t>
        </m:r>
      </m:oMath>
      <w:r>
        <w:t>； </w:t>
      </w:r>
      <w:r>
        <w:br w:type="textWrapping"/>
      </w:r>
      <w:r>
        <w:t>故</w:t>
      </w:r>
      <m:oMath>
        <m:r>
          <m:rPr/>
          <m:t>ACD</m:t>
        </m:r>
      </m:oMath>
      <w:r>
        <w:t>不符合题意，</w:t>
      </w:r>
      <m:oMath>
        <m:r>
          <m:rPr/>
          <m:t>B</m:t>
        </m:r>
      </m:oMath>
      <w:r>
        <w:t>符合题意；故选</w:t>
      </w:r>
      <m:oMath>
        <m:r>
          <m:rPr/>
          <m:t>B</m:t>
        </m:r>
      </m:oMath>
      <w:r>
        <w:t>； </w:t>
      </w:r>
      <w:r>
        <w:br w:type="textWrapping"/>
      </w:r>
      <m:oMath>
        <m:r>
          <m:rPr/>
          <m:t>(5)</m:t>
        </m:r>
      </m:oMath>
      <w:r>
        <w:t>由图甲可知，电源为两节干电池，即电源电压为</w:t>
      </w:r>
      <m:oMath>
        <m:r>
          <m:rPr/>
          <m:t>3V</m:t>
        </m:r>
      </m:oMath>
      <w:r>
        <w:t>；由图丙可知，电压的分度值是</w:t>
      </w:r>
      <m:oMath>
        <m:r>
          <m:rPr/>
          <m:t>0.25V</m:t>
        </m:r>
      </m:oMath>
      <w:r>
        <w:t>，小灯泡的曲线与滑动变阻器的曲线的交点，表示灯与滑动变阻器的电压相等，根据串联分压原理，此时灯与滑动变阻器的电压都是</w:t>
      </w:r>
      <m:oMath>
        <m:r>
          <m:rPr/>
          <m:t>1.5V</m:t>
        </m:r>
      </m:oMath>
      <w:r>
        <w:t>，如下图知，①、②、③三条曲线与小灯泡曲线相交的点对应为</w:t>
      </w:r>
      <m:oMath>
        <m:r>
          <m:rPr/>
          <m:t>1.5V</m:t>
        </m:r>
      </m:oMath>
      <w:r>
        <w:t>的是曲线①，故正确的是图丙中的虚线为①； </w:t>
      </w:r>
      <w:r>
        <w:br w:type="textWrapping"/>
      </w:r>
      <w:r>
        <w:drawing>
          <wp:inline distT="0" distB="0" distL="114300" distR="114300">
            <wp:extent cx="1673860" cy="13100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1674000" cy="1310400"/>
                    </a:xfrm>
                    <a:prstGeom prst="rect">
                      <a:avLst/>
                    </a:prstGeom>
                  </pic:spPr>
                </pic:pic>
              </a:graphicData>
            </a:graphic>
          </wp:inline>
        </w:drawing>
      </w:r>
      <w:r>
        <w:t> </w:t>
      </w:r>
      <w:r>
        <w:br w:type="textWrapping"/>
      </w:r>
      <m:oMath>
        <m:r>
          <m:rPr/>
          <m:t>(6)</m:t>
        </m:r>
      </m:oMath>
      <w:r>
        <w:t>实验步骤： </w:t>
      </w:r>
      <w:r>
        <w:br w:type="textWrapping"/>
      </w:r>
      <w:r>
        <w:t>①只闭合</w:t>
      </w:r>
      <m:oMath>
        <m:r>
          <m:rPr/>
          <m:t>S</m:t>
        </m:r>
      </m:oMath>
      <w:r>
        <w:t>、</w:t>
      </w:r>
      <m:oMath>
        <m:sSub>
          <m:sSubPr/>
          <m:e>
            <m:r>
              <m:rPr/>
              <m:t>S</m:t>
            </m:r>
          </m:e>
          <m:sub>
            <m:r>
              <m:rPr/>
              <m:t>2</m:t>
            </m:r>
          </m:sub>
        </m:sSub>
      </m:oMath>
      <w:r>
        <w:t>，移动滑动变阻器滑片，使电压表示数为</w:t>
      </w:r>
      <m:oMath>
        <m:sSub>
          <m:sSubPr/>
          <m:e>
            <m:r>
              <m:rPr/>
              <m:t>U</m:t>
            </m:r>
          </m:e>
          <m:sub>
            <m:r>
              <m:rPr/>
              <m:t>额</m:t>
            </m:r>
          </m:sub>
        </m:sSub>
      </m:oMath>
      <w:r>
        <w:t>； </w:t>
      </w:r>
      <w:r>
        <w:br w:type="textWrapping"/>
      </w:r>
      <w:r>
        <w:t>②保持滑片</w:t>
      </w:r>
      <m:oMath>
        <m:r>
          <m:rPr/>
          <m:t>P</m:t>
        </m:r>
      </m:oMath>
      <w:r>
        <w:t>不动，断开</w:t>
      </w:r>
      <m:oMath>
        <m:sSub>
          <m:sSubPr/>
          <m:e>
            <m:r>
              <m:rPr/>
              <m:t>S</m:t>
            </m:r>
          </m:e>
          <m:sub>
            <m:r>
              <m:rPr/>
              <m:t>2</m:t>
            </m:r>
          </m:sub>
        </m:sSub>
      </m:oMath>
      <w:r>
        <w:t>、闭合</w:t>
      </w:r>
      <m:oMath>
        <m:sSub>
          <m:sSubPr/>
          <m:e>
            <m:r>
              <m:rPr/>
              <m:t>S</m:t>
            </m:r>
          </m:e>
          <m:sub>
            <m:r>
              <m:rPr/>
              <m:t>1</m:t>
            </m:r>
          </m:sub>
        </m:sSub>
      </m:oMath>
      <w:r>
        <w:t>，读出电压表示数为</w:t>
      </w:r>
      <m:oMath>
        <m:sSub>
          <m:sSubPr/>
          <m:e>
            <m:r>
              <m:rPr/>
              <m:t>U</m:t>
            </m:r>
          </m:e>
          <m:sub>
            <m:r>
              <m:rPr/>
              <m:t>1</m:t>
            </m:r>
          </m:sub>
        </m:sSub>
      </m:oMath>
      <w:r>
        <w:t>； </w:t>
      </w:r>
      <w:r>
        <w:br w:type="textWrapping"/>
      </w:r>
      <w:r>
        <w:t>③在步骤①中，灯泡和滑动变阻器串联，电压表测灯泡两端的电压，移动滑动变阻器滑片，使电压表示数为</w:t>
      </w:r>
      <m:oMath>
        <m:sSub>
          <m:sSubPr/>
          <m:e>
            <m:r>
              <m:rPr/>
              <m:t>U</m:t>
            </m:r>
          </m:e>
          <m:sub>
            <m:r>
              <m:rPr/>
              <m:t>额</m:t>
            </m:r>
          </m:sub>
        </m:sSub>
      </m:oMath>
      <w:r>
        <w:t>，此时灯泡正常发光； </w:t>
      </w:r>
      <w:r>
        <w:br w:type="textWrapping"/>
      </w:r>
      <w:r>
        <w:t>在步骤②中，定值电阻与变阻器串联，电压表测定值电阻两端的电压，保持变阻器滑片位置不动，根据串联分压原理可知： </w:t>
      </w:r>
      <w:r>
        <w:br w:type="textWrapping"/>
      </w:r>
      <m:oMath>
        <m:f>
          <m:fPr/>
          <m:num>
            <m:sSub>
              <m:sSubPr/>
              <m:e>
                <m:r>
                  <m:rPr/>
                  <m:t>U</m:t>
                </m:r>
              </m:e>
              <m:sub>
                <m:r>
                  <m:rPr/>
                  <m:t>1</m:t>
                </m:r>
              </m:sub>
            </m:sSub>
          </m:num>
          <m:den>
            <m:sSub>
              <m:sSubPr/>
              <m:e>
                <m:r>
                  <m:rPr/>
                  <m:t>R</m:t>
                </m:r>
              </m:e>
              <m:sub>
                <m:r>
                  <m:rPr/>
                  <m:t>0</m:t>
                </m:r>
              </m:sub>
            </m:sSub>
          </m:den>
        </m:f>
        <m:r>
          <m:rPr/>
          <m:t>=</m:t>
        </m:r>
        <m:f>
          <m:fPr/>
          <m:num>
            <m:r>
              <m:rPr/>
              <m:t>U−U1</m:t>
            </m:r>
          </m:num>
          <m:den>
            <m:sSub>
              <m:sSubPr/>
              <m:e>
                <m:r>
                  <m:rPr/>
                  <m:t>R</m:t>
                </m:r>
              </m:e>
              <m:sub>
                <m:r>
                  <m:rPr>
                    <m:nor/>
                    <m:sty m:val="p"/>
                  </m:rPr>
                  <m:t>滑</m:t>
                </m:r>
              </m:sub>
            </m:sSub>
          </m:den>
        </m:f>
      </m:oMath>
      <w:r>
        <w:t>， </w:t>
      </w:r>
      <w:r>
        <w:br w:type="textWrapping"/>
      </w:r>
      <w:r>
        <w:t>解得：</w:t>
      </w:r>
      <m:oMath>
        <m:sSub>
          <m:sSubPr/>
          <m:e>
            <m:r>
              <m:rPr/>
              <m:t>R</m:t>
            </m:r>
          </m:e>
          <m:sub>
            <m:r>
              <m:rPr/>
              <m:t>滑</m:t>
            </m:r>
          </m:sub>
        </m:sSub>
        <m:r>
          <m:rPr/>
          <m:t>=</m:t>
        </m:r>
        <m:f>
          <m:fPr/>
          <m:num>
            <m:r>
              <m:rPr/>
              <m:t>U−</m:t>
            </m:r>
            <m:sSub>
              <m:sSubPr/>
              <m:e>
                <m:r>
                  <m:rPr/>
                  <m:t>U</m:t>
                </m:r>
              </m:e>
              <m:sub>
                <m:r>
                  <m:rPr/>
                  <m:t>1</m:t>
                </m:r>
              </m:sub>
            </m:sSub>
          </m:num>
          <m:den>
            <m:sSub>
              <m:sSubPr/>
              <m:e>
                <m:r>
                  <m:rPr/>
                  <m:t>U</m:t>
                </m:r>
              </m:e>
              <m:sub>
                <m:r>
                  <m:rPr/>
                  <m:t>1</m:t>
                </m:r>
              </m:sub>
            </m:sSub>
          </m:den>
        </m:f>
        <m:r>
          <m:rPr/>
          <m:t>×</m:t>
        </m:r>
        <m:sSub>
          <m:sSubPr/>
          <m:e>
            <m:r>
              <m:rPr/>
              <m:t>R</m:t>
            </m:r>
          </m:e>
          <m:sub>
            <m:r>
              <m:rPr/>
              <m:t>0</m:t>
            </m:r>
          </m:sub>
        </m:sSub>
      </m:oMath>
      <w:r>
        <w:t>； </w:t>
      </w:r>
      <w:r>
        <w:br w:type="textWrapping"/>
      </w:r>
      <w:r>
        <w:t>在步骤①中，根据串联电路电压规律，变阻器两端电压为</w:t>
      </w:r>
      <m:oMath>
        <m:sSub>
          <m:sSubPr/>
          <m:e>
            <m:r>
              <m:rPr/>
              <m:t>U</m:t>
            </m:r>
          </m:e>
          <m:sub>
            <m:r>
              <m:rPr/>
              <m:t>滑</m:t>
            </m:r>
          </m:sub>
        </m:sSub>
        <m:r>
          <m:rPr/>
          <m:t>=U−</m:t>
        </m:r>
        <m:sSub>
          <m:sSubPr/>
          <m:e>
            <m:r>
              <m:rPr/>
              <m:t>U</m:t>
            </m:r>
          </m:e>
          <m:sub>
            <m:r>
              <m:rPr/>
              <m:t>额</m:t>
            </m:r>
          </m:sub>
        </m:sSub>
      </m:oMath>
      <w:r>
        <w:t>，则通过变阻器的电流为： </w:t>
      </w:r>
      <w:r>
        <w:br w:type="textWrapping"/>
      </w:r>
      <m:oMath>
        <m:sSub>
          <m:sSubPr/>
          <m:e>
            <m:r>
              <m:rPr/>
              <m:t>I</m:t>
            </m:r>
          </m:e>
          <m:sub>
            <m:r>
              <m:rPr/>
              <m:t>滑</m:t>
            </m:r>
          </m:sub>
        </m:sSub>
        <m:r>
          <m:rPr/>
          <m:t>=</m:t>
        </m:r>
        <m:f>
          <m:fPr/>
          <m:num>
            <m:sSub>
              <m:sSubPr/>
              <m:e>
                <m:r>
                  <m:rPr/>
                  <m:t>U</m:t>
                </m:r>
              </m:e>
              <m:sub>
                <m:r>
                  <m:rPr>
                    <m:nor/>
                    <m:sty m:val="p"/>
                  </m:rPr>
                  <m:t>滑</m:t>
                </m:r>
              </m:sub>
            </m:sSub>
          </m:num>
          <m:den>
            <m:sSub>
              <m:sSubPr/>
              <m:e>
                <m:r>
                  <m:rPr/>
                  <m:t>R</m:t>
                </m:r>
              </m:e>
              <m:sub>
                <m:r>
                  <m:rPr>
                    <m:nor/>
                    <m:sty m:val="p"/>
                  </m:rPr>
                  <m:t>滑</m:t>
                </m:r>
              </m:sub>
            </m:sSub>
          </m:den>
        </m:f>
        <m:r>
          <m:rPr/>
          <m:t>=</m:t>
        </m:r>
        <m:f>
          <m:fPr/>
          <m:num>
            <m:r>
              <m:rPr/>
              <m:t>U−</m:t>
            </m:r>
            <m:sSub>
              <m:sSubPr/>
              <m:e>
                <m:r>
                  <m:rPr/>
                  <m:t>U</m:t>
                </m:r>
              </m:e>
              <m:sub>
                <m:r>
                  <m:rPr>
                    <m:nor/>
                    <m:sty m:val="p"/>
                  </m:rPr>
                  <m:t>额</m:t>
                </m:r>
              </m:sub>
            </m:sSub>
          </m:num>
          <m:den>
            <m:f>
              <m:fPr/>
              <m:num>
                <m:r>
                  <m:rPr/>
                  <m:t>U−</m:t>
                </m:r>
                <m:sSub>
                  <m:sSubPr/>
                  <m:e>
                    <m:r>
                      <m:rPr/>
                      <m:t>U</m:t>
                    </m:r>
                  </m:e>
                  <m:sub>
                    <m:r>
                      <m:rPr/>
                      <m:t>1</m:t>
                    </m:r>
                  </m:sub>
                </m:sSub>
              </m:num>
              <m:den>
                <m:sSub>
                  <m:sSubPr/>
                  <m:e>
                    <m:r>
                      <m:rPr/>
                      <m:t>U</m:t>
                    </m:r>
                  </m:e>
                  <m:sub>
                    <m:r>
                      <m:rPr/>
                      <m:t>1</m:t>
                    </m:r>
                  </m:sub>
                </m:sSub>
              </m:den>
            </m:f>
            <m:r>
              <m:rPr/>
              <m:t>×</m:t>
            </m:r>
            <m:sSub>
              <m:sSubPr/>
              <m:e>
                <m:r>
                  <m:rPr/>
                  <m:t>R</m:t>
                </m:r>
              </m:e>
              <m:sub>
                <m:r>
                  <m:rPr/>
                  <m:t>0</m:t>
                </m:r>
              </m:sub>
            </m:sSub>
          </m:den>
        </m:f>
        <m:r>
          <m:rPr/>
          <m:t>=</m:t>
        </m:r>
        <m:f>
          <m:fPr/>
          <m:num>
            <m:r>
              <m:rPr/>
              <m:t>(U−</m:t>
            </m:r>
            <m:sSub>
              <m:sSubPr/>
              <m:e>
                <m:r>
                  <m:rPr/>
                  <m:t>U</m:t>
                </m:r>
              </m:e>
              <m:sub>
                <m:r>
                  <m:rPr>
                    <m:nor/>
                    <m:sty m:val="p"/>
                  </m:rPr>
                  <m:t>额</m:t>
                </m:r>
              </m:sub>
            </m:sSub>
            <m:r>
              <m:rPr/>
              <m:t>)</m:t>
            </m:r>
            <m:sSub>
              <m:sSubPr/>
              <m:e>
                <m:r>
                  <m:rPr/>
                  <m:t>U</m:t>
                </m:r>
              </m:e>
              <m:sub>
                <m:r>
                  <m:rPr/>
                  <m:t>1</m:t>
                </m:r>
              </m:sub>
            </m:sSub>
          </m:num>
          <m:den>
            <m:r>
              <m:rPr/>
              <m:t>(U−</m:t>
            </m:r>
            <m:sSub>
              <m:sSubPr/>
              <m:e>
                <m:r>
                  <m:rPr/>
                  <m:t>U</m:t>
                </m:r>
              </m:e>
              <m:sub>
                <m:r>
                  <m:rPr/>
                  <m:t>1</m:t>
                </m:r>
              </m:sub>
            </m:sSub>
            <m:r>
              <m:rPr/>
              <m:t>)</m:t>
            </m:r>
            <m:sSub>
              <m:sSubPr/>
              <m:e>
                <m:r>
                  <m:rPr/>
                  <m:t>R</m:t>
                </m:r>
              </m:e>
              <m:sub>
                <m:r>
                  <m:rPr/>
                  <m:t>0</m:t>
                </m:r>
              </m:sub>
            </m:sSub>
          </m:den>
        </m:f>
      </m:oMath>
      <w:r>
        <w:t>， </w:t>
      </w:r>
      <w:r>
        <w:br w:type="textWrapping"/>
      </w:r>
      <w:r>
        <w:t>根据串联电路电流特点，小灯泡的额定电流为</w:t>
      </w:r>
      <m:oMath>
        <m:sSub>
          <m:sSubPr/>
          <m:e>
            <m:r>
              <m:rPr/>
              <m:t>I</m:t>
            </m:r>
          </m:e>
          <m:sub>
            <m:r>
              <m:rPr/>
              <m:t>额</m:t>
            </m:r>
          </m:sub>
        </m:sSub>
        <m:r>
          <m:rPr/>
          <m:t>=</m:t>
        </m:r>
        <m:sSub>
          <m:sSubPr/>
          <m:e>
            <m:r>
              <m:rPr/>
              <m:t>I</m:t>
            </m:r>
          </m:e>
          <m:sub>
            <m:r>
              <m:rPr/>
              <m:t>滑</m:t>
            </m:r>
          </m:sub>
        </m:sSub>
        <m:r>
          <m:rPr/>
          <m:t>=</m:t>
        </m:r>
        <m:f>
          <m:fPr/>
          <m:num>
            <m:r>
              <m:rPr/>
              <m:t>(U−</m:t>
            </m:r>
            <m:sSub>
              <m:sSubPr/>
              <m:e>
                <m:r>
                  <m:rPr/>
                  <m:t>U</m:t>
                </m:r>
              </m:e>
              <m:sub>
                <m:r>
                  <m:rPr>
                    <m:nor/>
                    <m:sty m:val="p"/>
                  </m:rPr>
                  <m:t>额</m:t>
                </m:r>
              </m:sub>
            </m:sSub>
            <m:r>
              <m:rPr/>
              <m:t>)</m:t>
            </m:r>
            <m:sSub>
              <m:sSubPr/>
              <m:e>
                <m:r>
                  <m:rPr/>
                  <m:t>U</m:t>
                </m:r>
              </m:e>
              <m:sub>
                <m:r>
                  <m:rPr/>
                  <m:t>1</m:t>
                </m:r>
              </m:sub>
            </m:sSub>
          </m:num>
          <m:den>
            <m:r>
              <m:rPr/>
              <m:t>(U−</m:t>
            </m:r>
            <m:sSub>
              <m:sSubPr/>
              <m:e>
                <m:r>
                  <m:rPr/>
                  <m:t>U</m:t>
                </m:r>
              </m:e>
              <m:sub>
                <m:r>
                  <m:rPr/>
                  <m:t>1</m:t>
                </m:r>
              </m:sub>
            </m:sSub>
            <m:r>
              <m:rPr/>
              <m:t>)</m:t>
            </m:r>
            <m:sSub>
              <m:sSubPr/>
              <m:e>
                <m:r>
                  <m:rPr/>
                  <m:t>R</m:t>
                </m:r>
              </m:e>
              <m:sub>
                <m:r>
                  <m:rPr/>
                  <m:t>0</m:t>
                </m:r>
              </m:sub>
            </m:sSub>
          </m:den>
        </m:f>
      </m:oMath>
      <w:r>
        <w:t>， </w:t>
      </w:r>
      <w:r>
        <w:br w:type="textWrapping"/>
      </w:r>
      <w:r>
        <w:t>则小灯泡正常发光时的电阻为： </w:t>
      </w:r>
      <w:r>
        <w:br w:type="textWrapping"/>
      </w:r>
      <m:oMath>
        <m:sSub>
          <m:sSubPr/>
          <m:e>
            <m:r>
              <m:rPr/>
              <m:t>R</m:t>
            </m:r>
          </m:e>
          <m:sub>
            <m:r>
              <m:rPr/>
              <m:t>L</m:t>
            </m:r>
          </m:sub>
        </m:sSub>
        <m:r>
          <m:rPr/>
          <m:t>=</m:t>
        </m:r>
        <m:f>
          <m:fPr/>
          <m:num>
            <m:sSub>
              <m:sSubPr/>
              <m:e>
                <m:r>
                  <m:rPr/>
                  <m:t>U</m:t>
                </m:r>
              </m:e>
              <m:sub>
                <m:r>
                  <m:rPr>
                    <m:nor/>
                    <m:sty m:val="p"/>
                  </m:rPr>
                  <m:t>额</m:t>
                </m:r>
              </m:sub>
            </m:sSub>
          </m:num>
          <m:den>
            <m:sSub>
              <m:sSubPr/>
              <m:e>
                <m:r>
                  <m:rPr/>
                  <m:t>I</m:t>
                </m:r>
              </m:e>
              <m:sub>
                <m:r>
                  <m:rPr>
                    <m:nor/>
                    <m:sty m:val="p"/>
                  </m:rPr>
                  <m:t>额</m:t>
                </m:r>
              </m:sub>
            </m:sSub>
          </m:den>
        </m:f>
        <m:r>
          <m:rPr/>
          <m:t>=</m:t>
        </m:r>
        <m:f>
          <m:fPr/>
          <m:num>
            <m:sSub>
              <m:sSubPr/>
              <m:e>
                <m:r>
                  <m:rPr/>
                  <m:t>U</m:t>
                </m:r>
              </m:e>
              <m:sub>
                <m:r>
                  <m:rPr>
                    <m:nor/>
                    <m:sty m:val="p"/>
                  </m:rPr>
                  <m:t>额</m:t>
                </m:r>
              </m:sub>
            </m:sSub>
          </m:num>
          <m:den>
            <m:f>
              <m:fPr/>
              <m:num>
                <m:r>
                  <m:rPr/>
                  <m:t>(U−</m:t>
                </m:r>
                <m:sSub>
                  <m:sSubPr/>
                  <m:e>
                    <m:r>
                      <m:rPr/>
                      <m:t>U</m:t>
                    </m:r>
                  </m:e>
                  <m:sub>
                    <m:r>
                      <m:rPr>
                        <m:nor/>
                        <m:sty m:val="p"/>
                      </m:rPr>
                      <m:t>额</m:t>
                    </m:r>
                  </m:sub>
                </m:sSub>
                <m:r>
                  <m:rPr/>
                  <m:t>)</m:t>
                </m:r>
                <m:sSub>
                  <m:sSubPr/>
                  <m:e>
                    <m:r>
                      <m:rPr/>
                      <m:t>U</m:t>
                    </m:r>
                  </m:e>
                  <m:sub>
                    <m:r>
                      <m:rPr/>
                      <m:t>1</m:t>
                    </m:r>
                  </m:sub>
                </m:sSub>
              </m:num>
              <m:den>
                <m:r>
                  <m:rPr/>
                  <m:t>(U−</m:t>
                </m:r>
                <m:sSub>
                  <m:sSubPr/>
                  <m:e>
                    <m:r>
                      <m:rPr/>
                      <m:t>U</m:t>
                    </m:r>
                  </m:e>
                  <m:sub>
                    <m:r>
                      <m:rPr/>
                      <m:t>1</m:t>
                    </m:r>
                  </m:sub>
                </m:sSub>
                <m:r>
                  <m:rPr/>
                  <m:t>)</m:t>
                </m:r>
                <m:sSub>
                  <m:sSubPr/>
                  <m:e>
                    <m:r>
                      <m:rPr/>
                      <m:t>R</m:t>
                    </m:r>
                  </m:e>
                  <m:sub>
                    <m:r>
                      <m:rPr/>
                      <m:t>0</m:t>
                    </m:r>
                  </m:sub>
                </m:sSub>
              </m:den>
            </m:f>
          </m:den>
        </m:f>
        <m:r>
          <m:rPr/>
          <m:t>=</m:t>
        </m:r>
        <m:f>
          <m:fPr/>
          <m:num>
            <m:sSub>
              <m:sSubPr/>
              <m:e>
                <m:r>
                  <m:rPr/>
                  <m:t>U</m:t>
                </m:r>
              </m:e>
              <m:sub>
                <m:r>
                  <m:rPr>
                    <m:nor/>
                    <m:sty m:val="p"/>
                  </m:rPr>
                  <m:t>额</m:t>
                </m:r>
              </m:sub>
            </m:sSub>
            <m:r>
              <m:rPr/>
              <m:t>(U−</m:t>
            </m:r>
            <m:sSub>
              <m:sSubPr/>
              <m:e>
                <m:r>
                  <m:rPr/>
                  <m:t>U</m:t>
                </m:r>
              </m:e>
              <m:sub>
                <m:r>
                  <m:rPr/>
                  <m:t>1</m:t>
                </m:r>
              </m:sub>
            </m:sSub>
            <m:r>
              <m:rPr/>
              <m:t>)</m:t>
            </m:r>
            <m:sSub>
              <m:sSubPr/>
              <m:e>
                <m:r>
                  <m:rPr/>
                  <m:t>R</m:t>
                </m:r>
              </m:e>
              <m:sub>
                <m:r>
                  <m:rPr/>
                  <m:t>0</m:t>
                </m:r>
              </m:sub>
            </m:sSub>
          </m:num>
          <m:den>
            <m:r>
              <m:rPr/>
              <m:t>(U−</m:t>
            </m:r>
            <m:sSub>
              <m:sSubPr/>
              <m:e>
                <m:r>
                  <m:rPr/>
                  <m:t>U</m:t>
                </m:r>
              </m:e>
              <m:sub>
                <m:r>
                  <m:rPr>
                    <m:nor/>
                    <m:sty m:val="p"/>
                  </m:rPr>
                  <m:t>额</m:t>
                </m:r>
              </m:sub>
            </m:sSub>
            <m:r>
              <m:rPr/>
              <m:t>)</m:t>
            </m:r>
            <m:sSub>
              <m:sSubPr/>
              <m:e>
                <m:r>
                  <m:rPr/>
                  <m:t>U</m:t>
                </m:r>
              </m:e>
              <m:sub>
                <m:r>
                  <m:rPr/>
                  <m:t>1</m:t>
                </m:r>
              </m:sub>
            </m:sSub>
          </m:den>
        </m:f>
      </m:oMath>
      <w:r>
        <w:t>。 </w:t>
      </w:r>
      <w:r>
        <w:br w:type="textWrapping"/>
      </w:r>
      <w:r>
        <w:t>故答案为：</w:t>
      </w:r>
      <m:oMath>
        <m:r>
          <m:rPr/>
          <m:t>(1)</m:t>
        </m:r>
      </m:oMath>
      <w:r>
        <w:t>见解答图；</w:t>
      </w:r>
      <m:oMath>
        <m:r>
          <m:rPr/>
          <m:t>(2)</m:t>
        </m:r>
      </m:oMath>
      <w:r>
        <w:t>移动滑动变阻器的滑片，观察小灯泡是否发光；</w:t>
      </w:r>
      <m:oMath>
        <m:r>
          <m:rPr/>
          <m:t>(3)</m:t>
        </m:r>
      </m:oMath>
      <w:r>
        <w:t>右；</w:t>
      </w:r>
      <m:oMath>
        <m:r>
          <m:rPr/>
          <m:t>0.75</m:t>
        </m:r>
      </m:oMath>
      <w:r>
        <w:t>；</w:t>
      </w:r>
      <m:oMath>
        <m:r>
          <m:rPr/>
          <m:t>(4)B</m:t>
        </m:r>
      </m:oMath>
      <w:r>
        <w:t>；</w:t>
      </w:r>
      <m:oMath>
        <m:r>
          <m:rPr/>
          <m:t>(5)</m:t>
        </m:r>
      </m:oMath>
      <w:r>
        <w:t>①；</w:t>
      </w:r>
      <m:oMath>
        <m:r>
          <m:rPr/>
          <m:t>(6)</m:t>
        </m:r>
      </m:oMath>
      <w:r>
        <w:t>①</w:t>
      </w:r>
      <m:oMath>
        <m:sSub>
          <m:sSubPr/>
          <m:e>
            <m:r>
              <m:rPr/>
              <m:t>U</m:t>
            </m:r>
          </m:e>
          <m:sub>
            <m:r>
              <m:rPr/>
              <m:t>额</m:t>
            </m:r>
          </m:sub>
        </m:sSub>
      </m:oMath>
      <w:r>
        <w:t>；③</w:t>
      </w:r>
      <m:oMath>
        <m:f>
          <m:fPr/>
          <m:num>
            <m:sSub>
              <m:sSubPr/>
              <m:e>
                <m:r>
                  <m:rPr/>
                  <m:t>U</m:t>
                </m:r>
              </m:e>
              <m:sub>
                <m:r>
                  <m:rPr>
                    <m:nor/>
                    <m:sty m:val="p"/>
                  </m:rPr>
                  <m:t>额</m:t>
                </m:r>
              </m:sub>
            </m:sSub>
            <m:r>
              <m:rPr/>
              <m:t>(U−</m:t>
            </m:r>
            <m:sSub>
              <m:sSubPr/>
              <m:e>
                <m:r>
                  <m:rPr/>
                  <m:t>U</m:t>
                </m:r>
              </m:e>
              <m:sub>
                <m:r>
                  <m:rPr/>
                  <m:t>1</m:t>
                </m:r>
              </m:sub>
            </m:sSub>
            <m:r>
              <m:rPr/>
              <m:t>)</m:t>
            </m:r>
            <m:sSub>
              <m:sSubPr/>
              <m:e>
                <m:r>
                  <m:rPr/>
                  <m:t>R</m:t>
                </m:r>
              </m:e>
              <m:sub>
                <m:r>
                  <m:rPr/>
                  <m:t>0</m:t>
                </m:r>
              </m:sub>
            </m:sSub>
          </m:num>
          <m:den>
            <m:r>
              <m:rPr/>
              <m:t>(U−</m:t>
            </m:r>
            <m:sSub>
              <m:sSubPr/>
              <m:e>
                <m:r>
                  <m:rPr/>
                  <m:t>U</m:t>
                </m:r>
              </m:e>
              <m:sub>
                <m:r>
                  <m:rPr>
                    <m:nor/>
                    <m:sty m:val="p"/>
                  </m:rPr>
                  <m:t>额</m:t>
                </m:r>
              </m:sub>
            </m:sSub>
            <m:r>
              <m:rPr/>
              <m:t>)</m:t>
            </m:r>
            <m:sSub>
              <m:sSubPr/>
              <m:e>
                <m:r>
                  <m:rPr/>
                  <m:t>U</m:t>
                </m:r>
              </m:e>
              <m:sub>
                <m:r>
                  <m:rPr/>
                  <m:t>1</m:t>
                </m:r>
              </m:sub>
            </m:sSub>
          </m:den>
        </m:f>
      </m:oMath>
      <w:r>
        <w:t>。 </w:t>
      </w:r>
      <w:r>
        <w:br w:type="textWrapping"/>
      </w:r>
      <m:oMath>
        <m:r>
          <m:rPr/>
          <m:t>(1)</m:t>
        </m:r>
      </m:oMath>
      <w:r>
        <w:t>滑片向右移动时灯泡变亮，说明电路中电流变大，变阻器阻值变小，据此确定变阻器选用的下端接线柱； </w:t>
      </w:r>
      <w:r>
        <w:br w:type="textWrapping"/>
      </w:r>
      <m:oMath>
        <m:r>
          <m:rPr/>
          <m:t>(2)</m:t>
        </m:r>
      </m:oMath>
      <w:r>
        <w:t>连接好电路，闭合开关，电流表电压表均有示数，说明电路是通路，灯泡不亮可能是电路电流太小，使灯泡的实际功率太小，据此分析； </w:t>
      </w:r>
      <w:r>
        <w:br w:type="textWrapping"/>
      </w:r>
      <m:oMath>
        <m:r>
          <m:rPr/>
          <m:t>(3)</m:t>
        </m:r>
      </m:oMath>
      <w:r>
        <w:t>比较电压表示数与灯泡额定电压大小，根据串联电路电压规律和分压原理确定变阻器滑片移动方向；根据图甲确定电流表量程，根据图乙确定分度值读数，利用</w:t>
      </w:r>
      <m:oMath>
        <m:r>
          <m:rPr/>
          <m:t>P=UI</m:t>
        </m:r>
      </m:oMath>
      <w:r>
        <w:t>求出灯泡的额定功率； </w:t>
      </w:r>
      <w:r>
        <w:br w:type="textWrapping"/>
      </w:r>
      <m:oMath>
        <m:r>
          <m:rPr/>
          <m:t>(4)</m:t>
        </m:r>
      </m:oMath>
      <w:r>
        <w:t>实验要求灯泡两端电压不超过额定电压，由此根据图象确定图象中纵坐标和横坐标每格表示的电压和电流值，判断当小灯泡两端电压为</w:t>
      </w:r>
      <m:oMath>
        <m:r>
          <m:rPr/>
          <m:t>2V</m:t>
        </m:r>
      </m:oMath>
      <w:r>
        <w:t>时，灯泡电流的范围，根据</w:t>
      </w:r>
      <m:oMath>
        <m:r>
          <m:rPr/>
          <m:t>P=UI</m:t>
        </m:r>
      </m:oMath>
      <w:r>
        <w:t>确定功率范围； </w:t>
      </w:r>
      <w:r>
        <w:br w:type="textWrapping"/>
      </w:r>
      <m:oMath>
        <m:r>
          <m:rPr/>
          <m:t>(5)</m:t>
        </m:r>
      </m:oMath>
      <w:r>
        <w:t>根据图甲确定电源电压，由串联电路规律结合图丙分析； </w:t>
      </w:r>
      <w:r>
        <w:br w:type="textWrapping"/>
      </w:r>
      <m:oMath>
        <m:r>
          <m:rPr/>
          <m:t>(6)</m:t>
        </m:r>
      </m:oMath>
      <w:r>
        <w:t>测量额定电压为</w:t>
      </w:r>
      <m:oMath>
        <m:sSub>
          <m:sSubPr/>
          <m:e>
            <m:r>
              <m:rPr/>
              <m:t>U</m:t>
            </m:r>
          </m:e>
          <m:sub>
            <m:r>
              <m:rPr/>
              <m:t>额</m:t>
            </m:r>
          </m:sub>
        </m:sSub>
      </m:oMath>
      <w:r>
        <w:t>的小灯泡正常发光时的电阻，首先要使灯正常发光；根据</w:t>
      </w:r>
      <m:oMath>
        <m:r>
          <m:rPr/>
          <m:t>R=</m:t>
        </m:r>
        <m:f>
          <m:fPr/>
          <m:num>
            <m:r>
              <m:rPr/>
              <m:t>U</m:t>
            </m:r>
          </m:num>
          <m:den>
            <m:r>
              <m:rPr/>
              <m:t>I</m:t>
            </m:r>
          </m:den>
        </m:f>
      </m:oMath>
      <w:r>
        <w:t xml:space="preserve">，测量出灯的额定电流是关键；根据电路连接，先闭合开关 </w:t>
      </w:r>
      <m:oMath>
        <m:r>
          <m:rPr/>
          <m:t>S</m:t>
        </m:r>
      </m:oMath>
      <w:r>
        <w:t>和</w:t>
      </w:r>
      <m:oMath>
        <m:sSub>
          <m:sSubPr/>
          <m:e>
            <m:r>
              <m:rPr/>
              <m:t>S</m:t>
            </m:r>
          </m:e>
          <m:sub>
            <m:r>
              <m:rPr/>
              <m:t>2</m:t>
            </m:r>
          </m:sub>
        </m:sSub>
      </m:oMath>
      <w:r>
        <w:t>，断开</w:t>
      </w:r>
      <m:oMath>
        <m:sSub>
          <m:sSubPr/>
          <m:e>
            <m:r>
              <m:rPr/>
              <m:t>S</m:t>
            </m:r>
          </m:e>
          <m:sub>
            <m:r>
              <m:rPr/>
              <m:t>1</m:t>
            </m:r>
          </m:sub>
        </m:sSub>
      </m:oMath>
      <w:r>
        <w:t>时，此时只有小灯泡和滑动变阻器串联接入电路，电压表测灯泡两端的电压，移动滑动变阻器滑片，使电压表示数为</w:t>
      </w:r>
      <m:oMath>
        <m:sSub>
          <m:sSubPr/>
          <m:e>
            <m:r>
              <m:rPr/>
              <m:t>U</m:t>
            </m:r>
          </m:e>
          <m:sub>
            <m:r>
              <m:rPr/>
              <m:t>额</m:t>
            </m:r>
          </m:sub>
        </m:sSub>
      </m:oMath>
      <w:r>
        <w:t>，小灯泡正常发光； </w:t>
      </w:r>
      <w:r>
        <w:br w:type="textWrapping"/>
      </w:r>
      <w:r>
        <w:t xml:space="preserve">若能测量出此时变阻器连入电路的电阻，控制变阻器连入电路的电阻不变，可闭合开关 </w:t>
      </w:r>
      <m:oMath>
        <m:r>
          <m:rPr/>
          <m:t>S</m:t>
        </m:r>
      </m:oMath>
      <w:r>
        <w:t>和</w:t>
      </w:r>
      <m:oMath>
        <m:sSub>
          <m:sSubPr/>
          <m:e>
            <m:r>
              <m:rPr/>
              <m:t>S</m:t>
            </m:r>
          </m:e>
          <m:sub>
            <m:r>
              <m:rPr/>
              <m:t>1</m:t>
            </m:r>
          </m:sub>
        </m:sSub>
      </m:oMath>
      <w:r>
        <w:t>，断开</w:t>
      </w:r>
      <m:oMath>
        <m:sSub>
          <m:sSubPr/>
          <m:e>
            <m:r>
              <m:rPr/>
              <m:t>S</m:t>
            </m:r>
          </m:e>
          <m:sub>
            <m:r>
              <m:rPr/>
              <m:t>2</m:t>
            </m:r>
          </m:sub>
        </m:sSub>
      </m:oMath>
      <w:r>
        <w:t>，电压表测定值电阻两端的电压，由分压原理可得出此时变阻器的阻值，根据欧姆定律可得出灯的额定电流，从而求出小灯泡正常发光时的电阻。 </w:t>
      </w:r>
      <w:r>
        <w:br w:type="textWrapping"/>
      </w:r>
      <w:r>
        <w:t>本题测小灯泡额定功率实验，考查了电路连接、电路故障、实验操作、功率的计算、影响电阻大小因素和功率公式的应用及设计实验方案测电阻的能力。</w:t>
      </w:r>
      <w:r>
        <w:br w:type="textWrapping"/>
      </w:r>
    </w:p>
    <w:p>
      <w:r>
        <w:rPr>
          <w:color w:val="3333FF"/>
        </w:rPr>
        <w:t>18.【答案】</w:t>
      </w:r>
      <w:r>
        <w:t>解：两灯并联，开关控制整个电路，开关接在干路上； </w:t>
      </w:r>
      <w:r>
        <w:br w:type="textWrapping"/>
      </w:r>
      <w:r>
        <w:t>电流表测量通过L</w:t>
      </w:r>
      <w:r>
        <w:rPr>
          <w:vertAlign w:val="subscript"/>
        </w:rPr>
        <w:t>1</w:t>
      </w:r>
      <w:r>
        <w:t>、L</w:t>
      </w:r>
      <w:r>
        <w:rPr>
          <w:vertAlign w:val="subscript"/>
        </w:rPr>
        <w:t>2</w:t>
      </w:r>
      <w:r>
        <w:t>的总电流，电流表接在干路上，如下所示： </w:t>
      </w:r>
      <w:r>
        <w:br w:type="textWrapping"/>
      </w:r>
      <w:r>
        <w:drawing>
          <wp:inline distT="0" distB="0" distL="114300" distR="114300">
            <wp:extent cx="1464945" cy="1216660"/>
            <wp:effectExtent l="0" t="0" r="190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1465200" cy="1216800"/>
                    </a:xfrm>
                    <a:prstGeom prst="rect">
                      <a:avLst/>
                    </a:prstGeom>
                  </pic:spPr>
                </pic:pic>
              </a:graphicData>
            </a:graphic>
          </wp:inline>
        </w:drawing>
      </w:r>
      <w:r>
        <w:t>;</w:t>
      </w:r>
    </w:p>
    <w:p>
      <w:r>
        <w:rPr>
          <w:color w:val="3333FF"/>
        </w:rPr>
        <w:t>【解析】</w:t>
      </w:r>
      <w:r>
        <w:t> </w:t>
      </w:r>
      <w:r>
        <w:br w:type="textWrapping"/>
      </w:r>
      <w:r>
        <w:t>两灯并联，开关与控制的电路串联，电流表与待测电路串联。 </w:t>
      </w:r>
      <w:r>
        <w:br w:type="textWrapping"/>
      </w:r>
      <w:r>
        <w:t>该题考查根据要示连接实物图，关键是开关与电流表的连接。</w:t>
      </w:r>
      <w:r>
        <w:br w:type="textWrapping"/>
      </w:r>
    </w:p>
    <w:p>
      <w:r>
        <w:rPr>
          <w:color w:val="3333FF"/>
        </w:rPr>
        <w:t>19.【答案】</w:t>
      </w:r>
      <w:r>
        <w:t>解：（1）闭合开关，LED灯和滑动变阻器串联接入电路，电压表LED灯测两端的电压，电压表示数为1.8V，通过LED灯的电流为18mA=0.018A，则LED灯两端电压为1.8V时的电功率：P=U</w:t>
      </w:r>
      <w:r>
        <w:rPr>
          <w:vertAlign w:val="subscript"/>
        </w:rPr>
        <w:t>L</w:t>
      </w:r>
      <w:r>
        <w:t>I</w:t>
      </w:r>
      <w:r>
        <w:rPr>
          <w:vertAlign w:val="subscript"/>
        </w:rPr>
        <w:t>L</w:t>
      </w:r>
      <w:r>
        <w:t>=1.8V×0.018A=0.324W； </w:t>
      </w:r>
      <w:r>
        <w:br w:type="textWrapping"/>
      </w:r>
      <w:r>
        <w:t>（2）将滑片P置于最左端时，电路为LED灯泡的简单电路，灯泡两端的电压为电源电压，即电压表示数为电源电压，电压表示数为U</w:t>
      </w:r>
      <w:r>
        <w:rPr>
          <w:vertAlign w:val="subscript"/>
        </w:rPr>
        <w:t>2</w:t>
      </w:r>
      <w:r>
        <w:t>，电源电压为4V且U</w:t>
      </w:r>
      <w:r>
        <w:rPr>
          <w:vertAlign w:val="subscript"/>
        </w:rPr>
        <w:t>2</w:t>
      </w:r>
      <w:r>
        <w:t>：U</w:t>
      </w:r>
      <w:r>
        <w:rPr>
          <w:vertAlign w:val="subscript"/>
        </w:rPr>
        <w:t>1</w:t>
      </w:r>
      <w:r>
        <w:t>=2：1，所以U</w:t>
      </w:r>
      <w:r>
        <w:rPr>
          <w:vertAlign w:val="subscript"/>
        </w:rPr>
        <w:t>1</w:t>
      </w:r>
      <w:r>
        <w:t>=2V， </w:t>
      </w:r>
      <w:r>
        <w:br w:type="textWrapping"/>
      </w:r>
      <w:r>
        <w:t>串联电路总电压等于各部分电压之和，当滑片P置于最右端时，滑动变阻器接入电路最大电阻，根据欧姆定律可得滑动变阻器的最大阻值：R</w:t>
      </w:r>
      <w:r>
        <w:rPr>
          <w:vertAlign w:val="subscript"/>
        </w:rPr>
        <w:t>1</w:t>
      </w:r>
      <w:r>
        <w:t>=</w:t>
      </w:r>
      <m:oMath>
        <m:f>
          <m:fPr/>
          <m:num>
            <m:sSub>
              <m:sSubPr/>
              <m:e>
                <m:r>
                  <m:rPr/>
                  <m:t>U</m:t>
                </m:r>
              </m:e>
              <m:sub>
                <m:r>
                  <m:rPr/>
                  <m:t>2</m:t>
                </m:r>
              </m:sub>
            </m:sSub>
            <m:r>
              <m:rPr/>
              <m:t>−</m:t>
            </m:r>
            <m:sSub>
              <m:sSubPr/>
              <m:e>
                <m:r>
                  <m:rPr/>
                  <m:t>U</m:t>
                </m:r>
              </m:e>
              <m:sub>
                <m:r>
                  <m:rPr/>
                  <m:t>1</m:t>
                </m:r>
              </m:sub>
            </m:sSub>
          </m:num>
          <m:den>
            <m:sSub>
              <m:sSubPr/>
              <m:e>
                <m:r>
                  <m:rPr/>
                  <m:t>I</m:t>
                </m:r>
              </m:e>
              <m:sub>
                <m:r>
                  <m:rPr/>
                  <m:t>1</m:t>
                </m:r>
              </m:sub>
            </m:sSub>
          </m:den>
        </m:f>
      </m:oMath>
      <w:r>
        <w:t>=</w:t>
      </w:r>
      <m:oMath>
        <m:f>
          <m:fPr/>
          <m:num>
            <m:r>
              <m:rPr/>
              <m:t>4V−2V</m:t>
            </m:r>
          </m:num>
          <m:den>
            <m:r>
              <m:rPr/>
              <m:t>0.02A</m:t>
            </m:r>
          </m:den>
        </m:f>
      </m:oMath>
      <w:r>
        <w:t>=100Ω， </w:t>
      </w:r>
      <w:r>
        <w:br w:type="textWrapping"/>
      </w:r>
      <w:r>
        <w:t>将滑片P置于距左端</w:t>
      </w:r>
      <m:oMath>
        <m:f>
          <m:fPr/>
          <m:num>
            <m:r>
              <m:rPr/>
              <m:t>1</m:t>
            </m:r>
          </m:num>
          <m:den>
            <m:r>
              <m:rPr/>
              <m:t>4</m:t>
            </m:r>
          </m:den>
        </m:f>
      </m:oMath>
      <w:r>
        <w:t>处，电路中电流为0.06A时，串联电路各处电流相等，根据欧姆定律可得滑动变阻器两端的电压：</w:t>
      </w:r>
      <m:oMath>
        <m:sSub>
          <m:sSubPr/>
          <m:e>
            <m:r>
              <m:rPr/>
              <m:t>U</m:t>
            </m:r>
          </m:e>
          <m:sub>
            <m:sSub>
              <m:sSubPr/>
              <m:e>
                <m:r>
                  <m:rPr/>
                  <m:t>R</m:t>
                </m:r>
              </m:e>
              <m:sub>
                <m:r>
                  <m:rPr/>
                  <m:t>1</m:t>
                </m:r>
              </m:sub>
            </m:sSub>
          </m:sub>
        </m:sSub>
      </m:oMath>
      <w:r>
        <w:t>=I×</w:t>
      </w:r>
      <m:oMath>
        <m:f>
          <m:fPr/>
          <m:num>
            <m:r>
              <m:rPr/>
              <m:t>1</m:t>
            </m:r>
          </m:num>
          <m:den>
            <m:r>
              <m:rPr/>
              <m:t>4</m:t>
            </m:r>
          </m:den>
        </m:f>
        <m:sSub>
          <m:sSubPr/>
          <m:e>
            <m:r>
              <m:rPr/>
              <m:t>R</m:t>
            </m:r>
          </m:e>
          <m:sub>
            <m:r>
              <m:rPr/>
              <m:t>1</m:t>
            </m:r>
          </m:sub>
        </m:sSub>
      </m:oMath>
      <w:r>
        <w:t>=0.06A×</w:t>
      </w:r>
      <m:oMath>
        <m:f>
          <m:fPr/>
          <m:num>
            <m:r>
              <m:rPr/>
              <m:t>1</m:t>
            </m:r>
          </m:num>
          <m:den>
            <m:r>
              <m:rPr/>
              <m:t>4</m:t>
            </m:r>
          </m:den>
        </m:f>
        <m:r>
          <m:rPr/>
          <m:t>×100Ω</m:t>
        </m:r>
      </m:oMath>
      <w:r>
        <w:t>=1.5V， </w:t>
      </w:r>
      <w:r>
        <w:br w:type="textWrapping"/>
      </w:r>
      <w:r>
        <w:t>LED灯泡两端的电压：U</w:t>
      </w:r>
      <w:r>
        <w:rPr>
          <w:vertAlign w:val="subscript"/>
        </w:rPr>
        <w:t>L</w:t>
      </w:r>
      <w:r>
        <w:t>′=U</w:t>
      </w:r>
      <w:r>
        <w:rPr>
          <w:vertAlign w:val="subscript"/>
        </w:rPr>
        <w:t>2</w:t>
      </w:r>
      <w:r>
        <w:t>-</w:t>
      </w:r>
      <m:oMath>
        <m:sSub>
          <m:sSubPr/>
          <m:e>
            <m:r>
              <m:rPr/>
              <m:t>U</m:t>
            </m:r>
          </m:e>
          <m:sub>
            <m:sSub>
              <m:sSubPr/>
              <m:e>
                <m:r>
                  <m:rPr/>
                  <m:t>R</m:t>
                </m:r>
              </m:e>
              <m:sub>
                <m:r>
                  <m:rPr/>
                  <m:t>1</m:t>
                </m:r>
              </m:sub>
            </m:sSub>
          </m:sub>
        </m:sSub>
      </m:oMath>
      <w:r>
        <w:t>=4V-1.5V=2.5V，由表格可知LED灯发出绿色的光； </w:t>
      </w:r>
      <w:r>
        <w:br w:type="textWrapping"/>
      </w:r>
      <w:r>
        <w:t>（3）用定值电阻R</w:t>
      </w:r>
      <w:r>
        <w:rPr>
          <w:vertAlign w:val="subscript"/>
        </w:rPr>
        <w:t>2</w:t>
      </w:r>
      <w:r>
        <w:t>替换LED灯，当滑片P置于最右端时，闭合开关S，电压表示数为U</w:t>
      </w:r>
      <w:r>
        <w:rPr>
          <w:vertAlign w:val="subscript"/>
        </w:rPr>
        <w:t>3</w:t>
      </w:r>
      <w:r>
        <w:t>，且U</w:t>
      </w:r>
      <w:r>
        <w:rPr>
          <w:vertAlign w:val="subscript"/>
        </w:rPr>
        <w:t>3</w:t>
      </w:r>
      <w:r>
        <w:t>与U</w:t>
      </w:r>
      <w:r>
        <w:rPr>
          <w:vertAlign w:val="subscript"/>
        </w:rPr>
        <w:t>1</w:t>
      </w:r>
      <w:r>
        <w:t>相比变化了0.5V， </w:t>
      </w:r>
      <w:r>
        <w:br w:type="textWrapping"/>
      </w:r>
      <w:r>
        <w:t>若电压表示数增大0.5V，则若电压表示数减小0.5V，则U</w:t>
      </w:r>
      <w:r>
        <w:rPr>
          <w:vertAlign w:val="subscript"/>
        </w:rPr>
        <w:t>3</w:t>
      </w:r>
      <w:r>
        <w:t>=2V-0.5V=1.5V， </w:t>
      </w:r>
      <w:r>
        <w:br w:type="textWrapping"/>
      </w:r>
      <w:r>
        <w:t>串联电路总电压等于各部分电压之和， </w:t>
      </w:r>
      <w:r>
        <w:br w:type="textWrapping"/>
      </w:r>
      <w:r>
        <w:t>此时通过电路的电流：I</w:t>
      </w:r>
      <w:r>
        <w:rPr>
          <w:vertAlign w:val="subscript"/>
        </w:rPr>
        <w:t>3</w:t>
      </w:r>
      <w:r>
        <w:t>=</w:t>
      </w:r>
      <m:oMath>
        <m:f>
          <m:fPr/>
          <m:num>
            <m:sSub>
              <m:sSubPr/>
              <m:e>
                <m:r>
                  <m:rPr/>
                  <m:t>U</m:t>
                </m:r>
              </m:e>
              <m:sub>
                <m:r>
                  <m:rPr/>
                  <m:t>2</m:t>
                </m:r>
              </m:sub>
            </m:sSub>
            <m:r>
              <m:rPr/>
              <m:t>−</m:t>
            </m:r>
            <m:sSub>
              <m:sSubPr/>
              <m:e>
                <m:r>
                  <m:rPr/>
                  <m:t>U</m:t>
                </m:r>
              </m:e>
              <m:sub>
                <m:r>
                  <m:rPr/>
                  <m:t>3</m:t>
                </m:r>
              </m:sub>
            </m:sSub>
          </m:num>
          <m:den>
            <m:sSub>
              <m:sSubPr/>
              <m:e>
                <m:r>
                  <m:rPr/>
                  <m:t>R</m:t>
                </m:r>
              </m:e>
              <m:sub>
                <m:r>
                  <m:rPr/>
                  <m:t>1</m:t>
                </m:r>
              </m:sub>
            </m:sSub>
          </m:den>
        </m:f>
      </m:oMath>
      <w:r>
        <w:t>=</w:t>
      </w:r>
      <m:oMath>
        <m:f>
          <m:fPr/>
          <m:num>
            <m:r>
              <m:rPr/>
              <m:t>4V−1.5V</m:t>
            </m:r>
          </m:num>
          <m:den>
            <m:r>
              <m:rPr/>
              <m:t>100Ω</m:t>
            </m:r>
          </m:den>
        </m:f>
      </m:oMath>
      <w:r>
        <w:t>=0.025A， </w:t>
      </w:r>
      <w:r>
        <w:br w:type="textWrapping"/>
      </w:r>
      <w:r>
        <w:t>根据欧姆定律可得定值电阻R</w:t>
      </w:r>
      <w:r>
        <w:rPr>
          <w:vertAlign w:val="subscript"/>
        </w:rPr>
        <w:t>2</w:t>
      </w:r>
      <w:r>
        <w:t>的阻值：R</w:t>
      </w:r>
      <w:r>
        <w:rPr>
          <w:vertAlign w:val="subscript"/>
        </w:rPr>
        <w:t>2</w:t>
      </w:r>
      <w:r>
        <w:t>=</w:t>
      </w:r>
      <m:oMath>
        <m:f>
          <m:fPr/>
          <m:num>
            <m:sSub>
              <m:sSubPr/>
              <m:e>
                <m:r>
                  <m:rPr/>
                  <m:t>U</m:t>
                </m:r>
              </m:e>
              <m:sub>
                <m:r>
                  <m:rPr/>
                  <m:t>3</m:t>
                </m:r>
              </m:sub>
            </m:sSub>
          </m:num>
          <m:den>
            <m:sSub>
              <m:sSubPr/>
              <m:e>
                <m:r>
                  <m:rPr/>
                  <m:t>I</m:t>
                </m:r>
              </m:e>
              <m:sub>
                <m:r>
                  <m:rPr/>
                  <m:t>3</m:t>
                </m:r>
              </m:sub>
            </m:sSub>
          </m:den>
        </m:f>
      </m:oMath>
      <w:r>
        <w:t>=</w:t>
      </w:r>
      <m:oMath>
        <m:f>
          <m:fPr/>
          <m:num>
            <m:r>
              <m:rPr/>
              <m:t>1.5V</m:t>
            </m:r>
          </m:num>
          <m:den>
            <m:r>
              <m:rPr/>
              <m:t>0.025A</m:t>
            </m:r>
          </m:den>
        </m:f>
      </m:oMath>
      <w:r>
        <w:t>=60Ω； </w:t>
      </w:r>
      <w:r>
        <w:br w:type="textWrapping"/>
      </w:r>
      <w:r>
        <w:t>若电压表示数增大0.5V，则U</w:t>
      </w:r>
      <w:r>
        <w:rPr>
          <w:vertAlign w:val="subscript"/>
        </w:rPr>
        <w:t>3</w:t>
      </w:r>
      <w:r>
        <w:t>′=2V+0.5V=2.5V， </w:t>
      </w:r>
      <w:r>
        <w:br w:type="textWrapping"/>
      </w:r>
      <w:r>
        <w:t>串联电路总电压等于各部分电压之和， </w:t>
      </w:r>
      <w:r>
        <w:br w:type="textWrapping"/>
      </w:r>
      <w:r>
        <w:t>此时通过电路的电流：I</w:t>
      </w:r>
      <w:r>
        <w:rPr>
          <w:vertAlign w:val="subscript"/>
        </w:rPr>
        <w:t>3</w:t>
      </w:r>
      <w:r>
        <w:t>′=</w:t>
      </w:r>
      <m:oMath>
        <m:f>
          <m:fPr/>
          <m:num>
            <m:sSub>
              <m:sSubPr/>
              <m:e>
                <m:r>
                  <m:rPr/>
                  <m:t>U</m:t>
                </m:r>
              </m:e>
              <m:sub>
                <m:r>
                  <m:rPr/>
                  <m:t>2</m:t>
                </m:r>
              </m:sub>
            </m:sSub>
            <m:r>
              <m:rPr/>
              <m:t>−</m:t>
            </m:r>
            <m:sSub>
              <m:sSubPr/>
              <m:e>
                <m:r>
                  <m:rPr/>
                  <m:t>U</m:t>
                </m:r>
              </m:e>
              <m:sub>
                <m:r>
                  <m:rPr/>
                  <m:t>3</m:t>
                </m:r>
              </m:sub>
            </m:sSub>
            <m:r>
              <m:rPr/>
              <m:t>′</m:t>
            </m:r>
          </m:num>
          <m:den>
            <m:sSub>
              <m:sSubPr/>
              <m:e>
                <m:r>
                  <m:rPr/>
                  <m:t>R</m:t>
                </m:r>
              </m:e>
              <m:sub>
                <m:r>
                  <m:rPr/>
                  <m:t>1</m:t>
                </m:r>
              </m:sub>
            </m:sSub>
          </m:den>
        </m:f>
      </m:oMath>
      <w:r>
        <w:t>=</w:t>
      </w:r>
      <m:oMath>
        <m:f>
          <m:fPr/>
          <m:num>
            <m:r>
              <m:rPr/>
              <m:t>4V−2.5V</m:t>
            </m:r>
          </m:num>
          <m:den>
            <m:r>
              <m:rPr/>
              <m:t>100Ω</m:t>
            </m:r>
          </m:den>
        </m:f>
      </m:oMath>
      <w:r>
        <w:t>=0.015A， </w:t>
      </w:r>
      <w:r>
        <w:br w:type="textWrapping"/>
      </w:r>
      <w:r>
        <w:t>根据欧姆定律可得定值电阻R</w:t>
      </w:r>
      <w:r>
        <w:rPr>
          <w:vertAlign w:val="subscript"/>
        </w:rPr>
        <w:t>2</w:t>
      </w:r>
      <w:r>
        <w:t>的阻值：R</w:t>
      </w:r>
      <w:r>
        <w:rPr>
          <w:vertAlign w:val="subscript"/>
        </w:rPr>
        <w:t>2</w:t>
      </w:r>
      <w:r>
        <w:t>′=</w:t>
      </w:r>
      <m:oMath>
        <m:f>
          <m:fPr/>
          <m:num>
            <m:sSub>
              <m:sSubPr/>
              <m:e>
                <m:r>
                  <m:rPr/>
                  <m:t>U</m:t>
                </m:r>
              </m:e>
              <m:sub>
                <m:r>
                  <m:rPr/>
                  <m:t>3</m:t>
                </m:r>
              </m:sub>
            </m:sSub>
            <m:r>
              <m:rPr/>
              <m:t>′</m:t>
            </m:r>
          </m:num>
          <m:den>
            <m:sSup>
              <m:sSupPr/>
              <m:e>
                <m:sSub>
                  <m:sSubPr/>
                  <m:e>
                    <m:r>
                      <m:rPr/>
                      <m:t>I</m:t>
                    </m:r>
                  </m:e>
                  <m:sub>
                    <m:r>
                      <m:rPr/>
                      <m:t>3</m:t>
                    </m:r>
                  </m:sub>
                </m:sSub>
              </m:e>
              <m:sup>
                <m:r>
                  <m:rPr/>
                  <m:t>′</m:t>
                </m:r>
              </m:sup>
            </m:sSup>
          </m:den>
        </m:f>
      </m:oMath>
      <w:r>
        <w:t>=</w:t>
      </w:r>
      <m:oMath>
        <m:f>
          <m:fPr/>
          <m:num>
            <m:r>
              <m:rPr/>
              <m:t>2.5V</m:t>
            </m:r>
          </m:num>
          <m:den>
            <m:r>
              <m:rPr/>
              <m:t>0.015A</m:t>
            </m:r>
          </m:den>
        </m:f>
      </m:oMath>
      <w:r>
        <w:t>≈167Ω。 </w:t>
      </w:r>
      <w:r>
        <w:br w:type="textWrapping"/>
      </w:r>
      <w:r>
        <w:t>答：（1）LED灯两端电压为1.8V时的电功率为0.324W； </w:t>
      </w:r>
      <w:r>
        <w:br w:type="textWrapping"/>
      </w:r>
      <w:r>
        <w:t>（2）LED灯发出绿色的光； </w:t>
      </w:r>
      <w:r>
        <w:br w:type="textWrapping"/>
      </w:r>
      <w:r>
        <w:t>（3）R</w:t>
      </w:r>
      <w:r>
        <w:rPr>
          <w:vertAlign w:val="subscript"/>
        </w:rPr>
        <w:t>2</w:t>
      </w:r>
      <w:r>
        <w:t>的阻值为60Ω或167Ω。;</w:t>
      </w:r>
    </w:p>
    <w:p>
      <w:r>
        <w:rPr>
          <w:color w:val="3333FF"/>
        </w:rPr>
        <w:t>【解析】</w:t>
      </w:r>
      <w:r>
        <w:t> </w:t>
      </w:r>
      <w:r>
        <w:br w:type="textWrapping"/>
      </w:r>
      <m:oMath>
        <m:r>
          <m:rPr/>
          <m:t>(1)</m:t>
        </m:r>
      </m:oMath>
      <w:r>
        <w:t>闭合开关，</w:t>
      </w:r>
      <m:oMath>
        <m:r>
          <m:rPr/>
          <m:t>LED</m:t>
        </m:r>
      </m:oMath>
      <w:r>
        <w:t>灯和滑动变阻器串联接入电路，电压表</w:t>
      </w:r>
      <m:oMath>
        <m:r>
          <m:rPr/>
          <m:t>LED</m:t>
        </m:r>
      </m:oMath>
      <w:r>
        <w:t>灯测两端的电压，已知</w:t>
      </w:r>
      <m:oMath>
        <m:r>
          <m:rPr/>
          <m:t>LED</m:t>
        </m:r>
      </m:oMath>
      <w:r>
        <w:t>灯两端的电压和电流，根据</w:t>
      </w:r>
      <m:oMath>
        <m:r>
          <m:rPr/>
          <m:t>P=UI</m:t>
        </m:r>
      </m:oMath>
      <w:r>
        <w:t>计算</w:t>
      </w:r>
      <m:oMath>
        <m:r>
          <m:rPr/>
          <m:t>LED</m:t>
        </m:r>
      </m:oMath>
      <w:r>
        <w:t>灯两端电压为</w:t>
      </w:r>
      <m:oMath>
        <m:r>
          <m:rPr/>
          <m:t>1.8V</m:t>
        </m:r>
      </m:oMath>
      <w:r>
        <w:t>时的电功率； </w:t>
      </w:r>
      <w:r>
        <w:br w:type="textWrapping"/>
      </w:r>
      <m:oMath>
        <m:r>
          <m:rPr/>
          <m:t>(2)</m:t>
        </m:r>
      </m:oMath>
      <w:r>
        <w:t>将滑片</w:t>
      </w:r>
      <m:oMath>
        <m:r>
          <m:rPr/>
          <m:t>P</m:t>
        </m:r>
      </m:oMath>
      <w:r>
        <w:t>置于最左端时，电路为</w:t>
      </w:r>
      <m:oMath>
        <m:r>
          <m:rPr/>
          <m:t>LED</m:t>
        </m:r>
      </m:oMath>
      <w:r>
        <w:t>灯泡的简单电路，灯泡两端的电压为电源电压，即电压表示数为电源电压，电压表示数为</w:t>
      </w:r>
      <m:oMath>
        <m:sSub>
          <m:sSubPr/>
          <m:e>
            <m:r>
              <m:rPr/>
              <m:t>U</m:t>
            </m:r>
          </m:e>
          <m:sub>
            <m:r>
              <m:rPr/>
              <m:t>2</m:t>
            </m:r>
          </m:sub>
        </m:sSub>
      </m:oMath>
      <w:r>
        <w:t>，且</w:t>
      </w:r>
      <m:oMath>
        <m:sSub>
          <m:sSubPr/>
          <m:e>
            <m:r>
              <m:rPr/>
              <m:t>U</m:t>
            </m:r>
          </m:e>
          <m:sub>
            <m:r>
              <m:rPr/>
              <m:t>2</m:t>
            </m:r>
          </m:sub>
        </m:sSub>
      </m:oMath>
      <w:r>
        <w:t>：</w:t>
      </w:r>
      <m:oMath>
        <m:sSub>
          <m:sSubPr/>
          <m:e>
            <m:r>
              <m:rPr/>
              <m:t>U</m:t>
            </m:r>
          </m:e>
          <m:sub>
            <m:r>
              <m:rPr/>
              <m:t>1</m:t>
            </m:r>
          </m:sub>
        </m:sSub>
        <m:r>
          <m:rPr/>
          <m:t>=2</m:t>
        </m:r>
      </m:oMath>
      <w:r>
        <w:t>：</w:t>
      </w:r>
      <m:oMath>
        <m:r>
          <m:rPr/>
          <m:t>1</m:t>
        </m:r>
      </m:oMath>
      <w:r>
        <w:t>，据此计算</w:t>
      </w:r>
      <m:oMath>
        <m:sSub>
          <m:sSubPr/>
          <m:e>
            <m:r>
              <m:rPr/>
              <m:t>U</m:t>
            </m:r>
          </m:e>
          <m:sub>
            <m:r>
              <m:rPr/>
              <m:t>1</m:t>
            </m:r>
          </m:sub>
        </m:sSub>
      </m:oMath>
      <w:r>
        <w:t>，根据串联电路电压规律结合欧姆定律计算滑动变阻器的最大阻值，根据串联电路电流特点结合欧姆定律计算将滑片</w:t>
      </w:r>
      <m:oMath>
        <m:r>
          <m:rPr/>
          <m:t>P</m:t>
        </m:r>
      </m:oMath>
      <w:r>
        <w:t>置于距左端</w:t>
      </w:r>
      <m:oMath>
        <m:f>
          <m:fPr/>
          <m:num>
            <m:r>
              <m:rPr/>
              <m:t>1</m:t>
            </m:r>
          </m:num>
          <m:den>
            <m:r>
              <m:rPr/>
              <m:t>4</m:t>
            </m:r>
          </m:den>
        </m:f>
      </m:oMath>
      <w:r>
        <w:t>处时滑动变阻器两端的电压，根据串联电路电压规律计算灯泡两端的电压，根据表格判断灯泡发光的颜色； </w:t>
      </w:r>
      <w:r>
        <w:br w:type="textWrapping"/>
      </w:r>
      <m:oMath>
        <m:r>
          <m:rPr/>
          <m:t>(3)</m:t>
        </m:r>
      </m:oMath>
      <w:r>
        <w:t>用定值电阻</w:t>
      </w:r>
      <m:oMath>
        <m:sSub>
          <m:sSubPr/>
          <m:e>
            <m:r>
              <m:rPr/>
              <m:t>R</m:t>
            </m:r>
          </m:e>
          <m:sub>
            <m:r>
              <m:rPr/>
              <m:t>2</m:t>
            </m:r>
          </m:sub>
        </m:sSub>
      </m:oMath>
      <w:r>
        <w:t>替换</w:t>
      </w:r>
      <m:oMath>
        <m:r>
          <m:rPr/>
          <m:t>LED</m:t>
        </m:r>
      </m:oMath>
      <w:r>
        <w:t>灯，当滑片</w:t>
      </w:r>
      <m:oMath>
        <m:r>
          <m:rPr/>
          <m:t>P</m:t>
        </m:r>
      </m:oMath>
      <w:r>
        <w:t>置于最右端时，闭合开关</w:t>
      </w:r>
      <m:oMath>
        <m:r>
          <m:rPr/>
          <m:t>S</m:t>
        </m:r>
      </m:oMath>
      <w:r>
        <w:t>，电压表示数为</w:t>
      </w:r>
      <m:oMath>
        <m:sSub>
          <m:sSubPr/>
          <m:e>
            <m:r>
              <m:rPr/>
              <m:t>U</m:t>
            </m:r>
          </m:e>
          <m:sub>
            <m:r>
              <m:rPr/>
              <m:t>3</m:t>
            </m:r>
          </m:sub>
        </m:sSub>
      </m:oMath>
      <w:r>
        <w:t>，且</w:t>
      </w:r>
      <m:oMath>
        <m:sSub>
          <m:sSubPr/>
          <m:e>
            <m:r>
              <m:rPr/>
              <m:t>U</m:t>
            </m:r>
          </m:e>
          <m:sub>
            <m:r>
              <m:rPr/>
              <m:t>3</m:t>
            </m:r>
          </m:sub>
        </m:sSub>
      </m:oMath>
      <w:r>
        <w:t>与</w:t>
      </w:r>
      <m:oMath>
        <m:sSub>
          <m:sSubPr/>
          <m:e>
            <m:r>
              <m:rPr/>
              <m:t>U</m:t>
            </m:r>
          </m:e>
          <m:sub>
            <m:r>
              <m:rPr/>
              <m:t>1</m:t>
            </m:r>
          </m:sub>
        </m:sSub>
      </m:oMath>
      <w:r>
        <w:t>相比变化了</w:t>
      </w:r>
      <m:oMath>
        <m:r>
          <m:rPr/>
          <m:t>0.5V</m:t>
        </m:r>
      </m:oMath>
      <w:r>
        <w:t>，分两种情况讨论：电压表示数增大</w:t>
      </w:r>
      <m:oMath>
        <m:r>
          <m:rPr/>
          <m:t>0.5V</m:t>
        </m:r>
      </m:oMath>
      <w:r>
        <w:t>或电压表示数减小</w:t>
      </w:r>
      <m:oMath>
        <m:r>
          <m:rPr/>
          <m:t>0.5V</m:t>
        </m:r>
      </m:oMath>
      <w:r>
        <w:t>，根据串联电路电压规律结合欧姆定律计算通过电路的电流，根据欧姆定律计算定值电阻的阻值。 </w:t>
      </w:r>
      <w:r>
        <w:br w:type="textWrapping"/>
      </w:r>
      <w:r>
        <w:t>此题主要考查串联电路特点、欧姆定律、电功率公式的灵活运用，分清电路连接是解答该题的关键。</w:t>
      </w:r>
      <w:r>
        <w:br w:type="textWrapping"/>
      </w:r>
    </w:p>
    <w:p>
      <w:r>
        <w:rPr>
          <w:color w:val="3333FF"/>
        </w:rPr>
        <w:t>20.【答案】</w:t>
      </w:r>
      <w:r>
        <w:t>解：（1）当开关S</w:t>
      </w:r>
      <w:r>
        <w:rPr>
          <w:vertAlign w:val="subscript"/>
        </w:rPr>
        <w:t>1</w:t>
      </w:r>
      <w:r>
        <w:t>闭合，S</w:t>
      </w:r>
      <w:r>
        <w:rPr>
          <w:vertAlign w:val="subscript"/>
        </w:rPr>
        <w:t>2</w:t>
      </w:r>
      <w:r>
        <w:t>、S</w:t>
      </w:r>
      <w:r>
        <w:rPr>
          <w:vertAlign w:val="subscript"/>
        </w:rPr>
        <w:t>3</w:t>
      </w:r>
      <w:r>
        <w:t>断开时，R</w:t>
      </w:r>
      <w:r>
        <w:rPr>
          <w:vertAlign w:val="subscript"/>
        </w:rPr>
        <w:t>1</w:t>
      </w:r>
      <w:r>
        <w:t>、R</w:t>
      </w:r>
      <w:r>
        <w:rPr>
          <w:vertAlign w:val="subscript"/>
        </w:rPr>
        <w:t>2</w:t>
      </w:r>
      <w:r>
        <w:t>串联，电流表测量电路电流，R</w:t>
      </w:r>
      <w:r>
        <w:rPr>
          <w:vertAlign w:val="subscript"/>
        </w:rPr>
        <w:t>总</w:t>
      </w:r>
      <w:r>
        <w:t>=10Ω+30Ω=40Ω， </w:t>
      </w:r>
      <w:r>
        <w:br w:type="textWrapping"/>
      </w:r>
      <w:r>
        <w:t>电源电压U=IR</w:t>
      </w:r>
      <w:r>
        <w:rPr>
          <w:vertAlign w:val="subscript"/>
        </w:rPr>
        <w:t>总</w:t>
      </w:r>
      <w:r>
        <w:t>=0.6A×40Ω=24V； </w:t>
      </w:r>
      <w:r>
        <w:br w:type="textWrapping"/>
      </w:r>
      <w:r>
        <w:t>（2）当开关S</w:t>
      </w:r>
      <w:r>
        <w:rPr>
          <w:vertAlign w:val="subscript"/>
        </w:rPr>
        <w:t>1</w:t>
      </w:r>
      <w:r>
        <w:t>、S</w:t>
      </w:r>
      <w:r>
        <w:rPr>
          <w:vertAlign w:val="subscript"/>
        </w:rPr>
        <w:t>2</w:t>
      </w:r>
      <w:r>
        <w:t>、S</w:t>
      </w:r>
      <w:r>
        <w:rPr>
          <w:vertAlign w:val="subscript"/>
        </w:rPr>
        <w:t>3</w:t>
      </w:r>
      <w:r>
        <w:t>都闭合时，R</w:t>
      </w:r>
      <w:r>
        <w:rPr>
          <w:vertAlign w:val="subscript"/>
        </w:rPr>
        <w:t>1</w:t>
      </w:r>
      <w:r>
        <w:t>短路，灯泡和R</w:t>
      </w:r>
      <w:r>
        <w:rPr>
          <w:vertAlign w:val="subscript"/>
        </w:rPr>
        <w:t>2</w:t>
      </w:r>
      <w:r>
        <w:t>并联，灯泡正常发光，电流表示数为1.3A，根据欧姆定律可知通过R</w:t>
      </w:r>
      <w:r>
        <w:rPr>
          <w:vertAlign w:val="subscript"/>
        </w:rPr>
        <w:t>2</w:t>
      </w:r>
      <w:r>
        <w:t>的电流I</w:t>
      </w:r>
      <w:r>
        <w:rPr>
          <w:vertAlign w:val="subscript"/>
        </w:rPr>
        <w:t>2</w:t>
      </w:r>
      <w:r>
        <w:t>=</w:t>
      </w:r>
      <m:oMath>
        <m:f>
          <m:fPr/>
          <m:num>
            <m:r>
              <m:rPr/>
              <m:t>U</m:t>
            </m:r>
          </m:num>
          <m:den>
            <m:sSub>
              <m:sSubPr/>
              <m:e>
                <m:r>
                  <m:rPr/>
                  <m:t>R</m:t>
                </m:r>
              </m:e>
              <m:sub>
                <m:r>
                  <m:rPr/>
                  <m:t>2</m:t>
                </m:r>
              </m:sub>
            </m:sSub>
          </m:den>
        </m:f>
      </m:oMath>
      <w:r>
        <w:t>=</w:t>
      </w:r>
      <m:oMath>
        <m:f>
          <m:fPr/>
          <m:num>
            <m:r>
              <m:rPr>
                <m:nor/>
                <m:sty m:val="p"/>
              </m:rPr>
              <m:t>24V</m:t>
            </m:r>
          </m:num>
          <m:den>
            <m:r>
              <m:rPr>
                <m:nor/>
                <m:sty m:val="p"/>
              </m:rPr>
              <m:t>30Ω</m:t>
            </m:r>
          </m:den>
        </m:f>
      </m:oMath>
      <w:r>
        <w:t>=0.8A， </w:t>
      </w:r>
      <w:r>
        <w:br w:type="textWrapping"/>
      </w:r>
      <w:r>
        <w:t>根据并联电路的电流特点可知灯泡的额定电流I</w:t>
      </w:r>
      <w:r>
        <w:rPr>
          <w:vertAlign w:val="subscript"/>
        </w:rPr>
        <w:t>L</w:t>
      </w:r>
      <w:r>
        <w:t>=1.3A-0.8A=0.5A， </w:t>
      </w:r>
      <w:r>
        <w:br w:type="textWrapping"/>
      </w:r>
      <w:r>
        <w:t>灯泡的额定功率P</w:t>
      </w:r>
      <w:r>
        <w:rPr>
          <w:vertAlign w:val="subscript"/>
        </w:rPr>
        <w:t>L</w:t>
      </w:r>
      <w:r>
        <w:t>=UI</w:t>
      </w:r>
      <w:r>
        <w:rPr>
          <w:vertAlign w:val="subscript"/>
        </w:rPr>
        <w:t>L</w:t>
      </w:r>
      <w:r>
        <w:t>=24V×0.5A=12W； </w:t>
      </w:r>
      <w:r>
        <w:br w:type="textWrapping"/>
      </w:r>
      <w:r>
        <w:t>（3）灯泡正常发光5min时，通过灯泡的电流做的功W=P</w:t>
      </w:r>
      <w:r>
        <w:rPr>
          <w:vertAlign w:val="subscript"/>
        </w:rPr>
        <w:t>L</w:t>
      </w:r>
      <w:r>
        <w:t>t=12W×5×60s=3600J。 </w:t>
      </w:r>
      <w:r>
        <w:br w:type="textWrapping"/>
      </w:r>
      <w:r>
        <w:t>答：（1）电源电压为24V； </w:t>
      </w:r>
      <w:r>
        <w:br w:type="textWrapping"/>
      </w:r>
      <w:r>
        <w:t>（2）灯泡的额定功率为12W； </w:t>
      </w:r>
      <w:r>
        <w:br w:type="textWrapping"/>
      </w:r>
      <w:r>
        <w:t>（3）灯泡正常发光5min时，通过灯泡的电流做的功为3600J。;</w:t>
      </w:r>
    </w:p>
    <w:p>
      <w:r>
        <w:rPr>
          <w:color w:val="3333FF"/>
        </w:rPr>
        <w:t>【解析】</w:t>
      </w:r>
      <w:r>
        <w:t> </w:t>
      </w:r>
      <w:r>
        <w:br w:type="textWrapping"/>
      </w:r>
      <m:oMath>
        <m:r>
          <m:rPr/>
          <m:t>(1)</m:t>
        </m:r>
      </m:oMath>
      <w:r>
        <w:t>当开关</w:t>
      </w:r>
      <m:oMath>
        <m:sSub>
          <m:sSubPr/>
          <m:e>
            <m:r>
              <m:rPr/>
              <m:t>S</m:t>
            </m:r>
          </m:e>
          <m:sub>
            <m:r>
              <m:rPr/>
              <m:t>1</m:t>
            </m:r>
          </m:sub>
        </m:sSub>
      </m:oMath>
      <w:r>
        <w:t>闭合，</w:t>
      </w:r>
      <m:oMath>
        <m:sSub>
          <m:sSubPr/>
          <m:e>
            <m:r>
              <m:rPr/>
              <m:t>S</m:t>
            </m:r>
          </m:e>
          <m:sub>
            <m:r>
              <m:rPr/>
              <m:t>2</m:t>
            </m:r>
          </m:sub>
        </m:sSub>
      </m:oMath>
      <w:r>
        <w:t>、</w:t>
      </w:r>
      <m:oMath>
        <m:sSub>
          <m:sSubPr/>
          <m:e>
            <m:r>
              <m:rPr/>
              <m:t>S</m:t>
            </m:r>
          </m:e>
          <m:sub>
            <m:r>
              <m:rPr/>
              <m:t>3</m:t>
            </m:r>
          </m:sub>
        </m:sSub>
      </m:oMath>
      <w:r>
        <w:t>断开时，</w:t>
      </w:r>
      <m:oMath>
        <m:sSub>
          <m:sSubPr/>
          <m:e>
            <m:r>
              <m:rPr/>
              <m:t>R</m:t>
            </m:r>
          </m:e>
          <m:sub>
            <m:r>
              <m:rPr/>
              <m:t>1</m:t>
            </m:r>
          </m:sub>
        </m:sSub>
      </m:oMath>
      <w:r>
        <w:t>、</w:t>
      </w:r>
      <m:oMath>
        <m:sSub>
          <m:sSubPr/>
          <m:e>
            <m:r>
              <m:rPr/>
              <m:t>R</m:t>
            </m:r>
          </m:e>
          <m:sub>
            <m:r>
              <m:rPr/>
              <m:t>2</m:t>
            </m:r>
          </m:sub>
        </m:sSub>
      </m:oMath>
      <w:r>
        <w:t>串联，电流表测量电路电流，根据电阻串联的特点得出总电阻，根据欧姆定律得出电源电压； </w:t>
      </w:r>
      <w:r>
        <w:br w:type="textWrapping"/>
      </w:r>
      <m:oMath>
        <m:r>
          <m:rPr/>
          <m:t>(2)</m:t>
        </m:r>
      </m:oMath>
      <w:r>
        <w:t>当开关</w:t>
      </w:r>
      <m:oMath>
        <m:sSub>
          <m:sSubPr/>
          <m:e>
            <m:r>
              <m:rPr/>
              <m:t>S</m:t>
            </m:r>
          </m:e>
          <m:sub>
            <m:r>
              <m:rPr/>
              <m:t>1</m:t>
            </m:r>
          </m:sub>
        </m:sSub>
      </m:oMath>
      <w:r>
        <w:t>、</w:t>
      </w:r>
      <m:oMath>
        <m:sSub>
          <m:sSubPr/>
          <m:e>
            <m:r>
              <m:rPr/>
              <m:t>S</m:t>
            </m:r>
          </m:e>
          <m:sub>
            <m:r>
              <m:rPr/>
              <m:t>2</m:t>
            </m:r>
          </m:sub>
        </m:sSub>
      </m:oMath>
      <w:r>
        <w:t>、</w:t>
      </w:r>
      <m:oMath>
        <m:sSub>
          <m:sSubPr/>
          <m:e>
            <m:r>
              <m:rPr/>
              <m:t>S</m:t>
            </m:r>
          </m:e>
          <m:sub>
            <m:r>
              <m:rPr/>
              <m:t>3</m:t>
            </m:r>
          </m:sub>
        </m:sSub>
      </m:oMath>
      <w:r>
        <w:t>都闭合时，</w:t>
      </w:r>
      <m:oMath>
        <m:sSub>
          <m:sSubPr/>
          <m:e>
            <m:r>
              <m:rPr/>
              <m:t>R</m:t>
            </m:r>
          </m:e>
          <m:sub>
            <m:r>
              <m:rPr/>
              <m:t>1</m:t>
            </m:r>
          </m:sub>
        </m:sSub>
      </m:oMath>
      <w:r>
        <w:t>短路，灯泡和</w:t>
      </w:r>
      <m:oMath>
        <m:sSub>
          <m:sSubPr/>
          <m:e>
            <m:r>
              <m:rPr/>
              <m:t>R</m:t>
            </m:r>
          </m:e>
          <m:sub>
            <m:r>
              <m:rPr/>
              <m:t>2</m:t>
            </m:r>
          </m:sub>
        </m:sSub>
      </m:oMath>
      <w:r>
        <w:t>并联，灯泡正常发光，电流表示数为</w:t>
      </w:r>
      <m:oMath>
        <m:r>
          <m:rPr/>
          <m:t>1.</m:t>
        </m:r>
        <m:r>
          <m:rPr>
            <m:nor/>
            <m:sty m:val="p"/>
          </m:rPr>
          <m:t>3A</m:t>
        </m:r>
      </m:oMath>
      <w:r>
        <w:t>，根据欧姆定律可知通过</w:t>
      </w:r>
      <m:oMath>
        <m:sSub>
          <m:sSubPr/>
          <m:e>
            <m:r>
              <m:rPr/>
              <m:t>R</m:t>
            </m:r>
          </m:e>
          <m:sub>
            <m:r>
              <m:rPr/>
              <m:t>2</m:t>
            </m:r>
          </m:sub>
        </m:sSub>
      </m:oMath>
      <w:r>
        <w:t>的电流，根据并联电路的电流特点可知灯泡的额定电流，根据</w:t>
      </w:r>
      <m:oMath>
        <m:r>
          <m:rPr/>
          <m:t>P=</m:t>
        </m:r>
        <m:r>
          <m:rPr>
            <m:nor/>
            <m:sty m:val="p"/>
          </m:rPr>
          <m:t>UI</m:t>
        </m:r>
      </m:oMath>
      <w:r>
        <w:t>得出灯泡的额定功率； </w:t>
      </w:r>
      <w:r>
        <w:br w:type="textWrapping"/>
      </w:r>
      <m:oMath>
        <m:r>
          <m:rPr/>
          <m:t>(3)</m:t>
        </m:r>
      </m:oMath>
      <w:r>
        <w:t>灯泡正常发光</w:t>
      </w:r>
      <m:oMath>
        <m:r>
          <m:rPr/>
          <m:t>5</m:t>
        </m:r>
        <m:r>
          <m:rPr>
            <m:nor/>
            <m:sty m:val="p"/>
          </m:rPr>
          <m:t>min</m:t>
        </m:r>
      </m:oMath>
      <w:r>
        <w:t>时，根据</w:t>
      </w:r>
      <m:oMath>
        <m:r>
          <m:rPr/>
          <m:t>W=</m:t>
        </m:r>
        <m:r>
          <m:rPr>
            <m:nor/>
            <m:sty m:val="p"/>
          </m:rPr>
          <m:t>Pt</m:t>
        </m:r>
      </m:oMath>
      <w:r>
        <w:t>得出通过灯泡的电流做的功。 </w:t>
      </w:r>
      <w:r>
        <w:br w:type="textWrapping"/>
      </w:r>
      <w:r>
        <w:t>此题主要考查电路分析、欧姆定律的应用和电功率的计算，有一定难度。</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E86F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15264</Words>
  <Characters>16854</Characters>
  <Lines>0</Lines>
  <Paragraphs>0</Paragraphs>
  <TotalTime>0</TotalTime>
  <ScaleCrop>false</ScaleCrop>
  <LinksUpToDate>false</LinksUpToDate>
  <CharactersWithSpaces>16949</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361FA5291CA04EA7A8D9F3937039B1EE</vt:lpwstr>
  </property>
</Properties>
</file>