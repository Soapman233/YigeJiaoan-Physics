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苏科版九年级下册《第16章 电磁转换》2022年单元测试卷</w:t>
      </w:r>
    </w:p>
    <w:p/>
    <w:p>
      <w:r>
        <w:rPr>
          <w:rStyle w:val="164"/>
        </w:rPr>
        <w:t>一 、单选题（本大题共11小题，共33分）</w:t>
      </w:r>
    </w:p>
    <w:p>
      <w:r>
        <w:t>1.（3分）关于磁体、磁场和磁感线，以下说法中正确的是</w:t>
      </w:r>
      <m:oMath>
        <m:r>
          <m:rPr/>
          <m:t>(</m:t>
        </m:r>
        <m:r>
          <m:rPr>
            <m:nor/>
            <m:sty m:val="p"/>
          </m:rPr>
          <m:t>    </m:t>
        </m:r>
        <m:r>
          <m:rPr/>
          <m:t>)</m:t>
        </m:r>
      </m:oMath>
    </w:p>
    <w:p>
      <w:pPr>
        <w:ind w:left="420"/>
      </w:pPr>
      <w:r>
        <w:t>A. 铁和铝都能够被磁体所吸引</w:t>
      </w:r>
      <w:r>
        <w:br w:type="textWrapping"/>
      </w:r>
      <w:r>
        <w:t>B. 磁感线是磁场中真实存在的曲线</w:t>
      </w:r>
      <w:r>
        <w:br w:type="textWrapping"/>
      </w:r>
      <w:r>
        <w:t>C. 磁体之间的相互作用是通过磁场发生的</w:t>
      </w:r>
      <w:r>
        <w:br w:type="textWrapping"/>
      </w:r>
      <w:r>
        <w:t>D. 小磁针的北极不论在任何情况下都指向地理的南极</w:t>
      </w:r>
    </w:p>
    <w:p>
      <w:r>
        <w:t>2.（3分）首先发现通电导体周围存在磁场的科学家是</w:t>
      </w:r>
      <m:oMath>
        <m:r>
          <m:rPr/>
          <m:t>()</m:t>
        </m:r>
      </m:oMath>
    </w:p>
    <w:p>
      <w:pPr>
        <w:tabs>
          <w:tab w:val="left" w:pos="2307"/>
          <w:tab w:val="left" w:pos="4195"/>
          <w:tab w:val="left" w:pos="6083"/>
        </w:tabs>
        <w:ind w:left="420"/>
      </w:pPr>
      <w:r>
        <w:t>A. 墨子</w:t>
      </w:r>
      <w:r>
        <w:tab/>
      </w:r>
      <w:r>
        <w:t>B. 奥斯特</w:t>
      </w:r>
      <w:r>
        <w:tab/>
      </w:r>
      <w:r>
        <w:t>C. 法拉第</w:t>
      </w:r>
      <w:r>
        <w:tab/>
      </w:r>
      <w:r>
        <w:t>D. 安培</w:t>
      </w:r>
    </w:p>
    <w:p>
      <w:r>
        <w:t>3.（3分）如图所示，电动机的工作原理与下面哪个实验现象的原理是相同的</w:t>
      </w:r>
      <m:oMath>
        <m:r>
          <m:rPr/>
          <m:t>(</m:t>
        </m:r>
        <m:r>
          <m:rPr>
            <m:nor/>
            <m:sty m:val="p"/>
          </m:rPr>
          <m:t> </m:t>
        </m:r>
        <m:r>
          <m:rPr/>
          <m:t>)</m:t>
        </m:r>
      </m:oMath>
    </w:p>
    <w:p>
      <w:pPr>
        <w:ind w:left="420"/>
      </w:pPr>
      <w:r>
        <w:t xml:space="preserve">A. </w:t>
      </w:r>
      <w:r>
        <w:drawing>
          <wp:inline distT="0" distB="0" distL="114300" distR="114300">
            <wp:extent cx="1141095" cy="85661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141200" cy="856800"/>
                    </a:xfrm>
                    <a:prstGeom prst="rect">
                      <a:avLst/>
                    </a:prstGeom>
                  </pic:spPr>
                </pic:pic>
              </a:graphicData>
            </a:graphic>
          </wp:inline>
        </w:drawing>
      </w:r>
      <w:r>
        <w:t>导体水平运动产生电流</w:t>
      </w:r>
      <w:r>
        <w:br w:type="textWrapping"/>
      </w:r>
      <w:r>
        <w:t xml:space="preserve">B. </w:t>
      </w:r>
      <w:r>
        <w:drawing>
          <wp:inline distT="0" distB="0" distL="114300" distR="114300">
            <wp:extent cx="816610" cy="1014730"/>
            <wp:effectExtent l="0" t="0" r="254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817200" cy="1015200"/>
                    </a:xfrm>
                    <a:prstGeom prst="rect">
                      <a:avLst/>
                    </a:prstGeom>
                  </pic:spPr>
                </pic:pic>
              </a:graphicData>
            </a:graphic>
          </wp:inline>
        </w:drawing>
      </w:r>
      <w:r>
        <w:t>通电后磁针偏转</w:t>
      </w:r>
      <w:r>
        <w:br w:type="textWrapping"/>
      </w:r>
      <w:r>
        <w:t xml:space="preserve">C. </w:t>
      </w:r>
      <w:r>
        <w:drawing>
          <wp:inline distT="0" distB="0" distL="114300" distR="114300">
            <wp:extent cx="568325" cy="79883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8800" cy="799200"/>
                    </a:xfrm>
                    <a:prstGeom prst="rect">
                      <a:avLst/>
                    </a:prstGeom>
                  </pic:spPr>
                </pic:pic>
              </a:graphicData>
            </a:graphic>
          </wp:inline>
        </w:drawing>
      </w:r>
      <w:r>
        <w:t>自制电磁铁</w:t>
      </w:r>
      <w:r>
        <w:br w:type="textWrapping"/>
      </w:r>
      <w:r>
        <w:t xml:space="preserve">D. </w:t>
      </w:r>
      <w:r>
        <w:drawing>
          <wp:inline distT="0" distB="0" distL="114300" distR="114300">
            <wp:extent cx="1205865" cy="932180"/>
            <wp:effectExtent l="0" t="0" r="133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206000" cy="932400"/>
                    </a:xfrm>
                    <a:prstGeom prst="rect">
                      <a:avLst/>
                    </a:prstGeom>
                  </pic:spPr>
                </pic:pic>
              </a:graphicData>
            </a:graphic>
          </wp:inline>
        </w:drawing>
      </w:r>
      <w:r>
        <w:t>通电导线在磁场中受力</w:t>
      </w:r>
    </w:p>
    <w:p>
      <w:r>
        <w:t>4.（3分）电动自行车、电动摩托车、电动汽车、电动公交车等已广泛应用于现代生活中，它们都是利用电动机来工作的，电动机工作过程中的能量转化情况主要是</w:t>
      </w:r>
      <m:oMath>
        <m:r>
          <m:rPr/>
          <m:t>(</m:t>
        </m:r>
        <m:r>
          <m:rPr>
            <m:nor/>
            <m:sty m:val="p"/>
          </m:rPr>
          <m:t> </m:t>
        </m:r>
        <m:r>
          <m:rPr/>
          <m:t>)</m:t>
        </m:r>
      </m:oMath>
    </w:p>
    <w:p>
      <w:pPr>
        <w:tabs>
          <w:tab w:val="left" w:pos="4195"/>
        </w:tabs>
        <w:ind w:left="420"/>
      </w:pPr>
      <w:r>
        <w:t>A. 电能转化成内能</w:t>
      </w:r>
      <w:r>
        <w:tab/>
      </w:r>
      <w:r>
        <w:t>B. 电能转化成机械能</w:t>
      </w:r>
      <w:r>
        <w:br w:type="textWrapping"/>
      </w:r>
      <w:r>
        <w:t>C. 机械能转化成电能</w:t>
      </w:r>
      <w:r>
        <w:tab/>
      </w:r>
      <w:r>
        <w:t>D. 化学能转化成电能</w:t>
      </w:r>
    </w:p>
    <w:p>
      <w:r>
        <w:t>5.（3分）关于磁体、磁场和磁感线，以下说法中正确的是(   )</w:t>
      </w:r>
    </w:p>
    <w:p>
      <w:pPr>
        <w:ind w:left="420"/>
      </w:pPr>
      <w:r>
        <w:t>A. 铜、铁和铝都能够被磁体所吸引</w:t>
      </w:r>
      <w:r>
        <w:br w:type="textWrapping"/>
      </w:r>
      <w:r>
        <w:t>B. 磁感线是磁场中真实存在的曲线</w:t>
      </w:r>
      <w:r>
        <w:br w:type="textWrapping"/>
      </w:r>
      <w:r>
        <w:t>C. 磁体之间的相互作用都是通过磁场发生的</w:t>
      </w:r>
      <w:r>
        <w:br w:type="textWrapping"/>
      </w:r>
      <w:r>
        <w:t>D. 物理学中，把小磁针静止时S极所指的方向规定为该点磁场的方向</w:t>
      </w:r>
    </w:p>
    <w:p>
      <w:r>
        <w:t>6.（3分）如图所示，条形磁铁放在水平桌面上左端的</w:t>
      </w:r>
      <m:oMath>
        <m:r>
          <m:rPr/>
          <m:t>S</m:t>
        </m:r>
      </m:oMath>
      <w:r>
        <w:t>极正对着在同一水平线上的电磁铁，当电磁铁通电时，条形磁铁静止且受到向左的吸引力，则下列说法正确的是</w:t>
      </w:r>
      <m:oMath>
        <m:r>
          <m:rPr/>
          <m:t>(</m:t>
        </m:r>
        <m:r>
          <m:rPr>
            <m:nor/>
            <m:sty m:val="p"/>
          </m:rPr>
          <m:t> </m:t>
        </m:r>
        <m:r>
          <m:rPr/>
          <m:t>)</m:t>
        </m:r>
      </m:oMath>
      <w:r>
        <w:br w:type="textWrapping"/>
      </w:r>
      <w:r>
        <w:drawing>
          <wp:inline distT="0" distB="0" distL="114300" distR="114300">
            <wp:extent cx="2375535" cy="902970"/>
            <wp:effectExtent l="0" t="0" r="571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376000" cy="903599"/>
                    </a:xfrm>
                    <a:prstGeom prst="rect">
                      <a:avLst/>
                    </a:prstGeom>
                  </pic:spPr>
                </pic:pic>
              </a:graphicData>
            </a:graphic>
          </wp:inline>
        </w:drawing>
      </w:r>
    </w:p>
    <w:p>
      <w:pPr>
        <w:ind w:left="420"/>
      </w:pPr>
      <w:r>
        <w:t>A. 条形磁铁受到向左的摩擦力</w:t>
      </w:r>
      <w:r>
        <w:br w:type="textWrapping"/>
      </w:r>
      <w:r>
        <w:t>B. 电磁铁中的电流方向是</w:t>
      </w:r>
      <m:oMath>
        <m:r>
          <m:rPr/>
          <m:t>a</m:t>
        </m:r>
      </m:oMath>
      <w:r>
        <w:t>流向</w:t>
      </w:r>
      <m:oMath>
        <m:r>
          <m:rPr/>
          <m:t>b</m:t>
        </m:r>
      </m:oMath>
      <w:r>
        <w:br w:type="textWrapping"/>
      </w:r>
      <w:r>
        <w:t>C. 电磁铁受到的吸引力和条形磁铁受到的摩擦力方向相同，均水平向右</w:t>
      </w:r>
      <w:r>
        <w:br w:type="textWrapping"/>
      </w:r>
      <w:r>
        <w:t>D. 电磁铁对条形磁铁的吸引力和条形磁铁受到的摩擦力是一对相互作用力</w:t>
      </w:r>
    </w:p>
    <w:p>
      <w:r>
        <w:t>7.（3分）电流表是测量电流的一种仪器，如图为电流表的表头内部结构，它由永磁体、线圈等构成，当有电流通过线圈时，线圈会发生偏转，从而带动指针转动。其原理与下列相对应的是</w:t>
      </w:r>
      <m:oMath>
        <m:r>
          <m:rPr/>
          <m:t>()</m:t>
        </m:r>
      </m:oMath>
      <w:r>
        <w:br w:type="textWrapping"/>
      </w:r>
      <w:r>
        <w:drawing>
          <wp:inline distT="0" distB="0" distL="114300" distR="114300">
            <wp:extent cx="1738630" cy="1929130"/>
            <wp:effectExtent l="0" t="0" r="1397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738800" cy="1929600"/>
                    </a:xfrm>
                    <a:prstGeom prst="rect">
                      <a:avLst/>
                    </a:prstGeom>
                  </pic:spPr>
                </pic:pic>
              </a:graphicData>
            </a:graphic>
          </wp:inline>
        </w:drawing>
      </w:r>
    </w:p>
    <w:p>
      <w:pPr>
        <w:tabs>
          <w:tab w:val="left" w:pos="4195"/>
        </w:tabs>
        <w:ind w:left="420"/>
      </w:pPr>
      <w:r>
        <w:t xml:space="preserve">A. </w:t>
      </w:r>
      <w:r>
        <w:drawing>
          <wp:inline distT="0" distB="0" distL="114300" distR="114300">
            <wp:extent cx="1425575" cy="1111885"/>
            <wp:effectExtent l="0" t="0" r="317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425600" cy="1112400"/>
                    </a:xfrm>
                    <a:prstGeom prst="rect">
                      <a:avLst/>
                    </a:prstGeom>
                  </pic:spPr>
                </pic:pic>
              </a:graphicData>
            </a:graphic>
          </wp:inline>
        </w:drawing>
      </w:r>
      <w:r>
        <w:tab/>
      </w:r>
      <w:r>
        <w:t xml:space="preserve">B. </w:t>
      </w:r>
      <w:r>
        <w:drawing>
          <wp:inline distT="0" distB="0" distL="114300" distR="114300">
            <wp:extent cx="1806575" cy="1014730"/>
            <wp:effectExtent l="0" t="0" r="317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807199" cy="1015200"/>
                    </a:xfrm>
                    <a:prstGeom prst="rect">
                      <a:avLst/>
                    </a:prstGeom>
                  </pic:spPr>
                </pic:pic>
              </a:graphicData>
            </a:graphic>
          </wp:inline>
        </w:drawing>
      </w:r>
      <w:r>
        <w:br w:type="textWrapping"/>
      </w:r>
      <w:r>
        <w:t xml:space="preserve">C. </w:t>
      </w:r>
      <w:r>
        <w:drawing>
          <wp:inline distT="0" distB="0" distL="114300" distR="114300">
            <wp:extent cx="1111885" cy="1101090"/>
            <wp:effectExtent l="0" t="0" r="1206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1112400" cy="1101600"/>
                    </a:xfrm>
                    <a:prstGeom prst="rect">
                      <a:avLst/>
                    </a:prstGeom>
                  </pic:spPr>
                </pic:pic>
              </a:graphicData>
            </a:graphic>
          </wp:inline>
        </w:drawing>
      </w:r>
      <w:r>
        <w:tab/>
      </w:r>
      <w:r>
        <w:t xml:space="preserve">D. </w:t>
      </w:r>
      <w:r>
        <w:drawing>
          <wp:inline distT="0" distB="0" distL="114300" distR="114300">
            <wp:extent cx="1795780" cy="1083310"/>
            <wp:effectExtent l="0" t="0" r="139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796400" cy="1083600"/>
                    </a:xfrm>
                    <a:prstGeom prst="rect">
                      <a:avLst/>
                    </a:prstGeom>
                  </pic:spPr>
                </pic:pic>
              </a:graphicData>
            </a:graphic>
          </wp:inline>
        </w:drawing>
      </w:r>
    </w:p>
    <w:p>
      <w:r>
        <w:t>8.（3分）如图能说明电动机工作原理的是</w:t>
      </w:r>
      <m:oMath>
        <m:r>
          <m:rPr/>
          <m:t>()</m:t>
        </m:r>
      </m:oMath>
    </w:p>
    <w:p>
      <w:pPr>
        <w:tabs>
          <w:tab w:val="left" w:pos="4195"/>
        </w:tabs>
        <w:ind w:left="420"/>
      </w:pPr>
      <w:r>
        <w:t xml:space="preserve">A. </w:t>
      </w:r>
      <w:r>
        <w:drawing>
          <wp:inline distT="0" distB="0" distL="114300" distR="114300">
            <wp:extent cx="1436370" cy="1072515"/>
            <wp:effectExtent l="0" t="0" r="1143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436400" cy="1072800"/>
                    </a:xfrm>
                    <a:prstGeom prst="rect">
                      <a:avLst/>
                    </a:prstGeom>
                  </pic:spPr>
                </pic:pic>
              </a:graphicData>
            </a:graphic>
          </wp:inline>
        </w:drawing>
      </w:r>
      <w:r>
        <w:tab/>
      </w:r>
      <w:r>
        <w:t xml:space="preserve">B. </w:t>
      </w:r>
      <w:r>
        <w:drawing>
          <wp:inline distT="0" distB="0" distL="114300" distR="114300">
            <wp:extent cx="1587500" cy="932180"/>
            <wp:effectExtent l="0" t="0" r="1270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587600" cy="932400"/>
                    </a:xfrm>
                    <a:prstGeom prst="rect">
                      <a:avLst/>
                    </a:prstGeom>
                  </pic:spPr>
                </pic:pic>
              </a:graphicData>
            </a:graphic>
          </wp:inline>
        </w:drawing>
      </w:r>
      <w:r>
        <w:br w:type="textWrapping"/>
      </w:r>
      <w:r>
        <w:t xml:space="preserve">C. </w:t>
      </w:r>
      <w:r>
        <w:drawing>
          <wp:inline distT="0" distB="0" distL="114300" distR="114300">
            <wp:extent cx="1587500" cy="805815"/>
            <wp:effectExtent l="0" t="0" r="1270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587600" cy="806400"/>
                    </a:xfrm>
                    <a:prstGeom prst="rect">
                      <a:avLst/>
                    </a:prstGeom>
                  </pic:spPr>
                </pic:pic>
              </a:graphicData>
            </a:graphic>
          </wp:inline>
        </w:drawing>
      </w:r>
      <w:r>
        <w:tab/>
      </w:r>
      <w:r>
        <w:t xml:space="preserve">D. </w:t>
      </w:r>
      <w:r>
        <w:drawing>
          <wp:inline distT="0" distB="0" distL="114300" distR="114300">
            <wp:extent cx="1587500" cy="835025"/>
            <wp:effectExtent l="0" t="0" r="1270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1587600" cy="835200"/>
                    </a:xfrm>
                    <a:prstGeom prst="rect">
                      <a:avLst/>
                    </a:prstGeom>
                  </pic:spPr>
                </pic:pic>
              </a:graphicData>
            </a:graphic>
          </wp:inline>
        </w:drawing>
      </w:r>
    </w:p>
    <w:p>
      <w:r>
        <w:t>9.（3分）如图所示是简易压力传感器的原理图，弹簧甲连接在</w:t>
      </w:r>
      <m:oMath>
        <m:r>
          <m:rPr/>
          <m:t>A.B</m:t>
        </m:r>
      </m:oMath>
      <w:r>
        <w:t>两绝缘板之间，</w:t>
      </w:r>
      <m:oMath>
        <m:r>
          <m:rPr/>
          <m:t>B</m:t>
        </m:r>
      </m:oMath>
      <w:r>
        <w:t>板固定，滑动变阻器</w:t>
      </w:r>
      <m:oMath>
        <m:r>
          <m:rPr/>
          <m:t>R</m:t>
        </m:r>
      </m:oMath>
      <w:r>
        <w:t>的滑片</w:t>
      </w:r>
      <m:oMath>
        <m:r>
          <m:rPr/>
          <m:t>P</m:t>
        </m:r>
      </m:oMath>
      <w:r>
        <w:t>与</w:t>
      </w:r>
      <m:oMath>
        <m:r>
          <m:rPr/>
          <m:t>A</m:t>
        </m:r>
      </m:oMath>
      <w:r>
        <w:t>板相连，并可随</w:t>
      </w:r>
      <m:oMath>
        <m:r>
          <m:rPr/>
          <m:t>A</m:t>
        </m:r>
      </m:oMath>
      <w:r>
        <w:t>板一起运动。弹簧乙下端挂有一永磁体，永磁体正下方有一电磁铁，</w:t>
      </w:r>
      <m:oMath>
        <m:r>
          <m:rPr/>
          <m:t>E</m:t>
        </m:r>
      </m:oMath>
      <w:r>
        <w:t>为电源，</w:t>
      </w:r>
      <m:oMath>
        <m:sSub>
          <m:sSubPr/>
          <m:e>
            <m:r>
              <m:rPr/>
              <m:t>R</m:t>
            </m:r>
          </m:e>
          <m:sub>
            <m:r>
              <m:rPr/>
              <m:t>0</m:t>
            </m:r>
          </m:sub>
        </m:sSub>
      </m:oMath>
      <w:r>
        <w:t>为定值电阻。开关</w:t>
      </w:r>
      <m:oMath>
        <m:r>
          <m:rPr/>
          <m:t>S</m:t>
        </m:r>
      </m:oMath>
      <w:r>
        <w:t>闭合，电路接通后，增大压力，下列说法正确的是</w:t>
      </w:r>
      <m:oMath>
        <m:r>
          <m:rPr/>
          <m:t>(</m:t>
        </m:r>
        <m:r>
          <m:rPr>
            <m:nor/>
            <m:sty m:val="p"/>
          </m:rPr>
          <m:t>    </m:t>
        </m:r>
        <m:r>
          <m:rPr/>
          <m:t>)</m:t>
        </m:r>
      </m:oMath>
      <w:r>
        <w:br w:type="textWrapping"/>
      </w:r>
      <w:r>
        <w:drawing>
          <wp:inline distT="0" distB="0" distL="114300" distR="114300">
            <wp:extent cx="1471930" cy="1414780"/>
            <wp:effectExtent l="0" t="0" r="1397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1472400" cy="1414800"/>
                    </a:xfrm>
                    <a:prstGeom prst="rect">
                      <a:avLst/>
                    </a:prstGeom>
                  </pic:spPr>
                </pic:pic>
              </a:graphicData>
            </a:graphic>
          </wp:inline>
        </w:drawing>
      </w:r>
    </w:p>
    <w:p>
      <w:pPr>
        <w:tabs>
          <w:tab w:val="left" w:pos="4195"/>
        </w:tabs>
        <w:ind w:left="420"/>
      </w:pPr>
      <w:r>
        <w:t>A. 电路总电阻变小</w:t>
      </w:r>
      <w:r>
        <w:tab/>
      </w:r>
      <w:r>
        <w:t>B. 电压表读数变小</w:t>
      </w:r>
      <w:r>
        <w:br w:type="textWrapping"/>
      </w:r>
      <w:r>
        <w:t>C. 电磁铁的上端为</w:t>
      </w:r>
      <m:oMath>
        <m:r>
          <m:rPr/>
          <m:t>N</m:t>
        </m:r>
      </m:oMath>
      <w:r>
        <w:t>极</w:t>
      </w:r>
      <w:r>
        <w:tab/>
      </w:r>
      <w:r>
        <w:t>D. 弹簧乙的长度变小</w:t>
      </w:r>
    </w:p>
    <w:p>
      <w:r>
        <w:t>10.（3分）如图所示，当开关闭合后，发现线圈顺时针转动。下列四种情况中</w:t>
      </w:r>
      <m:oMath>
        <m:r>
          <m:rPr/>
          <m:t>(</m:t>
        </m:r>
      </m:oMath>
      <w:r>
        <w:t>均闭合开关</w:t>
      </w:r>
      <m:oMath>
        <m:r>
          <m:rPr/>
          <m:t>)</m:t>
        </m:r>
      </m:oMath>
      <w:r>
        <w:t>，</w:t>
      </w:r>
      <m:oMath>
        <m:r>
          <m:rPr/>
          <m:t>ab</m:t>
        </m:r>
      </m:oMath>
      <w:r>
        <w:t>段在磁场中受到的磁场力方向正确的是</w:t>
      </w:r>
      <m:oMath>
        <m:r>
          <m:rPr/>
          <m:t>()</m:t>
        </m:r>
      </m:oMath>
      <w:r>
        <w:br w:type="textWrapping"/>
      </w:r>
      <w:r>
        <w:drawing>
          <wp:inline distT="0" distB="0" distL="114300" distR="114300">
            <wp:extent cx="968375" cy="1043940"/>
            <wp:effectExtent l="0" t="0" r="317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968400" cy="1044000"/>
                    </a:xfrm>
                    <a:prstGeom prst="rect">
                      <a:avLst/>
                    </a:prstGeom>
                  </pic:spPr>
                </pic:pic>
              </a:graphicData>
            </a:graphic>
          </wp:inline>
        </w:drawing>
      </w:r>
    </w:p>
    <w:p>
      <w:pPr>
        <w:tabs>
          <w:tab w:val="left" w:pos="4195"/>
        </w:tabs>
        <w:ind w:left="420"/>
      </w:pPr>
      <w:r>
        <w:t xml:space="preserve">A. </w:t>
      </w:r>
      <w:r>
        <w:drawing>
          <wp:inline distT="0" distB="0" distL="114300" distR="114300">
            <wp:extent cx="968375" cy="1043940"/>
            <wp:effectExtent l="0" t="0" r="317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968400" cy="1044000"/>
                    </a:xfrm>
                    <a:prstGeom prst="rect">
                      <a:avLst/>
                    </a:prstGeom>
                  </pic:spPr>
                </pic:pic>
              </a:graphicData>
            </a:graphic>
          </wp:inline>
        </w:drawing>
      </w:r>
      <w:r>
        <w:tab/>
      </w:r>
      <w:r>
        <w:t xml:space="preserve">B. </w:t>
      </w:r>
      <w:r>
        <w:drawing>
          <wp:inline distT="0" distB="0" distL="114300" distR="114300">
            <wp:extent cx="968375" cy="1043940"/>
            <wp:effectExtent l="0" t="0" r="317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968400" cy="1044000"/>
                    </a:xfrm>
                    <a:prstGeom prst="rect">
                      <a:avLst/>
                    </a:prstGeom>
                  </pic:spPr>
                </pic:pic>
              </a:graphicData>
            </a:graphic>
          </wp:inline>
        </w:drawing>
      </w:r>
      <w:r>
        <w:br w:type="textWrapping"/>
      </w:r>
      <w:r>
        <w:t xml:space="preserve">C. </w:t>
      </w:r>
      <w:r>
        <w:drawing>
          <wp:inline distT="0" distB="0" distL="114300" distR="114300">
            <wp:extent cx="1025525" cy="1216660"/>
            <wp:effectExtent l="0" t="0" r="317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1026000" cy="1216800"/>
                    </a:xfrm>
                    <a:prstGeom prst="rect">
                      <a:avLst/>
                    </a:prstGeom>
                  </pic:spPr>
                </pic:pic>
              </a:graphicData>
            </a:graphic>
          </wp:inline>
        </w:drawing>
      </w:r>
      <w:r>
        <w:tab/>
      </w:r>
      <w:r>
        <w:t xml:space="preserve">D. </w:t>
      </w:r>
      <w:r>
        <w:drawing>
          <wp:inline distT="0" distB="0" distL="114300" distR="114300">
            <wp:extent cx="960755" cy="1216660"/>
            <wp:effectExtent l="0" t="0" r="1079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961200" cy="1216800"/>
                    </a:xfrm>
                    <a:prstGeom prst="rect">
                      <a:avLst/>
                    </a:prstGeom>
                  </pic:spPr>
                </pic:pic>
              </a:graphicData>
            </a:graphic>
          </wp:inline>
        </w:drawing>
      </w:r>
    </w:p>
    <w:p>
      <w:r>
        <w:t>11.（3分）新能源电动汽车被越来越多的家庭所接受，其核心部件是电动机。下列能说明电动机工作原理的是</w:t>
      </w:r>
      <m:oMath>
        <m:r>
          <m:rPr/>
          <m:t>(</m:t>
        </m:r>
        <m:r>
          <m:rPr>
            <m:nor/>
            <m:sty m:val="p"/>
          </m:rPr>
          <m:t>    </m:t>
        </m:r>
        <m:r>
          <m:rPr/>
          <m:t>)</m:t>
        </m:r>
      </m:oMath>
    </w:p>
    <w:p>
      <w:pPr>
        <w:tabs>
          <w:tab w:val="left" w:pos="4195"/>
        </w:tabs>
        <w:ind w:left="420"/>
      </w:pPr>
      <w:r>
        <w:t xml:space="preserve">A. </w:t>
      </w:r>
      <w:r>
        <w:drawing>
          <wp:inline distT="0" distB="0" distL="114300" distR="114300">
            <wp:extent cx="892175" cy="798830"/>
            <wp:effectExtent l="0" t="0" r="317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892800" cy="799200"/>
                    </a:xfrm>
                    <a:prstGeom prst="rect">
                      <a:avLst/>
                    </a:prstGeom>
                  </pic:spPr>
                </pic:pic>
              </a:graphicData>
            </a:graphic>
          </wp:inline>
        </w:drawing>
      </w:r>
      <w:r>
        <w:tab/>
      </w:r>
      <w:r>
        <w:t xml:space="preserve">B. </w:t>
      </w:r>
      <w:r>
        <w:drawing>
          <wp:inline distT="0" distB="0" distL="114300" distR="114300">
            <wp:extent cx="1501140" cy="1007745"/>
            <wp:effectExtent l="0" t="0" r="381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1501200" cy="1007999"/>
                    </a:xfrm>
                    <a:prstGeom prst="rect">
                      <a:avLst/>
                    </a:prstGeom>
                  </pic:spPr>
                </pic:pic>
              </a:graphicData>
            </a:graphic>
          </wp:inline>
        </w:drawing>
      </w:r>
      <w:r>
        <w:br w:type="textWrapping"/>
      </w:r>
      <w:r>
        <w:t xml:space="preserve">C. </w:t>
      </w:r>
      <w:r>
        <w:drawing>
          <wp:inline distT="0" distB="0" distL="114300" distR="114300">
            <wp:extent cx="885190" cy="816610"/>
            <wp:effectExtent l="0" t="0" r="1016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885600" cy="817200"/>
                    </a:xfrm>
                    <a:prstGeom prst="rect">
                      <a:avLst/>
                    </a:prstGeom>
                  </pic:spPr>
                </pic:pic>
              </a:graphicData>
            </a:graphic>
          </wp:inline>
        </w:drawing>
      </w:r>
      <w:r>
        <w:tab/>
      </w:r>
      <w:r>
        <w:t xml:space="preserve">D. </w:t>
      </w:r>
      <w:r>
        <w:drawing>
          <wp:inline distT="0" distB="0" distL="114300" distR="114300">
            <wp:extent cx="1633855" cy="1072515"/>
            <wp:effectExtent l="0" t="0" r="444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1634400" cy="1072800"/>
                    </a:xfrm>
                    <a:prstGeom prst="rect">
                      <a:avLst/>
                    </a:prstGeom>
                  </pic:spPr>
                </pic:pic>
              </a:graphicData>
            </a:graphic>
          </wp:inline>
        </w:drawing>
      </w:r>
    </w:p>
    <w:p>
      <w:r>
        <w:rPr>
          <w:rStyle w:val="164"/>
        </w:rPr>
        <w:t>二 、填空题（本大题共8小题，共32分）</w:t>
      </w:r>
    </w:p>
    <w:p>
      <w:r>
        <w:t>12.（4分）我国宋代科学家沈括在</w:t>
      </w:r>
      <m:oMath>
        <m:r>
          <m:rPr/>
          <m:t>《</m:t>
        </m:r>
      </m:oMath>
      <w:r>
        <w:t>梦溪笔谈</w:t>
      </w:r>
      <m:oMath>
        <m:r>
          <m:rPr/>
          <m:t>》</m:t>
        </m:r>
      </m:oMath>
      <w:r>
        <w:t>中明确指出，指南针所指的方向“常微偏东，不全南也”。人们把指南针指南的磁极叫______极，地磁场的______极在地理的南极附近。</w:t>
      </w:r>
    </w:p>
    <w:p>
      <w:r>
        <w:t>13.（4分）通电直导线周围的磁场是以导线为圆心的同心圆</w:t>
      </w:r>
      <m:oMath>
        <m:r>
          <m:rPr/>
          <m:t>(</m:t>
        </m:r>
      </m:oMath>
      <w:r>
        <w:t>如图甲所示</w:t>
      </w:r>
      <m:oMath>
        <m:r>
          <m:rPr/>
          <m:t>)</m:t>
        </m:r>
      </m:oMath>
      <w:r>
        <w:t>，判断直导线周围磁场方向的方法是：“用右手握住直导线，让大拇指指向与直导线中电流的方向一致，则弯曲的四指所指方向即为磁场方向。”请你用此方法判断图乙中直导线通电时小磁针</w:t>
      </w:r>
      <m:oMath>
        <m:r>
          <m:rPr/>
          <m:t>N</m:t>
        </m:r>
      </m:oMath>
      <w:r>
        <w:t>极指向：______</w:t>
      </w:r>
      <m:oMath>
        <m:r>
          <m:rPr/>
          <m:t>(</m:t>
        </m:r>
      </m:oMath>
      <w:r>
        <w:t>选填“垂直纸面向内”或“垂直纸面向外”</w:t>
      </w:r>
      <m:oMath>
        <m:r>
          <m:rPr/>
          <m:t>)</m:t>
        </m:r>
      </m:oMath>
      <w:r>
        <w:t>。</w:t>
      </w:r>
      <w:r>
        <w:br w:type="textWrapping"/>
      </w:r>
      <w:r>
        <w:drawing>
          <wp:inline distT="0" distB="0" distL="114300" distR="114300">
            <wp:extent cx="3041650" cy="1576705"/>
            <wp:effectExtent l="0" t="0" r="635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3041999" cy="1576800"/>
                    </a:xfrm>
                    <a:prstGeom prst="rect">
                      <a:avLst/>
                    </a:prstGeom>
                  </pic:spPr>
                </pic:pic>
              </a:graphicData>
            </a:graphic>
          </wp:inline>
        </w:drawing>
      </w:r>
    </w:p>
    <w:p>
      <w:r>
        <w:t>14.（4分）如图所示，一束电子自右向左从狭缝里射出，穿过磁场时受到磁场力的作用，向纸面内偏转，若将两个磁极对调，则电子束将向______</w:t>
      </w:r>
      <m:oMath>
        <m:r>
          <m:rPr/>
          <m:t>(</m:t>
        </m:r>
      </m:oMath>
      <w:r>
        <w:t>选填“纸面内”或“纸面外”</w:t>
      </w:r>
      <m:oMath>
        <m:r>
          <m:rPr/>
          <m:t>)</m:t>
        </m:r>
      </m:oMath>
      <w:r>
        <w:t>偏转。</w:t>
      </w:r>
      <w:r>
        <w:br w:type="textWrapping"/>
      </w:r>
      <w:r>
        <w:drawing>
          <wp:inline distT="0" distB="0" distL="114300" distR="114300">
            <wp:extent cx="798830" cy="51435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799200" cy="514800"/>
                    </a:xfrm>
                    <a:prstGeom prst="rect">
                      <a:avLst/>
                    </a:prstGeom>
                  </pic:spPr>
                </pic:pic>
              </a:graphicData>
            </a:graphic>
          </wp:inline>
        </w:drawing>
      </w:r>
    </w:p>
    <w:p>
      <w:r>
        <w:t>15.（4分）如图所示是研究电磁感应现象的实验装置图。 </w:t>
      </w:r>
      <w:r>
        <w:br w:type="textWrapping"/>
      </w:r>
      <m:oMath>
        <m:r>
          <m:rPr/>
          <m:t>(1)</m:t>
        </m:r>
      </m:oMath>
      <w:r>
        <w:t>实验中，接入的电表是 ______； </w:t>
      </w:r>
      <w:r>
        <w:br w:type="textWrapping"/>
      </w:r>
      <m:oMath>
        <m:r>
          <m:rPr/>
          <m:t>(2)</m:t>
        </m:r>
      </m:oMath>
      <w:r>
        <w:t>当导体不动，蹄形磁体“左右”运动时，电表指针 ______</w:t>
      </w:r>
      <m:oMath>
        <m:r>
          <m:rPr/>
          <m:t>(</m:t>
        </m:r>
      </m:oMath>
      <w:r>
        <w:t>“偏转”或“不偏转”</w:t>
      </w:r>
      <m:oMath>
        <m:r>
          <m:rPr/>
          <m:t>)</m:t>
        </m:r>
      </m:oMath>
      <w:r>
        <w:t>。</w:t>
      </w:r>
      <w:r>
        <w:br w:type="textWrapping"/>
      </w:r>
      <w:r>
        <w:drawing>
          <wp:inline distT="0" distB="0" distL="114300" distR="114300">
            <wp:extent cx="1065530" cy="863600"/>
            <wp:effectExtent l="0" t="0" r="127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1065600" cy="864000"/>
                    </a:xfrm>
                    <a:prstGeom prst="rect">
                      <a:avLst/>
                    </a:prstGeom>
                  </pic:spPr>
                </pic:pic>
              </a:graphicData>
            </a:graphic>
          </wp:inline>
        </w:drawing>
      </w:r>
    </w:p>
    <w:p>
      <w:r>
        <w:t>16.（4分）在某次物理兴趣小组的活动中，老师拿出一个轻质铝环，用细棉线将它悬挂在支架上，铝环可以自由摆动。如图所示，当他把条形磁铁靠近铝环时，铝环被推开，这说明铝环与磁铁之间存在着力的作用，这个力是条形磁铁的磁场与铝环的磁场相互作用产生的。请你利用所学知识，具体分析铝环产生磁场的原因______。</w:t>
      </w:r>
      <w:r>
        <w:br w:type="textWrapping"/>
      </w:r>
      <w:r>
        <w:drawing>
          <wp:inline distT="0" distB="0" distL="114300" distR="114300">
            <wp:extent cx="1338580" cy="1130300"/>
            <wp:effectExtent l="0" t="0" r="1397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1339200" cy="1130400"/>
                    </a:xfrm>
                    <a:prstGeom prst="rect">
                      <a:avLst/>
                    </a:prstGeom>
                  </pic:spPr>
                </pic:pic>
              </a:graphicData>
            </a:graphic>
          </wp:inline>
        </w:drawing>
      </w:r>
    </w:p>
    <w:p>
      <w:r>
        <w:t>17.（4分）在图中标出小磁针的</w:t>
      </w:r>
      <m:oMath>
        <m:r>
          <m:rPr/>
          <m:t>N</m:t>
        </m:r>
      </m:oMath>
      <w:r>
        <w:t>极和电源的正极．</w:t>
      </w:r>
      <w:r>
        <w:br w:type="textWrapping"/>
      </w:r>
      <w:r>
        <w:drawing>
          <wp:inline distT="0" distB="0" distL="114300" distR="114300">
            <wp:extent cx="1130300" cy="856615"/>
            <wp:effectExtent l="0" t="0" r="1270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1130400" cy="856800"/>
                    </a:xfrm>
                    <a:prstGeom prst="rect">
                      <a:avLst/>
                    </a:prstGeom>
                  </pic:spPr>
                </pic:pic>
              </a:graphicData>
            </a:graphic>
          </wp:inline>
        </w:drawing>
      </w:r>
    </w:p>
    <w:p>
      <w:r>
        <w:t>18.（4分）如图所示，</w:t>
      </w:r>
      <m:oMath>
        <m:r>
          <m:rPr>
            <m:nor/>
            <m:sty m:val="p"/>
          </m:rPr>
          <m:t>AB</m:t>
        </m:r>
      </m:oMath>
      <w:r>
        <w:t>和</w:t>
      </w:r>
      <m:oMath>
        <m:r>
          <m:rPr>
            <m:nor/>
            <m:sty m:val="p"/>
          </m:rPr>
          <m:t>CD</m:t>
        </m:r>
      </m:oMath>
      <w:r>
        <w:t>是两根固定且平行的水平金属导轨，符号</w:t>
      </w:r>
      <m:oMath>
        <m:r>
          <m:rPr/>
          <m:t>×</m:t>
        </m:r>
      </m:oMath>
      <w:r>
        <w:t>表示垂直于纸面指向纸面里的磁场的磁感线。现将电阻不计的铜棒</w:t>
      </w:r>
      <m:oMath>
        <m:r>
          <m:rPr>
            <m:nor/>
            <m:sty m:val="p"/>
          </m:rPr>
          <m:t>EF</m:t>
        </m:r>
      </m:oMath>
      <w:r>
        <w:t>和</w:t>
      </w:r>
      <m:oMath>
        <m:r>
          <m:rPr>
            <m:nor/>
            <m:sty m:val="p"/>
          </m:rPr>
          <m:t>GH</m:t>
        </m:r>
      </m:oMath>
      <w:r>
        <w:t>垂直放在滑轨上，当拉动</w:t>
      </w:r>
      <m:oMath>
        <m:r>
          <m:rPr>
            <m:nor/>
            <m:sty m:val="p"/>
          </m:rPr>
          <m:t>GH</m:t>
        </m:r>
      </m:oMath>
      <w:r>
        <w:t>使其向左移动时，发现</w:t>
      </w:r>
      <m:oMath>
        <m:r>
          <m:rPr>
            <m:nor/>
            <m:sty m:val="p"/>
          </m:rPr>
          <m:t>EF</m:t>
        </m:r>
      </m:oMath>
      <w:r>
        <w:t>也向左移动；若拉动</w:t>
      </w:r>
      <m:oMath>
        <m:r>
          <m:rPr>
            <m:nor/>
            <m:sty m:val="p"/>
          </m:rPr>
          <m:t>GH</m:t>
        </m:r>
      </m:oMath>
      <w:r>
        <w:t>使其向右移动，则</w:t>
      </w:r>
      <m:oMath>
        <m:r>
          <m:rPr>
            <m:nor/>
            <m:sty m:val="p"/>
          </m:rPr>
          <m:t>EF</m:t>
        </m:r>
      </m:oMath>
      <w:r>
        <w:t>向 ______ 移动，原因是： ______ 。</w:t>
      </w:r>
      <w:r>
        <w:br w:type="textWrapping"/>
      </w:r>
      <w:r>
        <w:drawing>
          <wp:inline distT="0" distB="0" distL="114300" distR="114300">
            <wp:extent cx="1436370" cy="1101090"/>
            <wp:effectExtent l="0" t="0" r="1143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1436400" cy="1101600"/>
                    </a:xfrm>
                    <a:prstGeom prst="rect">
                      <a:avLst/>
                    </a:prstGeom>
                  </pic:spPr>
                </pic:pic>
              </a:graphicData>
            </a:graphic>
          </wp:inline>
        </w:drawing>
      </w:r>
    </w:p>
    <w:p>
      <w:r>
        <w:t>19.（4分）电动机是利用 ______</w:t>
      </w:r>
      <m:oMath>
        <m:r>
          <m:rPr/>
          <m:t>(</m:t>
        </m:r>
      </m:oMath>
      <w:r>
        <w:t>选填“电流的磁效应”、“磁场对电流的作用”或“电磁感应现象”</w:t>
      </w:r>
      <m:oMath>
        <m:r>
          <m:rPr/>
          <m:t>)</m:t>
        </m:r>
      </m:oMath>
      <w:r>
        <w:t>工作的。如图所示，如果要改变电动机的转动方向，可以通过改变线圈内电流的方向来实现，这个装置叫 ______</w:t>
      </w:r>
      <m:oMath>
        <m:r>
          <m:rPr/>
          <m:t>(</m:t>
        </m:r>
      </m:oMath>
      <w:r>
        <w:t>填电动机的结构名称</w:t>
      </w:r>
      <m:oMath>
        <m:r>
          <m:rPr/>
          <m:t>)</m:t>
        </m:r>
      </m:oMath>
      <w:r>
        <w:t>。图中的线圈所在的位置 ______</w:t>
      </w:r>
      <m:oMath>
        <m:r>
          <m:rPr/>
          <m:t>(</m:t>
        </m:r>
      </m:oMath>
      <w:r>
        <w:t>选填“是”或“不是”</w:t>
      </w:r>
      <m:oMath>
        <m:r>
          <m:rPr/>
          <m:t>)</m:t>
        </m:r>
      </m:oMath>
      <w:r>
        <w:t>平衡位置，此时线圈由于 ______会继续转动，从而越过此位置。</w:t>
      </w:r>
      <w:r>
        <w:br w:type="textWrapping"/>
      </w:r>
      <w:r>
        <w:drawing>
          <wp:inline distT="0" distB="0" distL="114300" distR="114300">
            <wp:extent cx="1252220" cy="1587500"/>
            <wp:effectExtent l="0" t="0" r="508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1252800" cy="1587600"/>
                    </a:xfrm>
                    <a:prstGeom prst="rect">
                      <a:avLst/>
                    </a:prstGeom>
                  </pic:spPr>
                </pic:pic>
              </a:graphicData>
            </a:graphic>
          </wp:inline>
        </w:drawing>
      </w:r>
    </w:p>
    <w:p>
      <w:r>
        <w:rPr>
          <w:rStyle w:val="164"/>
        </w:rPr>
        <w:t>三 、作图题（本大题共1小题，共6分）</w:t>
      </w:r>
    </w:p>
    <w:p>
      <w:r>
        <w:t>20.（6分）根据图中通电螺线管的</w:t>
      </w:r>
      <m:oMath>
        <m:r>
          <m:rPr/>
          <m:t>S</m:t>
        </m:r>
      </m:oMath>
      <w:r>
        <w:t>极，标出磁感线方向、小磁针的</w:t>
      </w:r>
      <m:oMath>
        <m:r>
          <m:rPr/>
          <m:t>N</m:t>
        </m:r>
      </m:oMath>
      <w:r>
        <w:t>极，并在括号内标出电源的正、负极。</w:t>
      </w:r>
      <w:r>
        <w:drawing>
          <wp:inline distT="0" distB="0" distL="114300" distR="114300">
            <wp:extent cx="1414780" cy="1310005"/>
            <wp:effectExtent l="0" t="0" r="1397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1414800" cy="1310400"/>
                    </a:xfrm>
                    <a:prstGeom prst="rect">
                      <a:avLst/>
                    </a:prstGeom>
                  </pic:spPr>
                </pic:pic>
              </a:graphicData>
            </a:graphic>
          </wp:inline>
        </w:drawing>
      </w:r>
    </w:p>
    <w:p>
      <w:r>
        <w:rPr>
          <w:rStyle w:val="164"/>
        </w:rPr>
        <w:t>四 、实验题（本大题共1小题，共6分）</w:t>
      </w:r>
    </w:p>
    <w:p>
      <w:r>
        <w:t>21.（6分）某物理兴趣小组的同学开展了“通电导体在磁场中受力的大小与导体在磁场中长度的关系”的探究实验。  </w:t>
      </w:r>
      <w:r>
        <w:br w:type="textWrapping"/>
      </w:r>
      <w:r>
        <w:t>【提出问题】通电导体在磁场中受力的大小与导体在磁场中长度有什么关系呢？  </w:t>
      </w:r>
      <w:r>
        <w:br w:type="textWrapping"/>
      </w:r>
      <w:r>
        <w:t>【实验器材】边长</w:t>
      </w:r>
      <m:oMath>
        <m:r>
          <m:rPr>
            <m:nor/>
            <m:sty m:val="p"/>
          </m:rPr>
          <m:t>AB</m:t>
        </m:r>
      </m:oMath>
      <w:r>
        <w:t>不同的矩形线圈</w:t>
      </w:r>
      <m:oMath>
        <m:r>
          <m:rPr/>
          <m:t>a</m:t>
        </m:r>
      </m:oMath>
      <w:r>
        <w:t>、</w:t>
      </w:r>
      <m:oMath>
        <m:r>
          <m:rPr/>
          <m:t>b</m:t>
        </m:r>
      </m:oMath>
      <w:r>
        <w:t>、</w:t>
      </w:r>
      <m:oMath>
        <m:r>
          <m:rPr/>
          <m:t>c</m:t>
        </m:r>
      </m:oMath>
      <w:r>
        <w:t>三个，足够宽的</w:t>
      </w:r>
      <m:oMath>
        <m:r>
          <m:rPr/>
          <m:t>U</m:t>
        </m:r>
      </m:oMath>
      <w:r>
        <w:t>形磁铁、弹簧测力计，电源、开关各一个，足够的导线。  </w:t>
      </w:r>
      <w:r>
        <w:br w:type="textWrapping"/>
      </w:r>
      <w:r>
        <w:t>【设计和进行实验】  </w:t>
      </w:r>
      <w:r>
        <w:br w:type="textWrapping"/>
      </w:r>
      <m:oMath>
        <m:r>
          <m:rPr/>
          <m:t>(1)</m:t>
        </m:r>
      </m:oMath>
      <w:r>
        <w:t>如图所示，用弹簧测力计测量矩形线圈</w:t>
      </w:r>
      <m:oMath>
        <m:r>
          <m:rPr/>
          <m:t>a</m:t>
        </m:r>
      </m:oMath>
      <w:r>
        <w:t>的重力，再将</w:t>
      </w:r>
      <m:oMath>
        <m:r>
          <m:rPr/>
          <m:t>a</m:t>
        </m:r>
      </m:oMath>
      <w:r>
        <w:t>放入磁场中，通电后读出弹簧测力计的示数即线圈受到的拉力大小，比较线圈所受拉力与其重力的大小，发现拉力大于重力，说明通电线圈受到的磁场力的方向是  ______ 的。  </w:t>
      </w:r>
      <w:r>
        <w:br w:type="textWrapping"/>
      </w:r>
      <m:oMath>
        <m:r>
          <m:rPr/>
          <m:t>(2)</m:t>
        </m:r>
      </m:oMath>
      <w:r>
        <w:t>换用不同的矩形线圈，重复上述步骤进行实验，每次实验时，控制所研究的线圈边长在磁场中的位置相同，且保持磁场和  ______ 的方向不变，比较线圈所受拉力与其重力的大小。  </w:t>
      </w:r>
      <w:r>
        <w:br w:type="textWrapping"/>
      </w:r>
      <m:oMath>
        <m:r>
          <m:rPr/>
          <m:t>(3)</m:t>
        </m:r>
      </m:oMath>
      <w:r>
        <w:t>将三次实验相关数据比较后的结果填入以下表格：  </w:t>
      </w:r>
      <w:r>
        <w:br w:type="textWrapping"/>
      </w:r>
      <w:r>
        <w:t xml:space="preserve"> </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7"/>
        <w:gridCol w:w="636"/>
        <w:gridCol w:w="636"/>
        <w:gridCol w:w="6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线圈</w:t>
            </w:r>
            <m:oMath>
              <m:r>
                <m:rPr>
                  <m:nor/>
                  <m:sty m:val="p"/>
                </m:rPr>
                <m:t>AB</m:t>
              </m:r>
            </m:oMath>
            <w:r>
              <w:t>边的长</w:t>
            </w:r>
            <m:oMath>
              <m:f>
                <m:fPr/>
                <m:num>
                  <m:r>
                    <m:rPr/>
                    <m:t>L</m:t>
                  </m:r>
                </m:num>
                <m:den>
                  <m:r>
                    <m:rPr>
                      <m:nor/>
                      <m:sty m:val="p"/>
                    </m:rPr>
                    <m:t>cm</m:t>
                  </m:r>
                </m:den>
              </m:f>
            </m:oMath>
          </w:p>
        </w:tc>
        <w:tc>
          <w:tcPr>
            <w:tcW w:w="0" w:type="auto"/>
            <w:vAlign w:val="center"/>
          </w:tcPr>
          <w:p>
            <w:pPr>
              <w:spacing w:line="240" w:lineRule="auto"/>
              <w:jc w:val="left"/>
            </w:pPr>
            <w:r>
              <w:t>最短</w:t>
            </w:r>
          </w:p>
        </w:tc>
        <w:tc>
          <w:tcPr>
            <w:tcW w:w="0" w:type="auto"/>
            <w:vAlign w:val="center"/>
          </w:tcPr>
          <w:p>
            <w:pPr>
              <w:spacing w:line="240" w:lineRule="auto"/>
              <w:jc w:val="left"/>
            </w:pPr>
            <w:r>
              <w:t>较长</w:t>
            </w:r>
          </w:p>
        </w:tc>
        <w:tc>
          <w:tcPr>
            <w:tcW w:w="0" w:type="auto"/>
            <w:vAlign w:val="center"/>
          </w:tcPr>
          <w:p>
            <w:pPr>
              <w:spacing w:line="240" w:lineRule="auto"/>
              <w:jc w:val="left"/>
            </w:pPr>
            <w:r>
              <w:t>最长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拉力与重力的差值</w:t>
            </w:r>
            <m:oMath>
              <m:r>
                <m:rPr/>
                <m:t>Δ</m:t>
              </m:r>
              <m:f>
                <m:fPr/>
                <m:num>
                  <m:r>
                    <m:rPr/>
                    <m:t>F</m:t>
                  </m:r>
                </m:num>
                <m:den>
                  <m:r>
                    <m:rPr/>
                    <m:t>N</m:t>
                  </m:r>
                </m:den>
              </m:f>
            </m:oMath>
          </w:p>
        </w:tc>
        <w:tc>
          <w:tcPr>
            <w:tcW w:w="0" w:type="auto"/>
            <w:vAlign w:val="center"/>
          </w:tcPr>
          <w:p>
            <w:pPr>
              <w:spacing w:line="240" w:lineRule="auto"/>
              <w:jc w:val="left"/>
            </w:pPr>
            <w:r>
              <w:t>最小</w:t>
            </w:r>
          </w:p>
        </w:tc>
        <w:tc>
          <w:tcPr>
            <w:tcW w:w="0" w:type="auto"/>
            <w:vAlign w:val="center"/>
          </w:tcPr>
          <w:p>
            <w:pPr>
              <w:spacing w:line="240" w:lineRule="auto"/>
              <w:jc w:val="left"/>
            </w:pPr>
            <w:r>
              <w:t>较大</w:t>
            </w:r>
          </w:p>
        </w:tc>
        <w:tc>
          <w:tcPr>
            <w:tcW w:w="0" w:type="auto"/>
            <w:vAlign w:val="center"/>
          </w:tcPr>
          <w:p>
            <w:pPr>
              <w:spacing w:line="240" w:lineRule="auto"/>
              <w:jc w:val="left"/>
            </w:pPr>
            <w:r>
              <w:t>最大</w:t>
            </w:r>
          </w:p>
        </w:tc>
      </w:tr>
    </w:tbl>
    <w:p>
      <w:pPr>
        <w:ind w:left="420"/>
      </w:pPr>
      <w:r>
        <w:t>【分析与论证】控制实验中的有关变量相同时，根据实验数据进行分析，说明通电导体在磁场中受力的大小与导体在磁场中的长度有关，长度越长，所受的磁场力越  ______ 。  </w:t>
      </w:r>
      <w:r>
        <w:br w:type="textWrapping"/>
      </w:r>
      <w:r>
        <w:t>【提出新问题】为什么上述实验中总是拉力大于重力呢？  </w:t>
      </w:r>
      <w:r>
        <w:br w:type="textWrapping"/>
      </w:r>
      <w:r>
        <w:t>【再次设计和进行实验】  </w:t>
      </w:r>
      <w:r>
        <w:br w:type="textWrapping"/>
      </w:r>
      <w:r>
        <w:t>甲同学：用同一个线圈，控制其他因素或条件不变，只将  ______ 位置互换，实验结果说明拉力小于重力；  </w:t>
      </w:r>
      <w:r>
        <w:br w:type="textWrapping"/>
      </w:r>
      <w:r>
        <w:t>乙同学：用另一个线圈，控制其他因素或条件不变，只将线圈中  ______ 改变，与甲同学改变的变量不一样，实验结果也说明了拉力小于重力。  </w:t>
      </w:r>
      <w:r>
        <w:br w:type="textWrapping"/>
      </w:r>
      <w:r>
        <w:t>【猜想】借助以上实验，该物理兴趣小组的同学将知识迁移，从而提出了以下合理的猜想：通电导体在磁场中所受力的大小，除了与导体在磁场中的长度有关外，还与  ______ 和  ______ 有关。</w:t>
      </w:r>
      <w:r>
        <w:br w:type="textWrapping"/>
      </w:r>
      <w:r>
        <w:drawing>
          <wp:inline distT="0" distB="0" distL="114300" distR="114300">
            <wp:extent cx="741045" cy="1835785"/>
            <wp:effectExtent l="0" t="0" r="1905"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741600" cy="1835999"/>
                    </a:xfrm>
                    <a:prstGeom prst="rect">
                      <a:avLst/>
                    </a:prstGeom>
                  </pic:spPr>
                </pic:pic>
              </a:graphicData>
            </a:graphic>
          </wp:inline>
        </w:drawing>
      </w:r>
    </w:p>
    <w:p>
      <w:r>
        <w:br w:type="page"/>
      </w:r>
    </w:p>
    <w:p>
      <w:pPr>
        <w:jc w:val="center"/>
      </w:pPr>
      <w:r>
        <w:rPr>
          <w:b/>
          <w:sz w:val="32"/>
        </w:rPr>
        <w:t>答案和解析</w:t>
      </w:r>
    </w:p>
    <w:p>
      <w:r>
        <w:rPr>
          <w:color w:val="3333FF"/>
        </w:rPr>
        <w:t>1.【答案】</w:t>
      </w:r>
      <w:r>
        <w:t>C;</w:t>
      </w:r>
    </w:p>
    <w:p>
      <w:r>
        <w:rPr>
          <w:color w:val="3333FF"/>
        </w:rPr>
        <w:t>【解析】</w:t>
      </w:r>
      <w:r>
        <w:t> </w:t>
      </w:r>
      <w:r>
        <w:br w:type="textWrapping"/>
      </w:r>
      <w:r>
        <w:t>本题涉及到磁性材料、磁场、磁感线、磁体之间相互作用的原因、地磁场等等，综合性较强，但是这些知识不是太深，只要掌握基础知识，还是能顺利解答的。 </w:t>
      </w:r>
      <w:r>
        <w:br w:type="textWrapping"/>
      </w:r>
      <w:r>
        <w:t>只有磁性物质才能被磁化，磁化后的磁性材料具有了磁性，磁性材料变为磁体，磁体周围存在着磁场，磁场看不见，摸不到，为了研究磁场，画了一些带箭头的曲线来描述磁场，这样的曲线就是磁感线，这些曲线根本不存在。 </w:t>
      </w:r>
      <w:r>
        <w:br w:type="textWrapping"/>
      </w:r>
      <w:r>
        <w:t>磁体之间的相互作用，都是通过磁场来完成的。 </w:t>
      </w:r>
      <w:r>
        <w:br w:type="textWrapping"/>
      </w:r>
      <w:r>
        <w:t>地球是一个大磁体，地磁南极在地理北极附近，小磁针受地磁场的作用，小磁针的北极指地磁南极</w:t>
      </w:r>
      <m:oMath>
        <m:r>
          <m:rPr/>
          <m:t>(</m:t>
        </m:r>
      </m:oMath>
      <w:r>
        <w:t>地理北极附近</w:t>
      </w:r>
      <m:oMath>
        <m:r>
          <m:rPr/>
          <m:t>)</m:t>
        </m:r>
      </m:oMath>
      <w:r>
        <w:t>。 </w:t>
      </w:r>
      <w:r>
        <w:br w:type="textWrapping"/>
      </w:r>
      <w:r>
        <w:t> </w:t>
      </w:r>
      <w:r>
        <w:br w:type="textWrapping"/>
      </w:r>
      <w:r>
        <w:t>解：</w:t>
      </w:r>
      <m:oMath>
        <m:r>
          <m:rPr/>
          <m:t>A</m:t>
        </m:r>
      </m:oMath>
      <w:r>
        <w:t>、磁体只能吸引磁性材料，铁是磁性材料，铝不是磁性材料，磁体能吸引铁，不能吸引铝。不符合题意。 </w:t>
      </w:r>
      <w:r>
        <w:br w:type="textWrapping"/>
      </w:r>
      <w:r>
        <w:t>B、磁感线是人们为了方便研究磁场，在磁体周围画的带箭头的曲线，这些曲线在磁场中根本不存在。不符合题意。 </w:t>
      </w:r>
      <w:r>
        <w:br w:type="textWrapping"/>
      </w:r>
      <w:r>
        <w:t>C、磁体之间的排斥和吸引都是通过两个磁体周围的磁场相互作用完成的。符合题意。 </w:t>
      </w:r>
      <w:r>
        <w:br w:type="textWrapping"/>
      </w:r>
      <w:r>
        <w:t>D、小磁针的北极不论在任何情况下都指向地磁南极，也就是在地理的北极附近。不符合题意。 </w:t>
      </w:r>
      <w:r>
        <w:br w:type="textWrapping"/>
      </w:r>
      <w:r>
        <w:t>故选C。 </w:t>
      </w:r>
      <w:r>
        <w:br w:type="textWrapping"/>
      </w:r>
      <w:r>
        <w:br w:type="textWrapping"/>
      </w:r>
    </w:p>
    <w:p>
      <w:r>
        <w:rPr>
          <w:color w:val="3333FF"/>
        </w:rPr>
        <w:t>2.【答案】</w:t>
      </w:r>
      <w:r>
        <w:t>B;</w:t>
      </w:r>
    </w:p>
    <w:p>
      <w:r>
        <w:rPr>
          <w:color w:val="3333FF"/>
        </w:rPr>
        <w:t>【解析】</w:t>
      </w:r>
      <w:r>
        <w:t>解：丹麦物理学家奥斯特首先发现了电流周围存在磁场，第一个揭示了电和磁之间的联系。 </w:t>
      </w:r>
      <w:r>
        <w:br w:type="textWrapping"/>
      </w:r>
      <w:r>
        <w:t>故选：</w:t>
      </w:r>
      <m:oMath>
        <m:r>
          <m:rPr/>
          <m:t>B</m:t>
        </m:r>
      </m:oMath>
      <w:r>
        <w:t>。 </w:t>
      </w:r>
      <w:r>
        <w:br w:type="textWrapping"/>
      </w:r>
      <w:r>
        <w:t>奥斯特最早发现了电流的磁效应，即电流能够产生磁场。 </w:t>
      </w:r>
      <w:r>
        <w:br w:type="textWrapping"/>
      </w:r>
      <w:r>
        <w:t>平时多搜集、多读、多记，掌握物理学史的相关知识，就能顺利解决此类题目。</w:t>
      </w:r>
      <w:r>
        <w:br w:type="textWrapping"/>
      </w:r>
    </w:p>
    <w:p>
      <w:r>
        <w:rPr>
          <w:color w:val="3333FF"/>
        </w:rPr>
        <w:t>3.【答案】</w:t>
      </w:r>
      <w:r>
        <w:t>D;</w:t>
      </w:r>
    </w:p>
    <w:p>
      <w:r>
        <w:rPr>
          <w:color w:val="3333FF"/>
        </w:rPr>
        <w:t>【解析】</w:t>
      </w:r>
      <w:r>
        <w:t>解：</w:t>
      </w:r>
      <m:oMath>
        <m:r>
          <m:rPr/>
          <m:t>A</m:t>
        </m:r>
      </m:oMath>
      <w:r>
        <w:t>、图中导体水平运动切割磁感线，导体中产生电流，是电磁感应现象，是发电机的原理，不是电动机的原理，故</w:t>
      </w:r>
      <m:oMath>
        <m:r>
          <m:rPr/>
          <m:t>A</m:t>
        </m:r>
      </m:oMath>
      <w:r>
        <w:t>不合题意； </w:t>
      </w:r>
      <w:r>
        <w:br w:type="textWrapping"/>
      </w:r>
      <m:oMath>
        <m:r>
          <m:rPr/>
          <m:t>B</m:t>
        </m:r>
      </m:oMath>
      <w:r>
        <w:t>、图中通电后小磁针偏转，说明电流周围存在着磁场，是电流的磁效应实验，不是电动机的原理，故</w:t>
      </w:r>
      <m:oMath>
        <m:r>
          <m:rPr/>
          <m:t>B</m:t>
        </m:r>
      </m:oMath>
      <w:r>
        <w:t>不合题意； </w:t>
      </w:r>
      <w:r>
        <w:br w:type="textWrapping"/>
      </w:r>
      <m:oMath>
        <m:r>
          <m:rPr/>
          <m:t>C</m:t>
        </m:r>
      </m:oMath>
      <w:r>
        <w:t>、图中自制电磁铁利用了电流的磁效应，不是电动机的原理，故</w:t>
      </w:r>
      <m:oMath>
        <m:r>
          <m:rPr/>
          <m:t>C</m:t>
        </m:r>
      </m:oMath>
      <w:r>
        <w:t>不合题意； </w:t>
      </w:r>
      <w:r>
        <w:br w:type="textWrapping"/>
      </w:r>
      <m:oMath>
        <m:r>
          <m:rPr/>
          <m:t>D</m:t>
        </m:r>
      </m:oMath>
      <w:r>
        <w:t>、图中通电导线在磁场中受力而运动，是电动机的原理，故</w:t>
      </w:r>
      <m:oMath>
        <m:r>
          <m:rPr/>
          <m:t>D</m:t>
        </m:r>
      </m:oMath>
      <w:r>
        <w:t>符合题意． </w:t>
      </w:r>
      <w:r>
        <w:br w:type="textWrapping"/>
      </w:r>
      <w:r>
        <w:t>故选</w:t>
      </w:r>
      <m:oMath>
        <m:r>
          <m:rPr/>
          <m:t>D.</m:t>
        </m:r>
      </m:oMath>
      <w:r>
        <w:t> </w:t>
      </w:r>
      <w:r>
        <w:br w:type="textWrapping"/>
      </w:r>
      <w:r>
        <w:t>电动机是利用通电线圈在磁场里受力转动的原理制成的．结合图中装置可逐一做出判断． </w:t>
      </w:r>
      <w:r>
        <w:br w:type="textWrapping"/>
      </w:r>
      <w:r>
        <w:t>此题主要考查发电机、电动机、电流的磁效应、电磁铁等的原理，电动机的原理是通电导体在磁场中受力或通电线圈在磁场中受力转动，发电机的原理是电磁感应现象．</w:t>
      </w:r>
      <w:r>
        <w:br w:type="textWrapping"/>
      </w:r>
    </w:p>
    <w:p>
      <w:r>
        <w:rPr>
          <w:color w:val="3333FF"/>
        </w:rPr>
        <w:t>4.【答案】</w:t>
      </w:r>
      <w:r>
        <w:t>B;</w:t>
      </w:r>
    </w:p>
    <w:p>
      <w:r>
        <w:rPr>
          <w:color w:val="3333FF"/>
        </w:rPr>
        <w:t>【解析】</w:t>
      </w:r>
      <w:r>
        <w:t>解：电动机工作过程中，主要将电能转化为机械能。 </w:t>
      </w:r>
      <w:r>
        <w:br w:type="textWrapping"/>
      </w:r>
      <w:r>
        <w:t>故选：</w:t>
      </w:r>
      <m:oMath>
        <m:r>
          <m:rPr/>
          <m:t>B</m:t>
        </m:r>
      </m:oMath>
      <w:r>
        <w:t>。 </w:t>
      </w:r>
      <w:r>
        <w:br w:type="textWrapping"/>
      </w:r>
      <w:r>
        <w:t>在做能量的转化这种题时，我们要注意分析哪种能量增加了，哪种能量减少，因为总是减少的这种能量转化为增加的那种能量。 </w:t>
      </w:r>
      <w:r>
        <w:br w:type="textWrapping"/>
      </w:r>
      <w:r>
        <w:t>此题主要考查了电动机的能量转化，难度不大。</w:t>
      </w:r>
      <w:r>
        <w:br w:type="textWrapping"/>
      </w:r>
    </w:p>
    <w:p>
      <w:r>
        <w:rPr>
          <w:color w:val="3333FF"/>
        </w:rPr>
        <w:t>5.【答案】</w:t>
      </w:r>
      <w:r>
        <w:t>C;</w:t>
      </w:r>
    </w:p>
    <w:p>
      <w:r>
        <w:rPr>
          <w:color w:val="3333FF"/>
        </w:rPr>
        <w:t>【解析】</w:t>
      </w:r>
      <w:r>
        <w:t>铜和铝都不是磁性材料，磁体都不能吸引，A错；磁感线为研究磁场而假想的线，不是真实存在的，B错；磁体周围有磁场，磁体间的相互作用是通过磁场发生的，C正确；物理学中，把小磁针静止时N极所指的方向规定为该点磁场的方向，小磁针静止时S极所指的方向与该点磁场的方向相反，D错.</w:t>
      </w:r>
    </w:p>
    <w:p>
      <w:r>
        <w:t>故选C</w:t>
      </w:r>
      <w:r>
        <w:br w:type="textWrapping"/>
      </w:r>
    </w:p>
    <w:p>
      <w:r>
        <w:rPr>
          <w:color w:val="3333FF"/>
        </w:rPr>
        <w:t>6.【答案】</w:t>
      </w:r>
      <w:r>
        <w:t>C;</w:t>
      </w:r>
    </w:p>
    <w:p>
      <w:r>
        <w:rPr>
          <w:color w:val="3333FF"/>
        </w:rPr>
        <w:t>【解析】</w:t>
      </w:r>
      <w:r>
        <w:t>解：</w:t>
      </w:r>
      <m:oMath>
        <m:r>
          <m:rPr/>
          <m:t>A</m:t>
        </m:r>
      </m:oMath>
      <w:r>
        <w:t>、当电磁铁通电时，条形磁铁静止且受到向左的吸引力，有向左运动的趋势，故条形磁铁受到向右的摩擦力。故</w:t>
      </w:r>
      <m:oMath>
        <m:r>
          <m:rPr/>
          <m:t>A</m:t>
        </m:r>
      </m:oMath>
      <w:r>
        <w:t>错误； </w:t>
      </w:r>
      <w:r>
        <w:br w:type="textWrapping"/>
      </w:r>
      <m:oMath>
        <m:r>
          <m:rPr/>
          <m:t>B</m:t>
        </m:r>
      </m:oMath>
      <w:r>
        <w:t>、据当电磁铁通电时，条形磁铁静止且受到向左的吸引力可知</w:t>
      </w:r>
      <m:oMath>
        <m:r>
          <m:rPr/>
          <m:t>b</m:t>
        </m:r>
      </m:oMath>
      <w:r>
        <w:t>端为</w:t>
      </w:r>
      <m:oMath>
        <m:r>
          <m:rPr/>
          <m:t>N</m:t>
        </m:r>
      </m:oMath>
      <w:r>
        <w:t>极，由安培定则可知电磁铁中的电流方向是</w:t>
      </w:r>
      <m:oMath>
        <m:r>
          <m:rPr/>
          <m:t>b</m:t>
        </m:r>
      </m:oMath>
      <w:r>
        <w:t>流向</w:t>
      </w:r>
      <m:oMath>
        <m:r>
          <m:rPr/>
          <m:t>a</m:t>
        </m:r>
      </m:oMath>
      <w:r>
        <w:t>。故</w:t>
      </w:r>
      <m:oMath>
        <m:r>
          <m:rPr/>
          <m:t>B</m:t>
        </m:r>
      </m:oMath>
      <w:r>
        <w:t>错误； </w:t>
      </w:r>
      <w:r>
        <w:br w:type="textWrapping"/>
      </w:r>
      <m:oMath>
        <m:r>
          <m:rPr/>
          <m:t>C</m:t>
        </m:r>
      </m:oMath>
      <w:r>
        <w:t>、电磁铁受到的吸引力和条形磁铁受到的摩擦力方向相同，均为水平向右，故</w:t>
      </w:r>
      <m:oMath>
        <m:r>
          <m:rPr/>
          <m:t>C</m:t>
        </m:r>
      </m:oMath>
      <w:r>
        <w:t>正确； </w:t>
      </w:r>
      <w:r>
        <w:br w:type="textWrapping"/>
      </w:r>
      <m:oMath>
        <m:r>
          <m:rPr/>
          <m:t>D</m:t>
        </m:r>
      </m:oMath>
      <w:r>
        <w:t>、条形磁铁受到的吸引力和条形磁铁受到的摩擦力，是一对平衡力，不是一对相互作用力，故</w:t>
      </w:r>
      <m:oMath>
        <m:r>
          <m:rPr/>
          <m:t>D</m:t>
        </m:r>
      </m:oMath>
      <w:r>
        <w:t>错误。 </w:t>
      </w:r>
      <w:r>
        <w:br w:type="textWrapping"/>
      </w:r>
      <w:r>
        <w:t>故选：</w:t>
      </w:r>
      <m:oMath>
        <m:r>
          <m:rPr/>
          <m:t>C</m:t>
        </m:r>
      </m:oMath>
      <w:r>
        <w:t>。 </w:t>
      </w:r>
      <w:r>
        <w:br w:type="textWrapping"/>
      </w:r>
      <m:oMath>
        <m:r>
          <m:rPr/>
          <m:t>(1)</m:t>
        </m:r>
      </m:oMath>
      <w:r>
        <w:t>摩擦力的方向总与物体的运动方向，或与物体相对运动趋势的相反； </w:t>
      </w:r>
      <w:r>
        <w:br w:type="textWrapping"/>
      </w:r>
      <m:oMath>
        <m:r>
          <m:rPr/>
          <m:t>(2)</m:t>
        </m:r>
      </m:oMath>
      <w:r>
        <w:t>根据当电磁铁通电时，条形磁铁静止且受到向左的吸引力可知</w:t>
      </w:r>
      <m:oMath>
        <m:r>
          <m:rPr/>
          <m:t>b</m:t>
        </m:r>
      </m:oMath>
      <w:r>
        <w:t>端的极性，然后根据安培定则判断电流方向； </w:t>
      </w:r>
      <w:r>
        <w:br w:type="textWrapping"/>
      </w:r>
      <m:oMath>
        <m:r>
          <m:rPr/>
          <m:t>(3)</m:t>
        </m:r>
      </m:oMath>
      <w:r>
        <w:t>平衡力的条件：大小相等、方向相反、作用在同一个物体上，作用在同一条直线上。 </w:t>
      </w:r>
      <w:r>
        <w:br w:type="textWrapping"/>
      </w:r>
      <m:oMath>
        <m:r>
          <m:rPr/>
          <m:t>(4)</m:t>
        </m:r>
      </m:oMath>
      <w:r>
        <w:t>相互作用力的条件：大小相等、方向相反、作用在两个物体上，作用在同一条直线上。 </w:t>
      </w:r>
      <w:r>
        <w:br w:type="textWrapping"/>
      </w:r>
      <w:r>
        <w:t>此题主要考查平衡力和相互作用力、磁极间的相互作用、通电螺线管的极性和电流方向的判断，是一道综合性较强的题目，理解平衡力和相互作用力的条件，并能结合具体的描述做出辨别，是解答本题的关键。</w:t>
      </w:r>
      <w:r>
        <w:br w:type="textWrapping"/>
      </w:r>
    </w:p>
    <w:p>
      <w:r>
        <w:rPr>
          <w:color w:val="3333FF"/>
        </w:rPr>
        <w:t>7.【答案】</w:t>
      </w:r>
      <w:r>
        <w:t>B;</w:t>
      </w:r>
    </w:p>
    <w:p>
      <w:r>
        <w:rPr>
          <w:color w:val="3333FF"/>
        </w:rPr>
        <w:t>【解析】</w:t>
      </w:r>
      <w:r>
        <w:t>解：通过电流表的内部构造显示电流表的制成原理：通电线圈在磁场中受力而转动，并且电流越大，线圈受到的力越大，其转动的幅度越大。因此可以利用电流表指针的转动幅度来体现电路中电流的大小。 </w:t>
      </w:r>
      <w:r>
        <w:br w:type="textWrapping"/>
      </w:r>
      <m:oMath>
        <m:r>
          <m:rPr/>
          <m:t>A</m:t>
        </m:r>
      </m:oMath>
      <w:r>
        <w:t>、选项</w:t>
      </w:r>
      <m:oMath>
        <m:r>
          <m:rPr/>
          <m:t>A</m:t>
        </m:r>
      </m:oMath>
      <w:r>
        <w:t>图描述的是电磁铁的原理，在有电流通过时有磁性，没有电流时失去磁性，题中描述的原理是通电导线在磁场中受到力的作用，两者原理不一致，故</w:t>
      </w:r>
      <m:oMath>
        <m:r>
          <m:rPr/>
          <m:t>A</m:t>
        </m:r>
      </m:oMath>
      <w:r>
        <w:t>错误； </w:t>
      </w:r>
      <w:r>
        <w:br w:type="textWrapping"/>
      </w:r>
      <m:oMath>
        <m:r>
          <m:rPr/>
          <m:t>B</m:t>
        </m:r>
      </m:oMath>
      <w:r>
        <w:t>、选项</w:t>
      </w:r>
      <m:oMath>
        <m:r>
          <m:rPr/>
          <m:t>B</m:t>
        </m:r>
      </m:oMath>
      <w:r>
        <w:t>图描述的是通电导线在磁场中受到力的作用，与题中描述的原理一致，故</w:t>
      </w:r>
      <m:oMath>
        <m:r>
          <m:rPr/>
          <m:t>B</m:t>
        </m:r>
      </m:oMath>
      <w:r>
        <w:t>正确； </w:t>
      </w:r>
      <w:r>
        <w:br w:type="textWrapping"/>
      </w:r>
      <m:oMath>
        <m:r>
          <m:rPr/>
          <m:t>C</m:t>
        </m:r>
      </m:oMath>
      <w:r>
        <w:t>、选项</w:t>
      </w:r>
      <m:oMath>
        <m:r>
          <m:rPr/>
          <m:t>C</m:t>
        </m:r>
      </m:oMath>
      <w:r>
        <w:t>图描述的是电流的磁效应：通电导线的周围存在与电流方向有关的磁场，与题中描述的原理不一致，故</w:t>
      </w:r>
      <m:oMath>
        <m:r>
          <m:rPr/>
          <m:t>C</m:t>
        </m:r>
      </m:oMath>
      <w:r>
        <w:t>错误； </w:t>
      </w:r>
      <w:r>
        <w:br w:type="textWrapping"/>
      </w:r>
      <m:oMath>
        <m:r>
          <m:rPr/>
          <m:t>D</m:t>
        </m:r>
      </m:oMath>
      <w:r>
        <w:t>、选项</w:t>
      </w:r>
      <m:oMath>
        <m:r>
          <m:rPr/>
          <m:t>D</m:t>
        </m:r>
      </m:oMath>
      <w:r>
        <w:t>图描述的是电磁感应现象：闭合电路的一部分在磁场中做切割磁感线运动时，导体中产生电流，与题中描述的原理不一致，故</w:t>
      </w:r>
      <m:oMath>
        <m:r>
          <m:rPr/>
          <m:t>D</m:t>
        </m:r>
      </m:oMath>
      <w:r>
        <w:t>错误。 </w:t>
      </w:r>
      <w:r>
        <w:br w:type="textWrapping"/>
      </w:r>
      <w:r>
        <w:t>故选</w:t>
      </w:r>
      <m:oMath>
        <m:r>
          <m:rPr/>
          <m:t>B</m:t>
        </m:r>
      </m:oMath>
      <w:r>
        <w:t>。 </w:t>
      </w:r>
      <w:r>
        <w:br w:type="textWrapping"/>
      </w:r>
      <w:r>
        <w:t>首先利用图示的装置分析出其制成原理，然后再逐个分析选择项中的各电学元件的制成原理，分别与前面分析的结论对应即可得到答案。 </w:t>
      </w:r>
      <w:r>
        <w:br w:type="textWrapping"/>
      </w:r>
      <w:r>
        <w:t>在学过的测量工具或设备中，每个工具或设备都有自己的制成原理，如：天平、温度计、电话、电磁继电器、测力计，以及此题中提到的这些设备。针对它们的制成原理的考查，是一个热点题型，需要重点掌握。</w:t>
      </w:r>
      <w:r>
        <w:br w:type="textWrapping"/>
      </w:r>
    </w:p>
    <w:p>
      <w:r>
        <w:rPr>
          <w:color w:val="3333FF"/>
        </w:rPr>
        <w:t>8.【答案】</w:t>
      </w:r>
      <w:r>
        <w:t>C;</w:t>
      </w:r>
    </w:p>
    <w:p>
      <w:r>
        <w:rPr>
          <w:color w:val="3333FF"/>
        </w:rPr>
        <w:t>【解析】</w:t>
      </w:r>
      <w:r>
        <w:t>解：电动机是根据通电导体在磁场中受力而运动的原理制成的； </w:t>
      </w:r>
      <w:r>
        <w:br w:type="textWrapping"/>
      </w:r>
      <m:oMath>
        <m:r>
          <m:rPr/>
          <m:t>A</m:t>
        </m:r>
      </m:oMath>
      <w:r>
        <w:t>、实验中当将通电导线放在小磁针上方时，小磁针会发生偏转，说明通电导体周围存在着磁场，故</w:t>
      </w:r>
      <m:oMath>
        <m:r>
          <m:rPr/>
          <m:t>A</m:t>
        </m:r>
      </m:oMath>
      <w:r>
        <w:t>不符合题意； </w:t>
      </w:r>
      <w:r>
        <w:br w:type="textWrapping"/>
      </w:r>
      <m:oMath>
        <m:r>
          <m:rPr/>
          <m:t>B</m:t>
        </m:r>
      </m:oMath>
      <w:r>
        <w:t>、图中无电源，闭合电路的一部分导体在磁场中做切割磁感线运动时，电流计指针发生偏转，说明导体中有感应电流产生，这是发电机的工作原理，故</w:t>
      </w:r>
      <m:oMath>
        <m:r>
          <m:rPr/>
          <m:t>B</m:t>
        </m:r>
      </m:oMath>
      <w:r>
        <w:t>不符合题意； </w:t>
      </w:r>
      <w:r>
        <w:br w:type="textWrapping"/>
      </w:r>
      <m:oMath>
        <m:r>
          <m:rPr/>
          <m:t>C</m:t>
        </m:r>
      </m:oMath>
      <w:r>
        <w:t>、图中有电源，通电导体在磁场中受到力的作用而发生运动，是电动机的原理图，故</w:t>
      </w:r>
      <m:oMath>
        <m:r>
          <m:rPr/>
          <m:t>C</m:t>
        </m:r>
      </m:oMath>
      <w:r>
        <w:t>符合题意； </w:t>
      </w:r>
      <w:r>
        <w:br w:type="textWrapping"/>
      </w:r>
      <m:oMath>
        <m:r>
          <m:rPr/>
          <m:t>D</m:t>
        </m:r>
      </m:oMath>
      <w:r>
        <w:t>、动圈式话筒的原理是电磁感应现象，同发电机的原理，故</w:t>
      </w:r>
      <m:oMath>
        <m:r>
          <m:rPr/>
          <m:t>D</m:t>
        </m:r>
      </m:oMath>
      <w:r>
        <w:t>不符合题意。 </w:t>
      </w:r>
      <w:r>
        <w:br w:type="textWrapping"/>
      </w:r>
      <w:r>
        <w:t>故选：</w:t>
      </w:r>
      <m:oMath>
        <m:r>
          <m:rPr/>
          <m:t>C</m:t>
        </m:r>
      </m:oMath>
      <w:r>
        <w:t>。 </w:t>
      </w:r>
      <w:r>
        <w:br w:type="textWrapping"/>
      </w:r>
      <w:r>
        <w:t>电动机是根据通电导体在磁场中受力而运动的原理制成的； </w:t>
      </w:r>
      <w:r>
        <w:br w:type="textWrapping"/>
      </w:r>
      <m:oMath>
        <m:r>
          <m:rPr/>
          <m:t>(1)</m:t>
        </m:r>
      </m:oMath>
      <w:r>
        <w:t>奥斯特实验说明电流周围存在磁场。 </w:t>
      </w:r>
      <w:r>
        <w:br w:type="textWrapping"/>
      </w:r>
      <m:oMath>
        <m:r>
          <m:rPr/>
          <m:t>(2)</m:t>
        </m:r>
      </m:oMath>
      <w:r>
        <w:t>扬声器和电动机工作原理相同，都是根据通电导体在磁场中受力而运动制成的。 </w:t>
      </w:r>
      <w:r>
        <w:br w:type="textWrapping"/>
      </w:r>
      <m:oMath>
        <m:r>
          <m:rPr/>
          <m:t>(3)</m:t>
        </m:r>
      </m:oMath>
      <w:r>
        <w:t>闭合电路中的一部分导体在磁场中做切割磁感线运动时，导体中就会产生感应电流。 </w:t>
      </w:r>
      <w:r>
        <w:br w:type="textWrapping"/>
      </w:r>
      <w:r>
        <w:t>此题主要考查了电动机、发电机的原理以及电流的磁效应的实验。这几个实验在电和磁中很重要，同时很容易混淆，所以要注意区分。</w:t>
      </w:r>
      <w:r>
        <w:br w:type="textWrapping"/>
      </w:r>
    </w:p>
    <w:p>
      <w:r>
        <w:rPr>
          <w:color w:val="3333FF"/>
        </w:rPr>
        <w:t>9.【答案】</w:t>
      </w:r>
      <w:r>
        <w:t>D;</w:t>
      </w:r>
    </w:p>
    <w:p>
      <w:r>
        <w:rPr>
          <w:color w:val="3333FF"/>
        </w:rPr>
        <w:t>【解析】</w:t>
      </w:r>
      <w:r>
        <w:t>解：</w:t>
      </w:r>
      <m:oMath>
        <m:r>
          <m:rPr/>
          <m:t>(1)</m:t>
        </m:r>
      </m:oMath>
      <w:r>
        <w:t>当压力</w:t>
      </w:r>
      <m:oMath>
        <m:r>
          <m:rPr/>
          <m:t>F</m:t>
        </m:r>
      </m:oMath>
      <w:r>
        <w:t>越大时，滑片下移，甲弹簧越短，滑动变阻器</w:t>
      </w:r>
      <m:oMath>
        <m:r>
          <m:rPr/>
          <m:t>R</m:t>
        </m:r>
      </m:oMath>
      <w:r>
        <w:t>接入电路中的电阻越大，电路中的总电阻越大， </w:t>
      </w:r>
      <w:r>
        <w:br w:type="textWrapping"/>
      </w:r>
      <w:r>
        <w:t>由</w:t>
      </w:r>
      <m:oMath>
        <m:r>
          <m:rPr/>
          <m:t>I=</m:t>
        </m:r>
        <m:f>
          <m:fPr/>
          <m:num>
            <m:r>
              <m:rPr/>
              <m:t>U</m:t>
            </m:r>
          </m:num>
          <m:den>
            <m:r>
              <m:rPr/>
              <m:t>R</m:t>
            </m:r>
          </m:den>
        </m:f>
      </m:oMath>
      <w:r>
        <w:t>可知，电路中的电流变小，</w:t>
      </w:r>
      <m:oMath>
        <m:sSub>
          <m:sSubPr/>
          <m:e>
            <m:r>
              <m:rPr/>
              <m:t>R</m:t>
            </m:r>
          </m:e>
          <m:sub>
            <m:r>
              <m:rPr/>
              <m:t>0</m:t>
            </m:r>
          </m:sub>
        </m:sSub>
      </m:oMath>
      <w:r>
        <w:t>两端的电压越小，因串联电路中总电压等于各分电压之和， </w:t>
      </w:r>
      <w:r>
        <w:br w:type="textWrapping"/>
      </w:r>
      <w:r>
        <w:t>所以，滑动变阻器</w:t>
      </w:r>
      <m:oMath>
        <m:r>
          <m:rPr/>
          <m:t>R</m:t>
        </m:r>
      </m:oMath>
      <w:r>
        <w:t>两端的电压越大，即电压表的示数越大，故A、</w:t>
      </w:r>
      <m:oMath>
        <m:r>
          <m:rPr/>
          <m:t>B</m:t>
        </m:r>
      </m:oMath>
      <w:r>
        <w:t>不正确； </w:t>
      </w:r>
      <w:r>
        <w:br w:type="textWrapping"/>
      </w:r>
      <m:oMath>
        <m:r>
          <m:rPr/>
          <m:t>(2)</m:t>
        </m:r>
      </m:oMath>
      <w:r>
        <w:t>由右手螺旋定则可知，电磁铁的下方为</w:t>
      </w:r>
      <m:oMath>
        <m:r>
          <m:rPr/>
          <m:t>N</m:t>
        </m:r>
      </m:oMath>
      <w:r>
        <w:t>极，上方为</w:t>
      </w:r>
      <m:oMath>
        <m:r>
          <m:rPr/>
          <m:t>S</m:t>
        </m:r>
      </m:oMath>
      <w:r>
        <w:t>极，故C不正确； </w:t>
      </w:r>
      <w:r>
        <w:br w:type="textWrapping"/>
      </w:r>
      <m:oMath>
        <m:r>
          <m:rPr/>
          <m:t>(3)</m:t>
        </m:r>
      </m:oMath>
      <w:r>
        <w:t>因同一电磁铁磁性的强弱与电流的大小有关，电流越大，磁性越强，所以，此时电磁铁的磁性变弱，因同名磁极相互排斥、异名磁极相互吸引，则永磁体受到的吸引力减弱，乙弹簧变短，故D正确。 </w:t>
      </w:r>
      <w:r>
        <w:br w:type="textWrapping"/>
      </w:r>
      <w:r>
        <w:t>故选：</w:t>
      </w:r>
      <m:oMath>
        <m:r>
          <m:rPr/>
          <m:t>D</m:t>
        </m:r>
      </m:oMath>
      <w:r>
        <w:t>。 </w:t>
      </w:r>
      <w:r>
        <w:br w:type="textWrapping"/>
      </w:r>
      <w:r>
        <w:t>压力</w:t>
      </w:r>
      <m:oMath>
        <m:r>
          <m:rPr/>
          <m:t>F</m:t>
        </m:r>
      </m:oMath>
      <w:r>
        <w:t>越大时，滑片下移，接入电路中的电阻变大，电路中的总电阻变大，根据欧姆定律可知，电路中电流的变化和</w:t>
      </w:r>
      <m:oMath>
        <m:sSub>
          <m:sSubPr/>
          <m:e>
            <m:r>
              <m:rPr/>
              <m:t>R</m:t>
            </m:r>
          </m:e>
          <m:sub>
            <m:r>
              <m:rPr/>
              <m:t>0</m:t>
            </m:r>
          </m:sub>
        </m:sSub>
      </m:oMath>
      <w:r>
        <w:t>两端的电压变化，根据串联电路的电压特点可知电压表示数的变化；电磁铁磁性的强弱与电流的大小有关，电流越大，磁性越强，根据右手螺旋定则确定螺线管的</w:t>
      </w:r>
      <m:oMath>
        <m:r>
          <m:rPr/>
          <m:t>N</m:t>
        </m:r>
      </m:oMath>
      <w:r>
        <w:t>、</w:t>
      </w:r>
      <m:oMath>
        <m:r>
          <m:rPr/>
          <m:t>S</m:t>
        </m:r>
      </m:oMath>
      <w:r>
        <w:t>极，根据磁极间的相互作用判断永磁体受到磁力的变化，进一步判断乙弹簧长度的变化，反之可知压力变小时的变化。 </w:t>
      </w:r>
      <w:r>
        <w:br w:type="textWrapping"/>
      </w:r>
      <w:r>
        <w:t>该题考查了学生对滑动变阻器的变阻原理、欧姆定律、右手螺旋定则以及磁极间的相互作用的掌握和运用，分析电路图，确认电路的连接方式是突破口，确认电压表的测量对象和电磁铁磁极的判断是关键。</w:t>
      </w:r>
      <w:r>
        <w:br w:type="textWrapping"/>
      </w:r>
    </w:p>
    <w:p>
      <w:r>
        <w:rPr>
          <w:color w:val="3333FF"/>
        </w:rPr>
        <w:t>10.【答案】</w:t>
      </w:r>
      <w:r>
        <w:t>D;</w:t>
      </w:r>
    </w:p>
    <w:p>
      <w:r>
        <w:rPr>
          <w:color w:val="3333FF"/>
        </w:rPr>
        <w:t>【解析】</w:t>
      </w:r>
      <w:r>
        <w:t>解：根据题干图片可知，通过</w:t>
      </w:r>
      <m:oMath>
        <m:r>
          <m:rPr/>
          <m:t>ab</m:t>
        </m:r>
      </m:oMath>
      <w:r>
        <w:t>的电流的方向是从</w:t>
      </w:r>
      <m:oMath>
        <m:r>
          <m:rPr/>
          <m:t>a</m:t>
        </m:r>
      </m:oMath>
      <w:r>
        <w:t>到</w:t>
      </w:r>
      <m:oMath>
        <m:r>
          <m:rPr/>
          <m:t>b</m:t>
        </m:r>
      </m:oMath>
      <w:r>
        <w:t>，磁场的方向是水平向左的，线圈顺时针转动； </w:t>
      </w:r>
      <w:r>
        <w:br w:type="textWrapping"/>
      </w:r>
      <m:oMath>
        <m:r>
          <m:rPr/>
          <m:t>A</m:t>
        </m:r>
      </m:oMath>
      <w:r>
        <w:t>、图中电流的方向是从</w:t>
      </w:r>
      <m:oMath>
        <m:r>
          <m:rPr/>
          <m:t>a</m:t>
        </m:r>
      </m:oMath>
      <w:r>
        <w:t>到</w:t>
      </w:r>
      <m:oMath>
        <m:r>
          <m:rPr/>
          <m:t>b</m:t>
        </m:r>
      </m:oMath>
      <w:r>
        <w:t>，磁场方向水平向左，线圈会顺时针转动，</w:t>
      </w:r>
      <m:oMath>
        <m:r>
          <m:rPr/>
          <m:t>ab</m:t>
        </m:r>
      </m:oMath>
      <w:r>
        <w:t>受力的方向是竖直向上，故</w:t>
      </w:r>
      <m:oMath>
        <m:r>
          <m:rPr/>
          <m:t>A</m:t>
        </m:r>
      </m:oMath>
      <w:r>
        <w:t>错误； </w:t>
      </w:r>
      <w:r>
        <w:br w:type="textWrapping"/>
      </w:r>
      <m:oMath>
        <m:r>
          <m:rPr/>
          <m:t>B</m:t>
        </m:r>
      </m:oMath>
      <w:r>
        <w:t>、图中电流的方向是从</w:t>
      </w:r>
      <m:oMath>
        <m:r>
          <m:rPr/>
          <m:t>b</m:t>
        </m:r>
      </m:oMath>
      <w:r>
        <w:t>到</w:t>
      </w:r>
      <m:oMath>
        <m:r>
          <m:rPr/>
          <m:t>a</m:t>
        </m:r>
      </m:oMath>
      <w:r>
        <w:t>，磁场方向水平向右，线圈会顺时针转动，</w:t>
      </w:r>
      <m:oMath>
        <m:r>
          <m:rPr/>
          <m:t>ab</m:t>
        </m:r>
      </m:oMath>
      <w:r>
        <w:t>受力的方向是竖直向上，故</w:t>
      </w:r>
      <m:oMath>
        <m:r>
          <m:rPr/>
          <m:t>B</m:t>
        </m:r>
      </m:oMath>
      <w:r>
        <w:t>错误； </w:t>
      </w:r>
      <w:r>
        <w:br w:type="textWrapping"/>
      </w:r>
      <m:oMath>
        <m:r>
          <m:rPr/>
          <m:t>C</m:t>
        </m:r>
      </m:oMath>
      <w:r>
        <w:t>、图中线圈在平衡位置，</w:t>
      </w:r>
      <m:oMath>
        <m:r>
          <m:rPr/>
          <m:t>ab</m:t>
        </m:r>
      </m:oMath>
      <w:r>
        <w:t>受力方向是向上的，故</w:t>
      </w:r>
      <m:oMath>
        <m:r>
          <m:rPr/>
          <m:t>C</m:t>
        </m:r>
      </m:oMath>
      <w:r>
        <w:t>错误； </w:t>
      </w:r>
      <w:r>
        <w:br w:type="textWrapping"/>
      </w:r>
      <m:oMath>
        <m:r>
          <m:rPr/>
          <m:t>D</m:t>
        </m:r>
      </m:oMath>
      <w:r>
        <w:t>、图中电流的方向是从</w:t>
      </w:r>
      <m:oMath>
        <m:r>
          <m:rPr/>
          <m:t>a</m:t>
        </m:r>
      </m:oMath>
      <w:r>
        <w:t>到</w:t>
      </w:r>
      <m:oMath>
        <m:r>
          <m:rPr/>
          <m:t>b</m:t>
        </m:r>
      </m:oMath>
      <w:r>
        <w:t>，磁场方向水平向左，线圈会顺时针转动，</w:t>
      </w:r>
      <m:oMath>
        <m:r>
          <m:rPr/>
          <m:t>ab</m:t>
        </m:r>
      </m:oMath>
      <w:r>
        <w:t>受力的方向是竖直向上，故</w:t>
      </w:r>
      <m:oMath>
        <m:r>
          <m:rPr/>
          <m:t>D</m:t>
        </m:r>
      </m:oMath>
      <w:r>
        <w:t>正确。 </w:t>
      </w:r>
      <w:r>
        <w:br w:type="textWrapping"/>
      </w:r>
      <w:r>
        <w:t>故选：</w:t>
      </w:r>
      <m:oMath>
        <m:r>
          <m:rPr/>
          <m:t>D</m:t>
        </m:r>
      </m:oMath>
      <w:r>
        <w:t>。 </w:t>
      </w:r>
      <w:r>
        <w:br w:type="textWrapping"/>
      </w:r>
      <w:r>
        <w:t>根据题干图片可知，通过</w:t>
      </w:r>
      <m:oMath>
        <m:r>
          <m:rPr/>
          <m:t>ab</m:t>
        </m:r>
      </m:oMath>
      <w:r>
        <w:t>的电流的方向是从</w:t>
      </w:r>
      <m:oMath>
        <m:r>
          <m:rPr/>
          <m:t>a</m:t>
        </m:r>
      </m:oMath>
      <w:r>
        <w:t>到</w:t>
      </w:r>
      <m:oMath>
        <m:r>
          <m:rPr/>
          <m:t>b</m:t>
        </m:r>
      </m:oMath>
      <w:r>
        <w:t>，磁场的方向是水平向左的；通电导体在磁场中的受力方向与电流方向、磁场方向有关；根据选项中电流的方向和磁场的方向分析。 </w:t>
      </w:r>
      <w:r>
        <w:br w:type="textWrapping"/>
      </w:r>
      <w:r>
        <w:t>此题主要考查了通电导体在磁场中受力运动方向的判定，属于基础题。</w:t>
      </w:r>
      <w:r>
        <w:br w:type="textWrapping"/>
      </w:r>
    </w:p>
    <w:p>
      <w:r>
        <w:rPr>
          <w:color w:val="3333FF"/>
        </w:rPr>
        <w:t>11.【答案】</w:t>
      </w:r>
      <w:r>
        <w:t>B;</w:t>
      </w:r>
    </w:p>
    <w:p>
      <w:r>
        <w:rPr>
          <w:color w:val="3333FF"/>
        </w:rPr>
        <w:t>【解析】</w:t>
      </w:r>
      <w:r>
        <w:t>解：</w:t>
      </w:r>
      <m:oMath>
        <m:r>
          <m:rPr/>
          <m:t>A</m:t>
        </m:r>
      </m:oMath>
      <w:r>
        <w:t>、图中是奥斯特实验的装置图，说明了通电导体周围存在磁场，故A不符合题意；  </w:t>
      </w:r>
      <w:r>
        <w:br w:type="textWrapping"/>
      </w:r>
      <w:r>
        <w:t>B、当闭合开关后，通电导体在磁场中受力运动，是电动机的原理，故B符合题意；  </w:t>
      </w:r>
      <w:r>
        <w:br w:type="textWrapping"/>
      </w:r>
      <w:r>
        <w:t>C、图中没有电源，当导体在磁场中做切割磁感线运动时，电流表的指针会发生偏转，说明会产生感应电流，这是电磁感应现象，是发电机的原理，故C不符合题意；  </w:t>
      </w:r>
      <w:r>
        <w:br w:type="textWrapping"/>
      </w:r>
      <w:r>
        <w:t>D、图为探究电磁铁的磁性与线圈匝数关系的实验图，故D不符合题意。  </w:t>
      </w:r>
      <w:r>
        <w:br w:type="textWrapping"/>
      </w:r>
      <w:r>
        <w:t>故选：</w:t>
      </w:r>
      <m:oMath>
        <m:r>
          <m:rPr/>
          <m:t>B</m:t>
        </m:r>
      </m:oMath>
      <w:r>
        <w:t>。 </w:t>
      </w:r>
      <w:r>
        <w:br w:type="textWrapping"/>
      </w:r>
      <w:r>
        <w:t>电动机的原理是利用通电导体在磁场中受力运动的原理制成的。 </w:t>
      </w:r>
      <w:r>
        <w:br w:type="textWrapping"/>
      </w:r>
      <w:r>
        <w:t>电动机是将电能转化为机械能的机械，它在工作时要消耗电能，因此解题时观察图形中有无电源是此题的解题关键。</w:t>
      </w:r>
      <w:r>
        <w:br w:type="textWrapping"/>
      </w:r>
    </w:p>
    <w:p>
      <w:r>
        <w:rPr>
          <w:color w:val="3333FF"/>
        </w:rPr>
        <w:t>12.【答案】</w:t>
      </w:r>
      <w:r>
        <w:t>南; 北;</w:t>
      </w:r>
    </w:p>
    <w:p>
      <w:r>
        <w:rPr>
          <w:color w:val="3333FF"/>
        </w:rPr>
        <w:t>【解析】</w:t>
      </w:r>
      <w:r>
        <w:t>解：  </w:t>
      </w:r>
      <w:r>
        <w:br w:type="textWrapping"/>
      </w:r>
      <w:r>
        <w:t>地球是一个巨大的天然磁体，地球周围存在地磁场，人们把指南针指南的磁极叫南极，地磁场的北极在地球的地理南极附近，地磁场的南极在地球的地理北极附近。  </w:t>
      </w:r>
      <w:r>
        <w:br w:type="textWrapping"/>
      </w:r>
      <w:r>
        <w:t>故答案为：南；北。 </w:t>
      </w:r>
      <w:r>
        <w:br w:type="textWrapping"/>
      </w:r>
      <w:r>
        <w:t>地球本身是一个巨大的磁体，地球周围的磁场叫做地磁场，地磁北极在地理南极附近，地磁南极在地理北极附近，所以地磁场的方向是从地磁北极到地磁南极。 </w:t>
      </w:r>
      <w:r>
        <w:br w:type="textWrapping"/>
      </w:r>
      <w:r>
        <w:t>此题主要考查了地磁场，解答该题的关键要了解地磁场与地理南北两极的关系。</w:t>
      </w:r>
      <w:r>
        <w:br w:type="textWrapping"/>
      </w:r>
    </w:p>
    <w:p>
      <w:r>
        <w:rPr>
          <w:color w:val="3333FF"/>
        </w:rPr>
        <w:t>13.【答案】</w:t>
      </w:r>
      <w:r>
        <w:t>垂直纸面向外;</w:t>
      </w:r>
    </w:p>
    <w:p>
      <w:r>
        <w:rPr>
          <w:color w:val="3333FF"/>
        </w:rPr>
        <w:t>【解析】</w:t>
      </w:r>
      <w:r>
        <w:t>解： </w:t>
      </w:r>
      <w:r>
        <w:br w:type="textWrapping"/>
      </w:r>
      <w:r>
        <w:t>由乙图知，导线中的电流从右到左，根据题中的方法，用右手握住直导线，让大拇指指向与直导线中电流的方向一致，则弯曲的四指所指方向即为磁场方向，所以直导线下方的磁场方向是垂直纸面向外，因小磁针静止时</w:t>
      </w:r>
      <m:oMath>
        <m:r>
          <m:rPr/>
          <m:t>N</m:t>
        </m:r>
      </m:oMath>
      <w:r>
        <w:t>极的指向为磁场方向，所以小磁针的</w:t>
      </w:r>
      <m:oMath>
        <m:r>
          <m:rPr/>
          <m:t>N</m:t>
        </m:r>
      </m:oMath>
      <w:r>
        <w:t>极垂直纸面向外。 </w:t>
      </w:r>
      <w:r>
        <w:br w:type="textWrapping"/>
      </w:r>
      <w:r>
        <w:t>故答案为：垂直纸面向外。 </w:t>
      </w:r>
      <w:r>
        <w:br w:type="textWrapping"/>
      </w:r>
      <w:r>
        <w:t>小磁针能体现出磁场的存在，且小磁针静止时</w:t>
      </w:r>
      <m:oMath>
        <m:r>
          <m:rPr/>
          <m:t>N</m:t>
        </m:r>
      </m:oMath>
      <w:r>
        <w:t>极的指向为磁场方向，而电流周围的磁场由安培定则来确定磁场方向。 </w:t>
      </w:r>
      <w:r>
        <w:br w:type="textWrapping"/>
      </w:r>
      <w:r>
        <w:t>右手螺旋定则也叫安培定则，让大拇指所指向为电流的方向，则四指环绕的方向为磁场方向。当导线是环形时，则四指向为电流的方向。</w:t>
      </w:r>
      <w:r>
        <w:br w:type="textWrapping"/>
      </w:r>
    </w:p>
    <w:p>
      <w:r>
        <w:rPr>
          <w:color w:val="3333FF"/>
        </w:rPr>
        <w:t>14.【答案】</w:t>
      </w:r>
      <w:r>
        <w:t>纸面外;</w:t>
      </w:r>
    </w:p>
    <w:p>
      <w:r>
        <w:rPr>
          <w:color w:val="3333FF"/>
        </w:rPr>
        <w:t>【解析】</w:t>
      </w:r>
      <w:r>
        <w:t>解：通电导体受磁场力的方向与电流方向、磁场方向有关；  </w:t>
      </w:r>
      <w:r>
        <w:br w:type="textWrapping"/>
      </w:r>
      <w:r>
        <w:t>已知一束电子自右向左从狭缝里射出，穿过磁场时受到磁场力的作用，向纸面内偏转；  </w:t>
      </w:r>
      <w:r>
        <w:br w:type="textWrapping"/>
      </w:r>
      <w:r>
        <w:t>当磁极对调后，电流方向没有改变，因此电子束偏转方向与原来应相反，即向纸面外偏转。  </w:t>
      </w:r>
      <w:r>
        <w:br w:type="textWrapping"/>
      </w:r>
      <w:r>
        <w:t>故答案为：纸面外。 </w:t>
      </w:r>
      <w:r>
        <w:br w:type="textWrapping"/>
      </w:r>
      <w:r>
        <w:t>根据通电导体在磁场中受到力的作用，而电流是电荷的定向移动形成的，故可用探究影响通电导体在磁场中受力方向与什么因素有关的方法进行分析。 </w:t>
      </w:r>
      <w:r>
        <w:br w:type="textWrapping"/>
      </w:r>
      <w:r>
        <w:t>本题是信息给予题，要用到类比方法，电荷的定向移动即形成电流，而正电荷和负电荷的定向移动方向相反，可理解为电流的方向相反。</w:t>
      </w:r>
      <w:r>
        <w:br w:type="textWrapping"/>
      </w:r>
    </w:p>
    <w:p>
      <w:r>
        <w:rPr>
          <w:color w:val="3333FF"/>
        </w:rPr>
        <w:t>15.【答案】</w:t>
      </w:r>
      <w:r>
        <w:t>灵敏电流计  不偏转;</w:t>
      </w:r>
    </w:p>
    <w:p>
      <w:r>
        <w:rPr>
          <w:color w:val="3333FF"/>
        </w:rPr>
        <w:t>【解析】</w:t>
      </w:r>
      <w:r>
        <w:t>解：</w:t>
      </w:r>
      <m:oMath>
        <m:r>
          <m:rPr/>
          <m:t>(1)</m:t>
        </m:r>
      </m:oMath>
      <w:r>
        <w:t>实验中，串联接入的电表只有两个接线柱，且指针可以左右摆动，所以接入的电表是灵敏电流计。 </w:t>
      </w:r>
      <w:r>
        <w:br w:type="textWrapping"/>
      </w:r>
      <m:oMath>
        <m:r>
          <m:rPr/>
          <m:t>(2)</m:t>
        </m:r>
      </m:oMath>
      <w:r>
        <w:t>当导体不动，蹄形磁体“左右”运动时，相当于导体在做切割磁感线运动，但开关未闭合，所以电路中没有电流产生，故电表指针不发生偏转。 </w:t>
      </w:r>
      <w:r>
        <w:br w:type="textWrapping"/>
      </w:r>
      <w:r>
        <w:t>故答案为：灵敏电流计；不偏转。 </w:t>
      </w:r>
      <w:r>
        <w:br w:type="textWrapping"/>
      </w:r>
      <m:oMath>
        <m:r>
          <m:rPr/>
          <m:t>(1)</m:t>
        </m:r>
      </m:oMath>
      <w:r>
        <w:t>电路中有电流时，电流表的指针转动，因此可以通过观察电流表的指针是否偏转来确定是否产生了感应电流； </w:t>
      </w:r>
      <w:r>
        <w:br w:type="textWrapping"/>
      </w:r>
      <m:oMath>
        <m:r>
          <m:rPr/>
          <m:t>(2)</m:t>
        </m:r>
      </m:oMath>
      <w:r>
        <w:t>产生感应电流的条件：闭合的一部分导体在磁场中做切割磁感线运动。 </w:t>
      </w:r>
      <w:r>
        <w:br w:type="textWrapping"/>
      </w:r>
      <w:r>
        <w:t>此题主要考查探究电磁感应现象的实验，关键是将课本知识内容记忆清楚，仔细分析即可。</w:t>
      </w:r>
      <w:r>
        <w:br w:type="textWrapping"/>
      </w:r>
    </w:p>
    <w:p>
      <w:r>
        <w:rPr>
          <w:color w:val="3333FF"/>
        </w:rPr>
        <w:t>16.【答案】</w:t>
      </w:r>
      <w:r>
        <w:t>当条形磁铁靠近铝环时，铝环切割磁感线，产生感应电流，铝环中的感应电流产生了磁场，与磁铁的磁场相互作用;</w:t>
      </w:r>
    </w:p>
    <w:p>
      <w:r>
        <w:rPr>
          <w:color w:val="3333FF"/>
        </w:rPr>
        <w:t>【解析】</w:t>
      </w:r>
      <w:r>
        <w:t>解：从现象可知，铝环被推开，则铝环受到条形磁铁的斥力；由于铝环相当于一个闭合回路，当条形磁铁靠近铝环时，铝环产生感应电流，铝环中的感应电流产生了磁场。两磁极间产生了相互作用。  </w:t>
      </w:r>
      <w:r>
        <w:br w:type="textWrapping"/>
      </w:r>
      <w:r>
        <w:t>故答案为：当条形磁铁靠近铝环时，铝环切割磁感线，产生感应电流，铝环中的感应电流产生了磁场，与磁铁的磁场相互作用。 </w:t>
      </w:r>
      <w:r>
        <w:br w:type="textWrapping"/>
      </w:r>
      <w:r>
        <w:t>力的形成应想到铝环组成了一个闭合回路，由于磁铁的运动使铝环切割磁感线产生了电磁感应现象而产生磁场从而产生相互排斥的现象。 </w:t>
      </w:r>
      <w:r>
        <w:br w:type="textWrapping"/>
      </w:r>
      <w:r>
        <w:t>在回答时一定要注意回答出产生了磁场这一点，是磁极间的相互作用使二者相互远离。</w:t>
      </w:r>
      <w:r>
        <w:br w:type="textWrapping"/>
      </w:r>
    </w:p>
    <w:p>
      <w:r>
        <w:rPr>
          <w:color w:val="3333FF"/>
        </w:rPr>
        <w:t>17.【答案】</w:t>
      </w:r>
      <w:r>
        <w:t>解：已知通电螺线管的左端是N极，根据安培定则，可以判断电流从螺线管的左端进入，从右端流出，所以电源的右端是负极，左端是正极．如图：  </w:t>
      </w:r>
      <w:r>
        <w:br w:type="textWrapping"/>
      </w:r>
      <w:r>
        <w:t xml:space="preserve"> </w:t>
      </w:r>
      <w:r>
        <w:drawing>
          <wp:inline distT="0" distB="0" distL="114300" distR="114300">
            <wp:extent cx="1130300" cy="1007745"/>
            <wp:effectExtent l="0" t="0" r="1270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1130400" cy="1007999"/>
                    </a:xfrm>
                    <a:prstGeom prst="rect">
                      <a:avLst/>
                    </a:prstGeom>
                  </pic:spPr>
                </pic:pic>
              </a:graphicData>
            </a:graphic>
          </wp:inline>
        </w:drawing>
      </w:r>
      <w:r>
        <w:t>;</w:t>
      </w:r>
    </w:p>
    <w:p>
      <w:r>
        <w:rPr>
          <w:color w:val="3333FF"/>
        </w:rPr>
        <w:t>【解析】</w:t>
      </w:r>
      <w:r>
        <w:t> </w:t>
      </w:r>
      <w:r>
        <w:br w:type="textWrapping"/>
      </w:r>
      <w:r>
        <w:t>由电磁铁的极性可判出电流方向及电源的正负极，由电磁铁外磁场的特点可得小磁针的</w:t>
      </w:r>
      <m:oMath>
        <m:r>
          <m:rPr/>
          <m:t>N</m:t>
        </m:r>
      </m:oMath>
      <w:r>
        <w:t>极方向．  </w:t>
      </w:r>
      <w:r>
        <w:br w:type="textWrapping"/>
      </w:r>
      <w:r>
        <w:t>对于通电螺线管的题，知道电流方向、螺线管的磁极、小磁针的磁极中的任意一者，都可以根据磁极间的作用和安培定则判断另外两者．</w:t>
      </w:r>
      <w:r>
        <w:br w:type="textWrapping"/>
      </w:r>
    </w:p>
    <w:p>
      <w:r>
        <w:rPr>
          <w:color w:val="3333FF"/>
        </w:rPr>
        <w:t>18.【答案】</w:t>
      </w:r>
      <w:r>
        <w:t>右  由于磁场的方向不变，当GH在磁场中的运动方向改变时，感应电流的方向发生改变，导致EF中的电流方向改变，EF受到磁场力的方向改变，运动方向发生改变;</w:t>
      </w:r>
    </w:p>
    <w:p>
      <w:r>
        <w:rPr>
          <w:color w:val="3333FF"/>
        </w:rPr>
        <w:t>【解析】</w:t>
      </w:r>
      <w:r>
        <w:t>解：现将铜棒</w:t>
      </w:r>
      <m:oMath>
        <m:r>
          <m:rPr>
            <m:nor/>
            <m:sty m:val="p"/>
          </m:rPr>
          <m:t>EF</m:t>
        </m:r>
      </m:oMath>
      <w:r>
        <w:t>和</w:t>
      </w:r>
      <m:oMath>
        <m:r>
          <m:rPr>
            <m:nor/>
            <m:sty m:val="p"/>
          </m:rPr>
          <m:t>GH</m:t>
        </m:r>
      </m:oMath>
      <w:r>
        <w:t>垂直放在滑轨上，导轨放在磁场中，当拉动</w:t>
      </w:r>
      <m:oMath>
        <m:r>
          <m:rPr>
            <m:nor/>
            <m:sty m:val="p"/>
          </m:rPr>
          <m:t>GH</m:t>
        </m:r>
      </m:oMath>
      <w:r>
        <w:t>使其向左移动时，发现</w:t>
      </w:r>
      <m:oMath>
        <m:r>
          <m:rPr>
            <m:nor/>
            <m:sty m:val="p"/>
          </m:rPr>
          <m:t>EF</m:t>
        </m:r>
      </m:oMath>
      <w:r>
        <w:t>也向左移动，这是因为</w:t>
      </w:r>
      <m:oMath>
        <m:r>
          <m:rPr>
            <m:nor/>
            <m:sty m:val="p"/>
          </m:rPr>
          <m:t>GH</m:t>
        </m:r>
      </m:oMath>
      <w:r>
        <w:t>运动，在</w:t>
      </w:r>
      <m:oMath>
        <m:r>
          <m:rPr>
            <m:nor/>
            <m:sty m:val="p"/>
          </m:rPr>
          <m:t>GH</m:t>
        </m:r>
      </m:oMath>
      <w:r>
        <w:t>中产生感应电流，</w:t>
      </w:r>
      <m:oMath>
        <m:r>
          <m:rPr>
            <m:nor/>
            <m:sty m:val="p"/>
          </m:rPr>
          <m:t>GH</m:t>
        </m:r>
      </m:oMath>
      <w:r>
        <w:t>当作电源，把电流提供给</w:t>
      </w:r>
      <m:oMath>
        <m:r>
          <m:rPr>
            <m:nor/>
            <m:sty m:val="p"/>
          </m:rPr>
          <m:t>EF</m:t>
        </m:r>
      </m:oMath>
      <w:r>
        <w:t>，这时</w:t>
      </w:r>
      <m:oMath>
        <m:r>
          <m:rPr>
            <m:nor/>
            <m:sty m:val="p"/>
          </m:rPr>
          <m:t>EF</m:t>
        </m:r>
      </m:oMath>
      <w:r>
        <w:t>相当于通电导体放入磁场中，所以也会向左运动； </w:t>
      </w:r>
      <w:r>
        <w:br w:type="textWrapping"/>
      </w:r>
      <w:r>
        <w:t>拉动</w:t>
      </w:r>
      <m:oMath>
        <m:r>
          <m:rPr>
            <m:nor/>
            <m:sty m:val="p"/>
          </m:rPr>
          <m:t>GH</m:t>
        </m:r>
      </m:oMath>
      <w:r>
        <w:t>使其向右移动时，</w:t>
      </w:r>
      <m:oMath>
        <m:r>
          <m:rPr>
            <m:nor/>
            <m:sty m:val="p"/>
          </m:rPr>
          <m:t>EF</m:t>
        </m:r>
      </m:oMath>
      <w:r>
        <w:t>应向右运动。这是由于磁场的方向不变，当</w:t>
      </w:r>
      <m:oMath>
        <m:r>
          <m:rPr>
            <m:nor/>
            <m:sty m:val="p"/>
          </m:rPr>
          <m:t>GH</m:t>
        </m:r>
      </m:oMath>
      <w:r>
        <w:t>在磁场中的运动方向改变时，感应电流的方向发生改变，导致</w:t>
      </w:r>
      <m:oMath>
        <m:r>
          <m:rPr>
            <m:nor/>
            <m:sty m:val="p"/>
          </m:rPr>
          <m:t>EF</m:t>
        </m:r>
      </m:oMath>
      <w:r>
        <w:t>中的电流方向改变，</w:t>
      </w:r>
      <m:oMath>
        <m:r>
          <m:rPr>
            <m:nor/>
            <m:sty m:val="p"/>
          </m:rPr>
          <m:t>EF</m:t>
        </m:r>
      </m:oMath>
      <w:r>
        <w:t>受到磁场力的方向改变，运动方向发生改变。 </w:t>
      </w:r>
      <w:r>
        <w:br w:type="textWrapping"/>
      </w:r>
      <w:r>
        <w:t>故答案为：右；由于磁场的方向不变，当</w:t>
      </w:r>
      <m:oMath>
        <m:r>
          <m:rPr>
            <m:nor/>
            <m:sty m:val="p"/>
          </m:rPr>
          <m:t>GH</m:t>
        </m:r>
      </m:oMath>
      <w:r>
        <w:t>在磁场中的运动方向改变时，感应电流的方向发生改变，导致</w:t>
      </w:r>
      <m:oMath>
        <m:r>
          <m:rPr>
            <m:nor/>
            <m:sty m:val="p"/>
          </m:rPr>
          <m:t>EF</m:t>
        </m:r>
      </m:oMath>
      <w:r>
        <w:t>中的电流方向改变，</w:t>
      </w:r>
      <m:oMath>
        <m:r>
          <m:rPr>
            <m:nor/>
            <m:sty m:val="p"/>
          </m:rPr>
          <m:t>EF</m:t>
        </m:r>
      </m:oMath>
      <w:r>
        <w:t>受到磁场力的方向改变，运动方向发生改变。 </w:t>
      </w:r>
      <w:r>
        <w:br w:type="textWrapping"/>
      </w:r>
      <w:r>
        <w:t>要解答本题需掌握：①感应电流产生的条件；②感应电流的方向和导体运动的方向，以及磁场方向有关；③通电导体在磁场中受到力的作用，力的方向和电流方向、磁场方向有关。 </w:t>
      </w:r>
      <w:r>
        <w:br w:type="textWrapping"/>
      </w:r>
      <w:r>
        <w:t>此题主要考查学生对电磁感应现象和通电导体在磁场中的受力运动的掌握，以及感应电流的方向和导体运动的方向，以及磁场方向有关的了解。</w:t>
      </w:r>
      <w:r>
        <w:br w:type="textWrapping"/>
      </w:r>
    </w:p>
    <w:p>
      <w:r>
        <w:rPr>
          <w:color w:val="3333FF"/>
        </w:rPr>
        <w:t>19.【答案】</w:t>
      </w:r>
      <w:r>
        <w:t>磁场对电流的作用  换向器  是  惯性;</w:t>
      </w:r>
    </w:p>
    <w:p>
      <w:r>
        <w:rPr>
          <w:color w:val="3333FF"/>
        </w:rPr>
        <w:t>【解析】</w:t>
      </w:r>
      <w:r>
        <w:t>解：</w:t>
      </w:r>
      <m:oMath>
        <m:r>
          <m:rPr/>
          <m:t>(1)</m:t>
        </m:r>
      </m:oMath>
      <w:r>
        <w:t>电动机里是线圈，工作特点是当给电动机通电时，电动机就会转动，电动机是利用通电导线在磁场中受力的作用的原理制成的。 </w:t>
      </w:r>
      <w:r>
        <w:br w:type="textWrapping"/>
      </w:r>
      <m:oMath>
        <m:r>
          <m:rPr/>
          <m:t>(2)</m:t>
        </m:r>
      </m:oMath>
      <w:r>
        <w:t>电动机的线圈可以持续转动，是因为它加装了换向器，该装置能在线圈刚转过平衡位置时，自动改变线圈中的电流方向。 </w:t>
      </w:r>
      <w:r>
        <w:br w:type="textWrapping"/>
      </w:r>
      <m:oMath>
        <m:r>
          <m:rPr/>
          <m:t>(3)</m:t>
        </m:r>
      </m:oMath>
      <w:r>
        <w:t>当线圈转至图中所示位置时，线圈上下两个边所受的两个力大小相等、方向相反、在同一直线上，所以这两个力属于平衡力，是平衡位置；线圈由于具有惯性，会继续运动，从而越过平衡位置。 </w:t>
      </w:r>
      <w:r>
        <w:br w:type="textWrapping"/>
      </w:r>
      <w:r>
        <w:t>故答案为：磁场对电流的作用；换向器；是；惯性。 </w:t>
      </w:r>
      <w:r>
        <w:br w:type="textWrapping"/>
      </w:r>
      <m:oMath>
        <m:r>
          <m:rPr/>
          <m:t>(1)</m:t>
        </m:r>
      </m:oMath>
      <w:r>
        <w:t>电动机的工作原理：通电线圈在磁场中受力转动，即磁场对电流的作用。 </w:t>
      </w:r>
      <w:r>
        <w:br w:type="textWrapping"/>
      </w:r>
      <m:oMath>
        <m:r>
          <m:rPr/>
          <m:t>(2)</m:t>
        </m:r>
      </m:oMath>
      <w:r>
        <w:t>换向器在平衡位置时可以改变线圈中的电流的方向。 </w:t>
      </w:r>
      <w:r>
        <w:br w:type="textWrapping"/>
      </w:r>
      <m:oMath>
        <m:r>
          <m:rPr/>
          <m:t>(3)</m:t>
        </m:r>
      </m:oMath>
      <w:r>
        <w:t>当线圈转至平衡位置时，线圈处于平衡状态，此时线圈受力平衡；线圈具有惯性。 </w:t>
      </w:r>
      <w:r>
        <w:br w:type="textWrapping"/>
      </w:r>
      <w:r>
        <w:t>此题主要考查了电动机的原理、换向器的作用、平衡位置的判定、惯性等知识的理解和应用，属于基础知识的考查。</w:t>
      </w:r>
      <w:r>
        <w:br w:type="textWrapping"/>
      </w:r>
    </w:p>
    <w:p>
      <w:r>
        <w:rPr>
          <w:color w:val="3333FF"/>
        </w:rPr>
        <w:t>20.【答案】</w:t>
      </w:r>
      <w:r>
        <w:t>解：</w:t>
      </w:r>
      <m:oMath>
        <m:r>
          <m:rPr/>
          <m:t>(1)</m:t>
        </m:r>
      </m:oMath>
      <w:r>
        <w:t>螺线管的右端为</w:t>
      </w:r>
      <m:oMath>
        <m:r>
          <m:rPr/>
          <m:t>S</m:t>
        </m:r>
      </m:oMath>
      <w:r>
        <w:t>极，则其左端为</w:t>
      </w:r>
      <m:oMath>
        <m:r>
          <m:rPr/>
          <m:t>N</m:t>
        </m:r>
      </m:oMath>
      <w:r>
        <w:t>极，在磁体周围磁感线从</w:t>
      </w:r>
      <m:oMath>
        <m:r>
          <m:rPr/>
          <m:t>N</m:t>
        </m:r>
      </m:oMath>
      <w:r>
        <w:t>极出发回到</w:t>
      </w:r>
      <m:oMath>
        <m:r>
          <m:rPr/>
          <m:t>S</m:t>
        </m:r>
      </m:oMath>
      <w:r>
        <w:t>极，由此可以确定磁感线的方向是向右的。 </w:t>
      </w:r>
      <w:r>
        <w:br w:type="textWrapping"/>
      </w:r>
      <m:oMath>
        <m:r>
          <m:rPr/>
          <m:t>(2)</m:t>
        </m:r>
      </m:oMath>
      <w:r>
        <w:t>根据磁极间的作用规律可知，小磁针靠近螺线管的</w:t>
      </w:r>
      <m:oMath>
        <m:r>
          <m:rPr/>
          <m:t>S</m:t>
        </m:r>
      </m:oMath>
      <w:r>
        <w:t>极的一端是小磁针的</w:t>
      </w:r>
      <m:oMath>
        <m:r>
          <m:rPr/>
          <m:t>N</m:t>
        </m:r>
      </m:oMath>
      <w:r>
        <w:t>极，即小磁针左端为</w:t>
      </w:r>
      <m:oMath>
        <m:r>
          <m:rPr/>
          <m:t>S</m:t>
        </m:r>
      </m:oMath>
      <w:r>
        <w:t>极，右端为</w:t>
      </w:r>
      <m:oMath>
        <m:r>
          <m:rPr/>
          <m:t>N</m:t>
        </m:r>
      </m:oMath>
      <w:r>
        <w:t>极。 </w:t>
      </w:r>
      <w:r>
        <w:br w:type="textWrapping"/>
      </w:r>
      <m:oMath>
        <m:r>
          <m:rPr/>
          <m:t>(3)</m:t>
        </m:r>
      </m:oMath>
      <w:r>
        <w:t>螺线管的左端为</w:t>
      </w:r>
      <m:oMath>
        <m:r>
          <m:rPr/>
          <m:t>N</m:t>
        </m:r>
      </m:oMath>
      <w:r>
        <w:t>极，结合螺线管的线圈绕向，利用安培定则可以确定螺线管中的电流方向是从螺线管的右端流入，左端流出；在电源的外部，电流从电源的正极流出，回到电源负极，所以电源的右端为正极，左端为负极。 </w:t>
      </w:r>
      <w:r>
        <w:br w:type="textWrapping"/>
      </w:r>
      <w:r>
        <w:t>答案如下图所示： </w:t>
      </w:r>
      <w:r>
        <w:br w:type="textWrapping"/>
      </w:r>
      <w:r>
        <w:drawing>
          <wp:inline distT="0" distB="0" distL="114300" distR="114300">
            <wp:extent cx="1378585" cy="1338580"/>
            <wp:effectExtent l="0" t="0" r="12065" b="13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1378800" cy="1339200"/>
                    </a:xfrm>
                    <a:prstGeom prst="rect">
                      <a:avLst/>
                    </a:prstGeom>
                  </pic:spPr>
                </pic:pic>
              </a:graphicData>
            </a:graphic>
          </wp:inline>
        </w:drawing>
      </w:r>
      <w:r>
        <w:t>;</w:t>
      </w:r>
    </w:p>
    <w:p>
      <w:r>
        <w:rPr>
          <w:color w:val="3333FF"/>
        </w:rPr>
        <w:t>【解析】</w:t>
      </w:r>
      <w:r>
        <w:t> </w:t>
      </w:r>
      <w:r>
        <w:br w:type="textWrapping"/>
      </w:r>
      <m:oMath>
        <m:r>
          <m:rPr/>
          <m:t>(1)</m:t>
        </m:r>
      </m:oMath>
      <w:r>
        <w:t>在磁体的周围，磁感线从磁体的</w:t>
      </w:r>
      <m:oMath>
        <m:r>
          <m:rPr/>
          <m:t>N</m:t>
        </m:r>
      </m:oMath>
      <w:r>
        <w:t>极出发回到</w:t>
      </w:r>
      <m:oMath>
        <m:r>
          <m:rPr/>
          <m:t>S</m:t>
        </m:r>
      </m:oMath>
      <w:r>
        <w:t>极，根据螺线管的</w:t>
      </w:r>
      <m:oMath>
        <m:r>
          <m:rPr/>
          <m:t>N</m:t>
        </m:r>
      </m:oMath>
      <w:r>
        <w:t>、</w:t>
      </w:r>
      <m:oMath>
        <m:r>
          <m:rPr/>
          <m:t>S</m:t>
        </m:r>
      </m:oMath>
      <w:r>
        <w:t>极即可确定磁感线的方向；  </w:t>
      </w:r>
      <w:r>
        <w:br w:type="textWrapping"/>
      </w:r>
      <m:oMath>
        <m:r>
          <m:rPr/>
          <m:t>(2)</m:t>
        </m:r>
      </m:oMath>
      <w:r>
        <w:t>磁极间的作用规律是同名磁极相互排斥，异名磁极相互吸引，当小磁针自由静止时，相互靠近的一定是异名磁极，由此可以确定小磁针的</w:t>
      </w:r>
      <m:oMath>
        <m:r>
          <m:rPr/>
          <m:t>N</m:t>
        </m:r>
      </m:oMath>
      <w:r>
        <w:t>极。  </w:t>
      </w:r>
      <w:r>
        <w:br w:type="textWrapping"/>
      </w:r>
      <m:oMath>
        <m:r>
          <m:rPr/>
          <m:t>(3)</m:t>
        </m:r>
      </m:oMath>
      <w:r>
        <w:t>根据通电螺线管的</w:t>
      </w:r>
      <m:oMath>
        <m:r>
          <m:rPr/>
          <m:t>N</m:t>
        </m:r>
      </m:oMath>
      <w:r>
        <w:t>、</w:t>
      </w:r>
      <m:oMath>
        <m:r>
          <m:rPr/>
          <m:t>S</m:t>
        </m:r>
      </m:oMath>
      <w:r>
        <w:t>极和线圈绕向，利用安培定则可以确定线圈中的电流方向，进而可以确定电源的正负极。 </w:t>
      </w:r>
      <w:r>
        <w:br w:type="textWrapping"/>
      </w:r>
      <m:oMath>
        <m:r>
          <m:rPr/>
          <m:t>(1)</m:t>
        </m:r>
      </m:oMath>
      <w:r>
        <w:t>该题考查了磁极间的作用规律、磁感线的方向、安培定则等知识点。  </w:t>
      </w:r>
      <w:r>
        <w:br w:type="textWrapping"/>
      </w:r>
      <m:oMath>
        <m:r>
          <m:rPr/>
          <m:t>(2)</m:t>
        </m:r>
      </m:oMath>
      <w:r>
        <w:t>安培定则中共涉及三个方向：电流方向、线圈绕向、磁场方向，告诉其中的两个可以确定地三个。在此题中，螺线管的</w:t>
      </w:r>
      <m:oMath>
        <m:r>
          <m:rPr/>
          <m:t>S</m:t>
        </m:r>
      </m:oMath>
      <w:r>
        <w:t>极是解决此题的突破口。</w:t>
      </w:r>
      <w:r>
        <w:br w:type="textWrapping"/>
      </w:r>
    </w:p>
    <w:p>
      <w:r>
        <w:rPr>
          <w:color w:val="3333FF"/>
        </w:rPr>
        <w:t>21.【答案】</w:t>
      </w:r>
      <w:r>
        <w:t>竖直向下  电流  大  磁极  电流方向  磁场强弱  电流大小;</w:t>
      </w:r>
    </w:p>
    <w:p>
      <w:r>
        <w:rPr>
          <w:color w:val="3333FF"/>
        </w:rPr>
        <w:t>【解析】</w:t>
      </w:r>
      <w:r>
        <w:t>解：【设计和进行实验】</w:t>
      </w:r>
      <m:oMath>
        <m:r>
          <m:rPr/>
          <m:t>(1)</m:t>
        </m:r>
      </m:oMath>
      <w:r>
        <w:t>线圈放入磁场中，此时受到的力：拉力、重力、磁场力，由于拉力大于重力，所以磁场力与重力方向相同，即磁场力方向竖直向下；  </w:t>
      </w:r>
      <w:r>
        <w:br w:type="textWrapping"/>
      </w:r>
      <m:oMath>
        <m:r>
          <m:rPr/>
          <m:t>(2)</m:t>
        </m:r>
      </m:oMath>
      <w:r>
        <w:t>在做探究实验过程中，在需要改变自变量，即导体在磁场中长度，控制其他所有可能会影响因变量的因素不变，所以此时控制磁场和电流方向不变；  </w:t>
      </w:r>
      <w:r>
        <w:br w:type="textWrapping"/>
      </w:r>
      <w:r>
        <w:t>【分析与论证】当增加了导体在磁场中的长度，即线圈</w:t>
      </w:r>
      <m:oMath>
        <m:r>
          <m:rPr>
            <m:nor/>
            <m:sty m:val="p"/>
          </m:rPr>
          <m:t>AB</m:t>
        </m:r>
      </m:oMath>
      <w:r>
        <w:t>边的长度，导体在磁场中受力的大小，即拉力与重力的差值变大，所以可知：通电导体在磁场中受力的大小与导体在磁场中的长度有关，长度越长，所受的磁场力越大；  </w:t>
      </w:r>
      <w:r>
        <w:br w:type="textWrapping"/>
      </w:r>
      <w:r>
        <w:t>【再次设计和进行实验】通电导体在磁场中受力的方向与磁场方向、电流方向有关，第一组实验中，磁场力方向竖直向下，拉力大于重力，第二组实验中拉力小于重力，说明此时磁场力向竖直向上，磁极位置或电流方向发生了改变。  </w:t>
      </w:r>
      <w:r>
        <w:br w:type="textWrapping"/>
      </w:r>
      <w:r>
        <w:t>【猜想】磁场力的方向与磁场方向、电流方向有关，所以可以猜想磁场力的大小与磁场强弱和电流大小有关。  </w:t>
      </w:r>
      <w:r>
        <w:br w:type="textWrapping"/>
      </w:r>
      <w:r>
        <w:t>故答案为：</w:t>
      </w:r>
      <m:oMath>
        <m:r>
          <m:rPr/>
          <m:t>(1)</m:t>
        </m:r>
      </m:oMath>
      <w:r>
        <w:t>竖直向下；</w:t>
      </w:r>
      <m:oMath>
        <m:r>
          <m:rPr/>
          <m:t>(2)</m:t>
        </m:r>
      </m:oMath>
      <w:r>
        <w:t>电流；</w:t>
      </w:r>
      <m:oMath>
        <m:r>
          <m:rPr/>
          <m:t>(3)</m:t>
        </m:r>
      </m:oMath>
      <w:r>
        <w:t>大；</w:t>
      </w:r>
      <m:oMath>
        <m:r>
          <m:rPr/>
          <m:t>(4)</m:t>
        </m:r>
      </m:oMath>
      <w:r>
        <w:t>磁极；</w:t>
      </w:r>
      <m:oMath>
        <m:r>
          <m:rPr/>
          <m:t>(5)</m:t>
        </m:r>
      </m:oMath>
      <w:r>
        <w:t>电流方向；</w:t>
      </w:r>
      <m:oMath>
        <m:r>
          <m:rPr/>
          <m:t>(6)</m:t>
        </m:r>
      </m:oMath>
      <w:r>
        <w:t>磁场强弱；</w:t>
      </w:r>
      <m:oMath>
        <m:r>
          <m:rPr/>
          <m:t>(7)</m:t>
        </m:r>
      </m:oMath>
      <w:r>
        <w:t>电流大小。 </w:t>
      </w:r>
      <w:r>
        <w:br w:type="textWrapping"/>
      </w:r>
      <m:oMath>
        <m:r>
          <m:rPr/>
          <m:t>(1)</m:t>
        </m:r>
      </m:oMath>
      <w:r>
        <w:t>由于拉力大于重力，所以磁场力应与重力方向相同；  </w:t>
      </w:r>
      <w:r>
        <w:br w:type="textWrapping"/>
      </w:r>
      <m:oMath>
        <m:r>
          <m:rPr/>
          <m:t>(2)</m:t>
        </m:r>
      </m:oMath>
      <w:r>
        <w:t>磁场力的方向与磁场方向和电流方向有关；  </w:t>
      </w:r>
      <w:r>
        <w:br w:type="textWrapping"/>
      </w:r>
      <m:oMath>
        <m:r>
          <m:rPr/>
          <m:t>(3)</m:t>
        </m:r>
      </m:oMath>
      <w:r>
        <w:t>磁场力的大小与磁场强弱和电流大小有关； </w:t>
      </w:r>
      <w:r>
        <w:br w:type="textWrapping"/>
      </w:r>
      <w:r>
        <w:t>这道题主要考查了对探究实验的分析能力，以及磁场力的影响因素，属于中档难度题。</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682A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9930</Words>
  <Characters>10318</Characters>
  <Lines>0</Lines>
  <Paragraphs>0</Paragraphs>
  <TotalTime>0</TotalTime>
  <ScaleCrop>false</ScaleCrop>
  <LinksUpToDate>false</LinksUpToDate>
  <CharactersWithSpaces>10475</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49F493DF433047298A2D0F5977F0FCF5</vt:lpwstr>
  </property>
</Properties>
</file>