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p>
    <w:p>
      <w:pPr>
        <w:jc w:val="center"/>
      </w:pPr>
      <w:r>
        <w:rPr>
          <w:b/>
          <w:sz w:val="32"/>
        </w:rPr>
        <w:t>苏科版九年级下册《第17章 电磁波与现代通信》2022年单元测试卷</w:t>
      </w:r>
    </w:p>
    <w:p/>
    <w:p>
      <w:r>
        <w:rPr>
          <w:rStyle w:val="164"/>
        </w:rPr>
        <w:t>一 、单选题（本大题共11小题，共33分）</w:t>
      </w:r>
    </w:p>
    <w:p>
      <w:r>
        <w:t>1.（3分）下列信息传播中属于第四次信息变革的产物的是</w:t>
      </w:r>
      <m:oMath>
        <m:r>
          <m:rPr/>
          <m:t>()</m:t>
        </m:r>
      </m:oMath>
    </w:p>
    <w:p>
      <w:pPr>
        <w:ind w:left="420"/>
      </w:pPr>
      <w:r>
        <w:t>A. 利用计算机可以存储大量的声音、图片和文字籍</w:t>
      </w:r>
      <w:r>
        <w:br w:type="textWrapping"/>
      </w:r>
      <w:r>
        <w:t>B. 人类用来记录历史的书</w:t>
      </w:r>
      <w:r>
        <w:br w:type="textWrapping"/>
      </w:r>
      <w:r>
        <w:t>C. 人们可以用收音机收到电台播出的节目</w:t>
      </w:r>
      <w:r>
        <w:br w:type="textWrapping"/>
      </w:r>
      <w:r>
        <w:t>D. 人们利用语言和手势来交流自己的看到的现象</w:t>
      </w:r>
    </w:p>
    <w:p>
      <w:r>
        <w:t>2.（3分）“北斗</w:t>
      </w:r>
      <m:oMath>
        <m:r>
          <m:rPr/>
          <m:t>+</m:t>
        </m:r>
        <m:r>
          <m:rPr>
            <m:nor/>
            <m:sty m:val="p"/>
          </m:rPr>
          <m:t>5G</m:t>
        </m:r>
      </m:oMath>
      <w:r>
        <w:t>”技术将用于助力北京打造智慧型冬奥会，这项技术主要利用</w:t>
      </w:r>
      <m:oMath>
        <m:r>
          <m:rPr/>
          <m:t>(</m:t>
        </m:r>
        <m:r>
          <m:rPr>
            <m:nor/>
            <m:sty m:val="p"/>
          </m:rPr>
          <m:t> </m:t>
        </m:r>
        <m:r>
          <m:rPr/>
          <m:t>)</m:t>
        </m:r>
      </m:oMath>
    </w:p>
    <w:p>
      <w:pPr>
        <w:tabs>
          <w:tab w:val="left" w:pos="2307"/>
          <w:tab w:val="left" w:pos="4195"/>
          <w:tab w:val="left" w:pos="6083"/>
        </w:tabs>
        <w:ind w:left="420"/>
      </w:pPr>
      <w:r>
        <w:t>A. 电磁波</w:t>
      </w:r>
      <w:r>
        <w:tab/>
      </w:r>
      <w:r>
        <w:t>B. 超声波</w:t>
      </w:r>
      <w:r>
        <w:tab/>
      </w:r>
      <w:r>
        <w:t>C. 次声波</w:t>
      </w:r>
      <w:r>
        <w:tab/>
      </w:r>
      <w:r>
        <w:t>D. 红外线</w:t>
      </w:r>
    </w:p>
    <w:p>
      <w:r>
        <w:t>3.（3分）</w:t>
      </w:r>
      <m:oMath>
        <m:r>
          <m:rPr/>
          <m:t>2022</m:t>
        </m:r>
      </m:oMath>
      <w:r>
        <w:t>年元宵晚会，宇航员王亚平和叶光富演奏的乐曲从距地球约四百多千米的太空传递而来，依靠的是</w:t>
      </w:r>
      <m:oMath>
        <m:r>
          <m:rPr/>
          <m:t>()</m:t>
        </m:r>
      </m:oMath>
      <w:r>
        <w:br w:type="textWrapping"/>
      </w:r>
      <w:r>
        <w:drawing>
          <wp:inline distT="0" distB="0" distL="114300" distR="114300">
            <wp:extent cx="1540510" cy="5505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540800" cy="550800"/>
                    </a:xfrm>
                    <a:prstGeom prst="rect">
                      <a:avLst/>
                    </a:prstGeom>
                  </pic:spPr>
                </pic:pic>
              </a:graphicData>
            </a:graphic>
          </wp:inline>
        </w:drawing>
      </w:r>
    </w:p>
    <w:p>
      <w:pPr>
        <w:tabs>
          <w:tab w:val="left" w:pos="2307"/>
          <w:tab w:val="left" w:pos="4195"/>
          <w:tab w:val="left" w:pos="6083"/>
        </w:tabs>
        <w:ind w:left="420"/>
      </w:pPr>
      <w:r>
        <w:t>A. 电磁波</w:t>
      </w:r>
      <w:r>
        <w:tab/>
      </w:r>
      <w:r>
        <w:t>B. 超声波</w:t>
      </w:r>
      <w:r>
        <w:tab/>
      </w:r>
      <w:r>
        <w:t>C. 次声波</w:t>
      </w:r>
      <w:r>
        <w:tab/>
      </w:r>
      <w:r>
        <w:t>D. 光纤</w:t>
      </w:r>
    </w:p>
    <w:p>
      <w:r>
        <w:t>4.（3分）关于信息的传递与能源的利用，下列说法中不正确的是 </w:t>
      </w:r>
      <m:oMath>
        <m:r>
          <m:rPr/>
          <m:t>(</m:t>
        </m:r>
        <m:r>
          <m:rPr>
            <m:nor/>
            <m:sty m:val="p"/>
          </m:rPr>
          <m:t>    </m:t>
        </m:r>
        <m:r>
          <m:rPr/>
          <m:t>)</m:t>
        </m:r>
      </m:oMath>
    </w:p>
    <w:p>
      <w:pPr>
        <w:ind w:left="420"/>
      </w:pPr>
      <w:r>
        <w:t>A. 手机既能接收电磁波，也能发射电磁波</w:t>
      </w:r>
      <w:r>
        <w:br w:type="textWrapping"/>
      </w:r>
      <w:r>
        <w:t>B. 卫星通信利用超声波传递信息</w:t>
      </w:r>
      <w:r>
        <w:br w:type="textWrapping"/>
      </w:r>
      <w:r>
        <w:t>C. 人类认识到涉及热现象的能量转化过程是有方向性的。所以必须节约能源</w:t>
      </w:r>
      <w:r>
        <w:br w:type="textWrapping"/>
      </w:r>
      <w:r>
        <w:t>D. 煤、石油、天然气等常规能源有限，因此，未来的理想能源是太阳能、水能和风能等可再生能源</w:t>
      </w:r>
    </w:p>
    <w:p>
      <w:r>
        <w:t>5.（3分）如图所示的用电器中，利用电磁波工作的是</w:t>
      </w:r>
      <m:oMath>
        <m:r>
          <m:rPr/>
          <m:t>(</m:t>
        </m:r>
        <m:r>
          <m:rPr>
            <m:nor/>
            <m:sty m:val="p"/>
          </m:rPr>
          <m:t>    </m:t>
        </m:r>
        <m:r>
          <m:rPr/>
          <m:t>)</m:t>
        </m:r>
      </m:oMath>
    </w:p>
    <w:p>
      <w:pPr>
        <w:tabs>
          <w:tab w:val="left" w:pos="4195"/>
        </w:tabs>
        <w:ind w:left="420"/>
      </w:pPr>
      <w:r>
        <w:t xml:space="preserve">A. </w:t>
      </w:r>
      <w:r>
        <w:drawing>
          <wp:inline distT="0" distB="0" distL="114300" distR="114300">
            <wp:extent cx="313055" cy="712470"/>
            <wp:effectExtent l="0" t="0" r="1079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13200" cy="712800"/>
                    </a:xfrm>
                    <a:prstGeom prst="rect">
                      <a:avLst/>
                    </a:prstGeom>
                  </pic:spPr>
                </pic:pic>
              </a:graphicData>
            </a:graphic>
          </wp:inline>
        </w:drawing>
      </w:r>
      <w:r>
        <w:t>电风扇</w:t>
      </w:r>
      <w:r>
        <w:tab/>
      </w:r>
      <w:r>
        <w:t xml:space="preserve">B. </w:t>
      </w:r>
      <w:r>
        <w:drawing>
          <wp:inline distT="0" distB="0" distL="114300" distR="114300">
            <wp:extent cx="619125" cy="647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19200" cy="648000"/>
                    </a:xfrm>
                    <a:prstGeom prst="rect">
                      <a:avLst/>
                    </a:prstGeom>
                  </pic:spPr>
                </pic:pic>
              </a:graphicData>
            </a:graphic>
          </wp:inline>
        </w:drawing>
      </w:r>
      <w:r>
        <w:t>节能灯</w:t>
      </w:r>
      <w:r>
        <w:br w:type="textWrapping"/>
      </w:r>
      <w:r>
        <w:t xml:space="preserve">C. </w:t>
      </w:r>
      <w:r>
        <w:drawing>
          <wp:inline distT="0" distB="0" distL="114300" distR="114300">
            <wp:extent cx="445770" cy="619125"/>
            <wp:effectExtent l="0" t="0" r="1143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46400" cy="619200"/>
                    </a:xfrm>
                    <a:prstGeom prst="rect">
                      <a:avLst/>
                    </a:prstGeom>
                  </pic:spPr>
                </pic:pic>
              </a:graphicData>
            </a:graphic>
          </wp:inline>
        </w:drawing>
      </w:r>
      <w:r>
        <w:t>洗衣机</w:t>
      </w:r>
      <w:r>
        <w:tab/>
      </w:r>
      <w:r>
        <w:t xml:space="preserve">D. </w:t>
      </w:r>
      <w:r>
        <w:drawing>
          <wp:inline distT="0" distB="0" distL="114300" distR="114300">
            <wp:extent cx="589915" cy="4572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0400" cy="457200"/>
                    </a:xfrm>
                    <a:prstGeom prst="rect">
                      <a:avLst/>
                    </a:prstGeom>
                  </pic:spPr>
                </pic:pic>
              </a:graphicData>
            </a:graphic>
          </wp:inline>
        </w:drawing>
      </w:r>
      <w:r>
        <w:t>微波炉</w:t>
      </w:r>
    </w:p>
    <w:p>
      <w:r>
        <w:t>6.（3分）关于信息的传递，下列说法正确的是（ ）</w:t>
      </w:r>
    </w:p>
    <w:p>
      <w:pPr>
        <w:ind w:left="420"/>
      </w:pPr>
      <w:r>
        <w:t>A. 北斗卫星定位系统可提供全天候即时定位服务</w:t>
      </w:r>
      <w:r>
        <w:br w:type="textWrapping"/>
      </w:r>
      <w:r>
        <w:t xml:space="preserve">B. </w:t>
      </w:r>
      <m:oMath>
        <m:r>
          <m:rPr/>
          <m:t>5G</m:t>
        </m:r>
      </m:oMath>
      <w:r>
        <w:t>网络通信主要是利用光导纤维传递信息的</w:t>
      </w:r>
      <w:r>
        <w:br w:type="textWrapping"/>
      </w:r>
      <w:r>
        <w:t>C. 手机话筒的主要作用是把声音信号变成恒定电流</w:t>
      </w:r>
      <w:r>
        <w:br w:type="textWrapping"/>
      </w:r>
      <w:r>
        <w:t>D. 电磁波只能传递声音信号，不能传递图象信号</w:t>
      </w:r>
    </w:p>
    <w:p>
      <w:r>
        <w:t>7.（3分）关于电视的工作过程，下列说法中不正确的是</w:t>
      </w:r>
      <m:oMath>
        <m:r>
          <m:rPr/>
          <m:t>(</m:t>
        </m:r>
        <m:r>
          <m:rPr>
            <m:nor/>
            <m:sty m:val="p"/>
          </m:rPr>
          <m:t> </m:t>
        </m:r>
        <m:r>
          <m:rPr/>
          <m:t>)</m:t>
        </m:r>
      </m:oMath>
    </w:p>
    <w:p>
      <w:pPr>
        <w:ind w:left="420"/>
      </w:pPr>
      <w:r>
        <w:t>A. 电视利用超声波传递图像信号和声音信号</w:t>
      </w:r>
      <w:r>
        <w:br w:type="textWrapping"/>
      </w:r>
      <w:r>
        <w:t>B. 摄像机把图像和声音信号变成电信号</w:t>
      </w:r>
      <w:r>
        <w:br w:type="textWrapping"/>
      </w:r>
      <w:r>
        <w:t>C. 电视机的天线接收空中的高频信号</w:t>
      </w:r>
      <w:r>
        <w:br w:type="textWrapping"/>
      </w:r>
      <w:r>
        <w:t>D. 显像管的作用是将携带图像和声音信号的电信号还原成图像和声音</w:t>
      </w:r>
    </w:p>
    <w:p>
      <w:r>
        <w:t>8.（3分）关于光纤通信，下列说法正确的是</w:t>
      </w:r>
      <m:oMath>
        <m:r>
          <m:rPr/>
          <m:t>()</m:t>
        </m:r>
      </m:oMath>
    </w:p>
    <w:p>
      <w:pPr>
        <w:ind w:left="420"/>
      </w:pPr>
      <w:r>
        <w:t>A. 光在光纤中是沿中轴线直线传播的</w:t>
      </w:r>
      <w:r>
        <w:br w:type="textWrapping"/>
      </w:r>
      <w:r>
        <w:t>B. 光纤通信与有线通信一样，都需要金属导线</w:t>
      </w:r>
      <w:r>
        <w:br w:type="textWrapping"/>
      </w:r>
      <w:r>
        <w:t>C. 光纤通信中使用的“导线”是“光导纤维”</w:t>
      </w:r>
      <w:r>
        <w:br w:type="textWrapping"/>
      </w:r>
      <w:r>
        <w:t>D. 光纤通信中传播的物质是光，不是电磁波</w:t>
      </w:r>
    </w:p>
    <w:p>
      <w:r>
        <w:t>9.（3分）线上学习是一种新的学习方式，平板电脑利用</w:t>
      </w:r>
      <m:oMath>
        <m:r>
          <m:rPr/>
          <m:t>Wi−Fi</m:t>
        </m:r>
      </m:oMath>
      <w:r>
        <w:t>连接到无线路由器，两者之间传递信息是通过</w:t>
      </w:r>
      <m:oMath>
        <m:r>
          <m:rPr/>
          <m:t>()</m:t>
        </m:r>
      </m:oMath>
    </w:p>
    <w:p>
      <w:pPr>
        <w:tabs>
          <w:tab w:val="left" w:pos="2307"/>
          <w:tab w:val="left" w:pos="4195"/>
          <w:tab w:val="left" w:pos="6083"/>
        </w:tabs>
        <w:ind w:left="420"/>
      </w:pPr>
      <w:r>
        <w:t>A. 超声波</w:t>
      </w:r>
      <w:r>
        <w:tab/>
      </w:r>
      <w:r>
        <w:t>B. 电磁波</w:t>
      </w:r>
      <w:r>
        <w:tab/>
      </w:r>
      <w:r>
        <w:t>C. 红外线</w:t>
      </w:r>
      <w:r>
        <w:tab/>
      </w:r>
      <w:r>
        <w:t>D. 次声波</w:t>
      </w:r>
    </w:p>
    <w:p>
      <w:r>
        <w:t>10.（3分）如图是电磁波及其应用实例，下列说法正确的是</w:t>
      </w:r>
      <m:oMath>
        <m:r>
          <m:rPr/>
          <m:t>(</m:t>
        </m:r>
        <m:r>
          <m:rPr>
            <m:nor/>
            <m:sty m:val="p"/>
          </m:rPr>
          <m:t>    </m:t>
        </m:r>
        <m:r>
          <m:rPr/>
          <m:t>)</m:t>
        </m:r>
      </m:oMath>
      <w:r>
        <w:t> </w:t>
      </w:r>
      <w:r>
        <w:br w:type="textWrapping"/>
      </w:r>
      <w:r>
        <w:drawing>
          <wp:inline distT="0" distB="0" distL="114300" distR="114300">
            <wp:extent cx="4427855" cy="1216660"/>
            <wp:effectExtent l="0" t="0" r="1079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428000" cy="1216800"/>
                    </a:xfrm>
                    <a:prstGeom prst="rect">
                      <a:avLst/>
                    </a:prstGeom>
                  </pic:spPr>
                </pic:pic>
              </a:graphicData>
            </a:graphic>
          </wp:inline>
        </w:drawing>
      </w:r>
    </w:p>
    <w:p>
      <w:pPr>
        <w:ind w:left="420"/>
      </w:pPr>
      <w:r>
        <w:t>A. 紫外线是紫色的</w:t>
      </w:r>
      <w:r>
        <w:br w:type="textWrapping"/>
      </w:r>
      <w:r>
        <w:t>B. 电视机遥控器用</w:t>
      </w:r>
      <m:oMath>
        <m:r>
          <m:rPr>
            <m:nor/>
            <m:sty m:val="p"/>
          </m:rPr>
          <m:t>γ</m:t>
        </m:r>
      </m:oMath>
      <w:r>
        <w:t>射线遥控</w:t>
      </w:r>
      <w:r>
        <w:br w:type="textWrapping"/>
      </w:r>
      <w:r>
        <w:t>C. 体检胸透用的电磁波频率比无线电波低</w:t>
      </w:r>
      <w:r>
        <w:br w:type="textWrapping"/>
      </w:r>
      <w:r>
        <w:t>D. 可见光与无线电波在真空中的传播速度相同</w:t>
      </w:r>
    </w:p>
    <w:p>
      <w:r>
        <w:t>11.（3分）下列关于能源信息说法中正确的是</w:t>
      </w:r>
      <m:oMath>
        <m:r>
          <m:rPr/>
          <m:t>(</m:t>
        </m:r>
        <m:r>
          <m:rPr>
            <m:nor/>
            <m:sty m:val="p"/>
          </m:rPr>
          <m:t>    </m:t>
        </m:r>
        <m:r>
          <m:rPr/>
          <m:t>)</m:t>
        </m:r>
      </m:oMath>
    </w:p>
    <w:p>
      <w:pPr>
        <w:ind w:left="420"/>
      </w:pPr>
      <w:r>
        <w:t>A. 原子弹爆炸是加以控制的链式反应</w:t>
      </w:r>
      <w:r>
        <w:br w:type="textWrapping"/>
      </w:r>
      <w:r>
        <w:t>B. 打电话时，出现“占线”现象，一定是对方的话机在使用</w:t>
      </w:r>
      <w:r>
        <w:br w:type="textWrapping"/>
      </w:r>
      <w:r>
        <w:t>C. 光缆通信是通过光在光导纤维内壁上多次反射传递信息的</w:t>
      </w:r>
      <w:r>
        <w:br w:type="textWrapping"/>
      </w:r>
      <w:r>
        <w:t>D. 日常生活中可以看到各式各样的天线，它们只是用来发射电磁波的</w:t>
      </w:r>
    </w:p>
    <w:p>
      <w:r>
        <w:rPr>
          <w:rStyle w:val="164"/>
        </w:rPr>
        <w:t>二 、多选题（本大题共1小题，共3分）</w:t>
      </w:r>
    </w:p>
    <w:p>
      <w:r>
        <w:t>12.（3分）关于微波，下列说法不正确的是</w:t>
      </w:r>
      <m:oMath>
        <m:r>
          <m:rPr/>
          <m:t>(</m:t>
        </m:r>
        <m:r>
          <m:rPr>
            <m:nor/>
            <m:sty m:val="p"/>
          </m:rPr>
          <m:t> </m:t>
        </m:r>
        <m:r>
          <m:rPr/>
          <m:t>)</m:t>
        </m:r>
      </m:oMath>
    </w:p>
    <w:p>
      <w:pPr>
        <w:ind w:left="420"/>
      </w:pPr>
      <w:r>
        <w:t>A. 微波是指频率很高、波长大约在</w:t>
      </w:r>
      <m:oMath>
        <m:r>
          <m:rPr/>
          <m:t>1</m:t>
        </m:r>
        <m:r>
          <m:rPr>
            <m:nor/>
            <m:sty m:val="p"/>
          </m:rPr>
          <m:t> mm～1 </m:t>
        </m:r>
        <m:r>
          <m:rPr/>
          <m:t>m</m:t>
        </m:r>
      </m:oMath>
      <w:r>
        <w:t>之间的无线电波</w:t>
      </w:r>
      <w:r>
        <w:br w:type="textWrapping"/>
      </w:r>
      <w:r>
        <w:t>B. 微波大都能沿地球表面绕射，所以可以实现全球通信</w:t>
      </w:r>
      <w:r>
        <w:br w:type="textWrapping"/>
      </w:r>
      <w:r>
        <w:t>C. 微波大致沿直线传播，需要每隔</w:t>
      </w:r>
      <m:oMath>
        <m:r>
          <m:rPr/>
          <m:t>50</m:t>
        </m:r>
        <m:r>
          <m:rPr>
            <m:nor/>
            <m:sty m:val="p"/>
          </m:rPr>
          <m:t> km</m:t>
        </m:r>
      </m:oMath>
      <w:r>
        <w:t>左右建一个中继站</w:t>
      </w:r>
      <w:r>
        <w:br w:type="textWrapping"/>
      </w:r>
      <w:r>
        <w:t>D. 卫星通信是用通信卫星来作为微波通信的中继站</w:t>
      </w:r>
    </w:p>
    <w:p>
      <w:r>
        <w:rPr>
          <w:rStyle w:val="164"/>
        </w:rPr>
        <w:t>三 、填空题（本大题共6小题，共24分）</w:t>
      </w:r>
    </w:p>
    <w:p>
      <w:r>
        <w:t>13.（4分）古代用烽火、旗语来传递信息都是______</w:t>
      </w:r>
      <m:oMath>
        <m:r>
          <m:rPr/>
          <m:t>(</m:t>
        </m:r>
      </m:oMath>
      <w:r>
        <w:t>选填“数字”或“模拟”</w:t>
      </w:r>
      <m:oMath>
        <m:r>
          <m:rPr/>
          <m:t>)</m:t>
        </m:r>
      </m:oMath>
      <w:r>
        <w:t>通信。如图装置是将研究导体的电阻跟______的关系。电荷量的单位是______。</w:t>
      </w:r>
      <w:r>
        <w:br w:type="textWrapping"/>
      </w:r>
      <w:r>
        <w:drawing>
          <wp:inline distT="0" distB="0" distL="114300" distR="114300">
            <wp:extent cx="1511935" cy="921385"/>
            <wp:effectExtent l="0" t="0" r="1206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1512000" cy="921600"/>
                    </a:xfrm>
                    <a:prstGeom prst="rect">
                      <a:avLst/>
                    </a:prstGeom>
                  </pic:spPr>
                </pic:pic>
              </a:graphicData>
            </a:graphic>
          </wp:inline>
        </w:drawing>
      </w:r>
    </w:p>
    <w:p>
      <w:r>
        <w:t>14.（4分）</w:t>
      </w:r>
      <m:oMath>
        <m:r>
          <m:rPr>
            <m:nor/>
            <m:sty m:val="p"/>
          </m:rPr>
          <m:t>Wifi</m:t>
        </m:r>
      </m:oMath>
      <w:r>
        <w:t>是一种可以将个人电脑、手机等终端设备以无线方式互相连接的技术。常见的连接方式是通过一个无线路由器来实现。无线路由器是通过______波向四周有效范围内的终端传递信息，其传播速度______</w:t>
      </w:r>
      <m:oMath>
        <m:r>
          <m:rPr/>
          <m:t>(</m:t>
        </m:r>
      </m:oMath>
      <w:r>
        <w:t>选填“大于”“等于”“小于”</w:t>
      </w:r>
      <m:oMath>
        <m:r>
          <m:rPr/>
          <m:t>)</m:t>
        </m:r>
      </m:oMath>
      <w:r>
        <w:t>光速。</w:t>
      </w:r>
    </w:p>
    <w:p>
      <w:r>
        <w:t>15.（4分）目前，多数小车上都安装了卫星导航系统，导航系统是通过 ______ 接收到卫星信号的；电话是传递信息的重要工具，家庭用的有线电话是通过导线中的 ______ 传递信息的。</w:t>
      </w:r>
    </w:p>
    <w:p>
      <w:r>
        <w:t>16.（4分）如图巨型运载火箭将“神舟六号”飞船平地托起，直冲云天．火箭上升时，燃料燃烧释放的化学能转化为飞船的______能；载人飞船与运载火箭成功分离前，飞船相对于火箭是______选填“静止”或“运动”</w:t>
      </w:r>
      <m:oMath>
        <m:r>
          <m:rPr/>
          <m:t>)</m:t>
        </m:r>
      </m:oMath>
      <w:r>
        <w:t>的；在飞船中，宇航员是通过______</w:t>
      </w:r>
      <m:oMath>
        <m:r>
          <m:rPr/>
          <m:t>(</m:t>
        </m:r>
      </m:oMath>
      <w:r>
        <w:t>选填“电磁波”或“超声波”</w:t>
      </w:r>
      <m:oMath>
        <m:r>
          <m:rPr/>
          <m:t>)</m:t>
        </m:r>
      </m:oMath>
      <w:r>
        <w:t>与地面联系的．</w:t>
      </w:r>
      <w:r>
        <w:br w:type="textWrapping"/>
      </w:r>
      <w:r>
        <w:drawing>
          <wp:inline distT="0" distB="0" distL="114300" distR="114300">
            <wp:extent cx="1176655" cy="788035"/>
            <wp:effectExtent l="0" t="0" r="444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1177200" cy="788400"/>
                    </a:xfrm>
                    <a:prstGeom prst="rect">
                      <a:avLst/>
                    </a:prstGeom>
                  </pic:spPr>
                </pic:pic>
              </a:graphicData>
            </a:graphic>
          </wp:inline>
        </w:drawing>
      </w:r>
    </w:p>
    <w:p>
      <w:r>
        <w:t>17.（4分）在纸板上扎一个小孔，将纸板与地面平行放置，当阳光直射地面时，在地面上可观察到圆形的光斑，经测量，光斑的直径为</w:t>
      </w:r>
      <m:oMath>
        <m:r>
          <m:rPr>
            <m:nor/>
            <m:sty m:val="p"/>
          </m:rPr>
          <m:t>2cm</m:t>
        </m:r>
      </m:oMath>
      <w:r>
        <w:t>，纸板与地面距离为</w:t>
      </w:r>
      <m:oMath>
        <m:r>
          <m:rPr>
            <m:nor/>
            <m:sty m:val="p"/>
          </m:rPr>
          <m:t>2m</m:t>
        </m:r>
      </m:oMath>
      <w:r>
        <w:t>，已知太阳光从太阳传到地球需要</w:t>
      </w:r>
      <m:oMath>
        <m:r>
          <m:rPr>
            <m:nor/>
            <m:sty m:val="p"/>
          </m:rPr>
          <m:t>500s</m:t>
        </m:r>
      </m:oMath>
      <w:r>
        <w:t>，光的传播速度为</w:t>
      </w:r>
      <m:oMath>
        <m:r>
          <m:rPr/>
          <m:t>3×1</m:t>
        </m:r>
        <m:sSup>
          <m:sSupPr/>
          <m:e>
            <m:r>
              <m:rPr/>
              <m:t>0</m:t>
            </m:r>
          </m:e>
          <m:sup>
            <m:r>
              <m:rPr/>
              <m:t>8</m:t>
            </m:r>
          </m:sup>
        </m:sSup>
        <m:r>
          <m:rPr>
            <m:nor/>
            <m:sty m:val="p"/>
          </m:rPr>
          <m:t>m/s</m:t>
        </m:r>
      </m:oMath>
      <w:r>
        <w:t>，根据以上信息估算，太阳到地球的距离为 ______</w:t>
      </w:r>
      <m:oMath>
        <m:r>
          <m:rPr/>
          <m:t>m</m:t>
        </m:r>
      </m:oMath>
      <w:r>
        <w:t>，太阳的直径为 ______</w:t>
      </w:r>
      <m:oMath>
        <m:r>
          <m:rPr/>
          <m:t>m</m:t>
        </m:r>
      </m:oMath>
      <w:r>
        <w:t>。</w:t>
      </w:r>
    </w:p>
    <w:p>
      <w:r>
        <w:t>18.（4分）随着科技的进步，我国已发射了若干导航卫星。卫星依靠 ______传递信息，其在真空中传播的速度约为 ______</w:t>
      </w:r>
      <m:oMath>
        <m:f>
          <m:fPr>
            <m:type m:val="lin"/>
          </m:fPr>
          <m:num>
            <m:r>
              <m:rPr/>
              <m:t>m</m:t>
            </m:r>
          </m:num>
          <m:den>
            <m:r>
              <m:rPr/>
              <m:t>s</m:t>
            </m:r>
          </m:den>
        </m:f>
      </m:oMath>
      <w:r>
        <w:t>。</w:t>
      </w:r>
    </w:p>
    <w:p>
      <w:r>
        <w:rPr>
          <w:rStyle w:val="164"/>
        </w:rPr>
        <w:t>四 、简答题（本大题共1小题，共6分）</w:t>
      </w:r>
    </w:p>
    <w:p>
      <w:r>
        <w:t>19.（6分）电话是人们的主要通信工具，请根据你学习知道的或通过其它方式了解知道的知识，回答下面的问题：  </w:t>
      </w:r>
      <w:r>
        <w:br w:type="textWrapping"/>
      </w:r>
      <m:oMath>
        <m:r>
          <m:rPr/>
          <m:t>(1)</m:t>
        </m:r>
      </m:oMath>
      <w:r>
        <w:t>请将你知道的电话按使用方法进行分类  </w:t>
      </w:r>
      <w:r>
        <w:br w:type="textWrapping"/>
      </w:r>
      <m:oMath>
        <m:r>
          <m:rPr/>
          <m:t>(2)</m:t>
        </m:r>
      </m:oMath>
      <w:r>
        <w:t>按你所回答的电话种类说说它们的优缺点  </w:t>
      </w:r>
      <w:r>
        <w:br w:type="textWrapping"/>
      </w:r>
      <m:oMath>
        <m:r>
          <m:rPr/>
          <m:t>(3)</m:t>
        </m:r>
      </m:oMath>
      <w:r>
        <w:t>你喜欢哪个种类的电话？原因是什么？</w:t>
      </w:r>
    </w:p>
    <w:p>
      <w:r>
        <w:br w:type="page"/>
      </w:r>
    </w:p>
    <w:p>
      <w:pPr>
        <w:jc w:val="center"/>
      </w:pPr>
      <w:r>
        <w:rPr>
          <w:b/>
          <w:sz w:val="32"/>
        </w:rPr>
        <w:t>答案和解析</w:t>
      </w:r>
    </w:p>
    <w:p>
      <w:r>
        <w:rPr>
          <w:color w:val="3333FF"/>
        </w:rPr>
        <w:t>1.【答案】</w:t>
      </w:r>
      <w:r>
        <w:t>C;</w:t>
      </w:r>
    </w:p>
    <w:p>
      <w:r>
        <w:rPr>
          <w:color w:val="3333FF"/>
        </w:rPr>
        <w:t>【解析】</w:t>
      </w:r>
      <w:r>
        <w:t>解：第一次信息变革是获得了语言； </w:t>
      </w:r>
      <w:r>
        <w:br w:type="textWrapping"/>
      </w:r>
      <w:r>
        <w:t>第二次信息变革是创造了文字； </w:t>
      </w:r>
      <w:r>
        <w:br w:type="textWrapping"/>
      </w:r>
      <w:r>
        <w:t>第三次信息变革是造纸和印刷术的发明； </w:t>
      </w:r>
      <w:r>
        <w:br w:type="textWrapping"/>
      </w:r>
      <w:r>
        <w:t>第四次信息变革是电报、电话、电台、电视的应用； </w:t>
      </w:r>
      <w:r>
        <w:br w:type="textWrapping"/>
      </w:r>
      <w:r>
        <w:t>第五次信息变革是数字网络技术的应用。 </w:t>
      </w:r>
      <w:r>
        <w:br w:type="textWrapping"/>
      </w:r>
      <w:r>
        <w:t>故选：</w:t>
      </w:r>
      <m:oMath>
        <m:r>
          <m:rPr/>
          <m:t>C</m:t>
        </m:r>
      </m:oMath>
      <w:r>
        <w:t>。 </w:t>
      </w:r>
      <w:r>
        <w:br w:type="textWrapping"/>
      </w:r>
      <w:r>
        <w:t>要解答本题需掌握：信息的五次变革分别是获得语言、创造文字、发明造纸术和印刷术、电报和电话以及电视的应用、网路技术的应用。 </w:t>
      </w:r>
      <w:r>
        <w:br w:type="textWrapping"/>
      </w:r>
      <w:r>
        <w:t>此题主要考查学生对：信息与信息传播的了解和掌握，是一道基础题。</w:t>
      </w:r>
      <w:r>
        <w:br w:type="textWrapping"/>
      </w:r>
    </w:p>
    <w:p>
      <w:r>
        <w:rPr>
          <w:color w:val="3333FF"/>
        </w:rPr>
        <w:t>2.【答案】</w:t>
      </w:r>
      <w:r>
        <w:t>A;</w:t>
      </w:r>
    </w:p>
    <w:p>
      <w:r>
        <w:rPr>
          <w:color w:val="3333FF"/>
        </w:rPr>
        <w:t>【解析】</w:t>
      </w:r>
      <w:r>
        <w:t>解：“北斗</w:t>
      </w:r>
      <m:oMath>
        <m:r>
          <m:rPr/>
          <m:t>+</m:t>
        </m:r>
        <m:r>
          <m:rPr>
            <m:nor/>
            <m:sty m:val="p"/>
          </m:rPr>
          <m:t>5G</m:t>
        </m:r>
      </m:oMath>
      <w:r>
        <w:t>”技术是利用电磁波传递信息的，故</w:t>
      </w:r>
      <m:oMath>
        <m:r>
          <m:rPr/>
          <m:t>A</m:t>
        </m:r>
      </m:oMath>
      <w:r>
        <w:t>正确。 </w:t>
      </w:r>
      <w:r>
        <w:br w:type="textWrapping"/>
      </w:r>
      <w:r>
        <w:t>故选：</w:t>
      </w:r>
      <m:oMath>
        <m:r>
          <m:rPr/>
          <m:t>A</m:t>
        </m:r>
      </m:oMath>
      <w:r>
        <w:t>。 </w:t>
      </w:r>
      <w:r>
        <w:br w:type="textWrapping"/>
      </w:r>
      <w:r>
        <w:t>人们日常生活中用的电视信号、手机信号以及卫星通信都是利用电磁波传递信号。 </w:t>
      </w:r>
      <w:r>
        <w:br w:type="textWrapping"/>
      </w:r>
      <w:r>
        <w:t>此题主要考查验电磁波的应用，属于基础题。</w:t>
      </w:r>
      <w:r>
        <w:br w:type="textWrapping"/>
      </w:r>
    </w:p>
    <w:p>
      <w:r>
        <w:rPr>
          <w:color w:val="3333FF"/>
        </w:rPr>
        <w:t>3.【答案】</w:t>
      </w:r>
      <w:r>
        <w:t>A;</w:t>
      </w:r>
    </w:p>
    <w:p>
      <w:r>
        <w:rPr>
          <w:color w:val="3333FF"/>
        </w:rPr>
        <w:t>【解析】</w:t>
      </w:r>
      <w:r>
        <w:t>解：宇航员王亚平和叶光富演奏的乐曲从距地球约四百多千米的太空传递而来，依靠的是电磁波。 </w:t>
      </w:r>
      <w:r>
        <w:br w:type="textWrapping"/>
      </w:r>
      <w:r>
        <w:t>故选：</w:t>
      </w:r>
      <m:oMath>
        <m:r>
          <m:rPr/>
          <m:t>A</m:t>
        </m:r>
      </m:oMath>
      <w:r>
        <w:t>。 </w:t>
      </w:r>
      <w:r>
        <w:br w:type="textWrapping"/>
      </w:r>
      <w:r>
        <w:t>电磁波可以传递信息。 </w:t>
      </w:r>
      <w:r>
        <w:br w:type="textWrapping"/>
      </w:r>
      <w:r>
        <w:t>此题主要考查了电磁波的知识，属于基础题。</w:t>
      </w:r>
      <w:r>
        <w:br w:type="textWrapping"/>
      </w:r>
    </w:p>
    <w:p>
      <w:r>
        <w:rPr>
          <w:color w:val="3333FF"/>
        </w:rPr>
        <w:t>4.【答案】</w:t>
      </w:r>
      <w:r>
        <w:t>B;</w:t>
      </w:r>
    </w:p>
    <w:p>
      <w:r>
        <w:rPr>
          <w:color w:val="3333FF"/>
        </w:rPr>
        <w:t>【解析】</w:t>
      </w:r>
      <w:r>
        <w:t>解：</w:t>
      </w:r>
      <m:oMath>
        <m:r>
          <m:rPr/>
          <m:t>A</m:t>
        </m:r>
      </m:oMath>
      <w:r>
        <w:t>、手机既可以发射电磁波，也可以接收电磁波，故A正确，不符合题意； </w:t>
      </w:r>
      <w:r>
        <w:br w:type="textWrapping"/>
      </w:r>
      <w:r>
        <w:t>B、卫星通信靠电磁波来传递信息，声波在真空中不能传播，故B错误，符合题意； </w:t>
      </w:r>
      <w:r>
        <w:br w:type="textWrapping"/>
      </w:r>
      <w:r>
        <w:t>C、人类认识到涉及热现象的能量转化过程是有方向性的，所以必须节约能源，故C正确，不符合题意； </w:t>
      </w:r>
      <w:r>
        <w:br w:type="textWrapping"/>
      </w:r>
      <w:r>
        <w:t>D、煤、石油、天然气等常规能源有限且是不可再生能源，因此，未来的理想能源是太阳能、水能和风能等可再生能源，故D正确，不符合题意。 </w:t>
      </w:r>
      <w:r>
        <w:br w:type="textWrapping"/>
      </w:r>
      <w:r>
        <w:t>故选：</w:t>
      </w:r>
      <m:oMath>
        <m:r>
          <m:rPr/>
          <m:t>B</m:t>
        </m:r>
      </m:oMath>
      <w:r>
        <w:t>。 </w:t>
      </w:r>
      <w:r>
        <w:br w:type="textWrapping"/>
      </w:r>
      <m:oMath>
        <m:r>
          <m:rPr/>
          <m:t>(1)</m:t>
        </m:r>
      </m:oMath>
      <w:r>
        <w:t>手机就是靠发射和接收电磁波来传递信息的； </w:t>
      </w:r>
      <w:r>
        <w:br w:type="textWrapping"/>
      </w:r>
      <m:oMath>
        <m:r>
          <m:rPr/>
          <m:t>(2)</m:t>
        </m:r>
      </m:oMath>
      <w:r>
        <w:t>卫星通信是依靠电磁波来传递信息的； </w:t>
      </w:r>
      <w:r>
        <w:br w:type="textWrapping"/>
      </w:r>
      <m:oMath>
        <m:r>
          <m:rPr/>
          <m:t>(3)</m:t>
        </m:r>
      </m:oMath>
      <w:r>
        <w:t>能量的转移与转化的宏观过程是有方向性的； </w:t>
      </w:r>
      <w:r>
        <w:br w:type="textWrapping"/>
      </w:r>
      <m:oMath>
        <m:r>
          <m:rPr/>
          <m:t>(4)</m:t>
        </m:r>
      </m:oMath>
      <w:r>
        <w:t>像水能、风能、太阳能等都是能够源源不断的从自然界得到的能源叫可再生能源；像化石能源、核能等短期内不能从自然界得到补充的能源叫不可再生能源。 </w:t>
      </w:r>
      <w:r>
        <w:br w:type="textWrapping"/>
      </w:r>
      <w:r>
        <w:t>该题考查学生对能源、电磁波等相关知识的掌握情况，属于基础内容的考查，比较简单。</w:t>
      </w:r>
      <w:r>
        <w:br w:type="textWrapping"/>
      </w:r>
    </w:p>
    <w:p>
      <w:r>
        <w:rPr>
          <w:color w:val="3333FF"/>
        </w:rPr>
        <w:t>5.【答案】</w:t>
      </w:r>
      <w:r>
        <w:t>D;</w:t>
      </w:r>
    </w:p>
    <w:p>
      <w:r>
        <w:rPr>
          <w:color w:val="3333FF"/>
        </w:rPr>
        <w:t>【解析】</w:t>
      </w:r>
      <w:r>
        <w:t>解： </w:t>
      </w:r>
      <w:r>
        <w:br w:type="textWrapping"/>
      </w:r>
      <w:r>
        <w:t>A、电风扇工作时电能主要转化为机械能，不是利用电磁波来工作的，故A错误； </w:t>
      </w:r>
      <w:r>
        <w:br w:type="textWrapping"/>
      </w:r>
      <w:r>
        <w:t>B、节能灯工作时，消耗电能转化为光能，不是利用电磁波来工作的，故B错误； </w:t>
      </w:r>
      <w:r>
        <w:br w:type="textWrapping"/>
      </w:r>
      <w:r>
        <w:t>C、洗衣机工作时，将电能转化为机械能，不是利用电磁波来工作的，故C错误； </w:t>
      </w:r>
      <w:r>
        <w:br w:type="textWrapping"/>
      </w:r>
      <w:r>
        <w:t>D、微波炉利用微波使食物中的水分子振荡从而加热食物的，故利用了电磁波，故D正确。 </w:t>
      </w:r>
      <w:r>
        <w:br w:type="textWrapping"/>
      </w:r>
      <w:r>
        <w:t>故选：</w:t>
      </w:r>
      <m:oMath>
        <m:r>
          <m:rPr/>
          <m:t>D</m:t>
        </m:r>
      </m:oMath>
      <w:r>
        <w:t>。 </w:t>
      </w:r>
      <w:r>
        <w:br w:type="textWrapping"/>
      </w:r>
      <w:r>
        <w:t>电磁波在生活中有着广泛的应用，如：无线电广播、电视、手机都是靠电磁波来传递信息的，微波炉利用微波加热食物等。 </w:t>
      </w:r>
      <w:r>
        <w:br w:type="textWrapping"/>
      </w:r>
      <w:r>
        <w:t>此题主要考查电磁波的有关知识，现代社会为信息社会，信息的传播离不开电磁波，故应掌握电磁波的性质及应用。</w:t>
      </w:r>
      <w:r>
        <w:br w:type="textWrapping"/>
      </w:r>
    </w:p>
    <w:p>
      <w:r>
        <w:rPr>
          <w:color w:val="3333FF"/>
        </w:rPr>
        <w:t>6.【答案】</w:t>
      </w:r>
      <w:r>
        <w:t>A;</w:t>
      </w:r>
    </w:p>
    <w:p>
      <w:r>
        <w:rPr>
          <w:color w:val="3333FF"/>
        </w:rPr>
        <w:t>【解析】</w:t>
      </w:r>
      <w:r>
        <w:t>（1）卫星利用电磁波传递信息； </w:t>
      </w:r>
      <w:r>
        <w:br w:type="textWrapping"/>
      </w:r>
      <w:r>
        <w:t>（2）</w:t>
      </w:r>
      <m:oMath>
        <m:r>
          <m:rPr/>
          <m:t>5G</m:t>
        </m:r>
      </m:oMath>
      <w:r>
        <w:t>网络通信主要是利用电磁波传递信息的； </w:t>
      </w:r>
      <w:r>
        <w:br w:type="textWrapping"/>
      </w:r>
      <w:r>
        <w:t>（3）话筒把声信号转换成电信号，听筒将电信号转换成声信号；二者的频率相同； </w:t>
      </w:r>
      <w:r>
        <w:br w:type="textWrapping"/>
      </w:r>
      <w:r>
        <w:t>（4）电磁波作为载波使用时，既可以传递声音信号，也可以能传递图象信号。</w:t>
      </w:r>
    </w:p>
    <w:p>
      <m:oMath>
        <m:r>
          <m:rPr/>
          <m:t>A</m:t>
        </m:r>
      </m:oMath>
      <w:r>
        <w:t>、我国独立自主建立的北斗卫星定位系统，可提供全天候的及时定位服务。该系统利用电磁波传递信息，故</w:t>
      </w:r>
      <m:oMath>
        <m:r>
          <m:rPr/>
          <m:t>A</m:t>
        </m:r>
      </m:oMath>
      <w:r>
        <w:t>正确； </w:t>
      </w:r>
      <w:r>
        <w:br w:type="textWrapping"/>
      </w:r>
      <m:oMath>
        <m:r>
          <m:rPr/>
          <m:t>B</m:t>
        </m:r>
      </m:oMath>
      <w:r>
        <w:t>、</w:t>
      </w:r>
      <m:oMath>
        <m:r>
          <m:rPr/>
          <m:t>5G</m:t>
        </m:r>
      </m:oMath>
      <w:r>
        <w:t>网络通信主要是利用电磁波传递信息的，故</w:t>
      </w:r>
      <m:oMath>
        <m:r>
          <m:rPr/>
          <m:t>B</m:t>
        </m:r>
      </m:oMath>
      <w:r>
        <w:t>错误； </w:t>
      </w:r>
      <w:r>
        <w:br w:type="textWrapping"/>
      </w:r>
      <m:oMath>
        <m:r>
          <m:rPr/>
          <m:t>C</m:t>
        </m:r>
      </m:oMath>
      <w:r>
        <w:t>、话筒的作用是把声音信号转换成变化的电流，故</w:t>
      </w:r>
      <m:oMath>
        <m:r>
          <m:rPr/>
          <m:t>C</m:t>
        </m:r>
      </m:oMath>
      <w:r>
        <w:t>错误； </w:t>
      </w:r>
      <w:r>
        <w:br w:type="textWrapping"/>
      </w:r>
      <m:oMath>
        <m:r>
          <m:rPr/>
          <m:t>D</m:t>
        </m:r>
      </m:oMath>
      <w:r>
        <w:t>、电磁波能传递声音信号，也能传递图象信号，故</w:t>
      </w:r>
      <m:oMath>
        <m:r>
          <m:rPr/>
          <m:t>D</m:t>
        </m:r>
      </m:oMath>
      <w:r>
        <w:t>错误。</w:t>
      </w:r>
      <w:r>
        <w:br w:type="textWrapping"/>
      </w:r>
    </w:p>
    <w:p>
      <w:r>
        <w:rPr>
          <w:color w:val="3333FF"/>
        </w:rPr>
        <w:t>7.【答案】</w:t>
      </w:r>
      <w:r>
        <w:t>A;</w:t>
      </w:r>
    </w:p>
    <w:p>
      <w:r>
        <w:rPr>
          <w:color w:val="3333FF"/>
        </w:rPr>
        <w:t>【解析】</w:t>
      </w:r>
      <w:r>
        <w:t>解： </w:t>
      </w:r>
      <w:r>
        <w:br w:type="textWrapping"/>
      </w:r>
      <m:oMath>
        <m:r>
          <m:rPr/>
          <m:t>A</m:t>
        </m:r>
      </m:oMath>
      <w:r>
        <w:t>、电视信号是通过电磁波来进行传播的，故</w:t>
      </w:r>
      <m:oMath>
        <m:r>
          <m:rPr/>
          <m:t>A</m:t>
        </m:r>
      </m:oMath>
      <w:r>
        <w:t>错误； </w:t>
      </w:r>
      <w:r>
        <w:br w:type="textWrapping"/>
      </w:r>
      <m:oMath>
        <m:r>
          <m:rPr/>
          <m:t>B</m:t>
        </m:r>
      </m:oMath>
      <w:r>
        <w:t>、摄像机把图像变成电信号，把电信号加载到高频电磁波上，通过发射天线发射到空中，故</w:t>
      </w:r>
      <m:oMath>
        <m:r>
          <m:rPr/>
          <m:t>B</m:t>
        </m:r>
      </m:oMath>
      <w:r>
        <w:t>正确； </w:t>
      </w:r>
      <w:r>
        <w:br w:type="textWrapping"/>
      </w:r>
      <m:oMath>
        <m:r>
          <m:rPr>
            <m:nor/>
            <m:sty m:val="p"/>
          </m:rPr>
          <m:t>CD</m:t>
        </m:r>
      </m:oMath>
      <w:r>
        <w:t>、电视机的接收天线把高频信号接收下来，通过电视机把图像信号取出并放大，由显像管把它还原成图像和声音，故</w:t>
      </w:r>
      <m:oMath>
        <m:r>
          <m:rPr>
            <m:nor/>
            <m:sty m:val="p"/>
          </m:rPr>
          <m:t>CD</m:t>
        </m:r>
      </m:oMath>
      <w:r>
        <w:t>正确。 </w:t>
      </w:r>
      <w:r>
        <w:br w:type="textWrapping"/>
      </w:r>
      <w:r>
        <w:t>故选：</w:t>
      </w:r>
      <m:oMath>
        <m:r>
          <m:rPr/>
          <m:t>A</m:t>
        </m:r>
      </m:oMath>
      <w:r>
        <w:t>。 </w:t>
      </w:r>
      <w:r>
        <w:br w:type="textWrapping"/>
      </w:r>
      <w:r>
        <w:t>在电视台，用摄像机和话筒把图像和声音转化为电信号加载在频率很高的电流上，通过电视台的发射天线发射到空中，电视机的接收天线把这样的高频信号接收下来，并将加载的图像信号和声音信号取出并放大，由显像管和扬声器还原为图像和声音。 </w:t>
      </w:r>
      <w:r>
        <w:br w:type="textWrapping"/>
      </w:r>
      <w:r>
        <w:t>电视机是我们生活中常见的家用电器，我们要了解其原理，这是一道基础题。</w:t>
      </w:r>
      <w:r>
        <w:br w:type="textWrapping"/>
      </w:r>
    </w:p>
    <w:p>
      <w:r>
        <w:rPr>
          <w:color w:val="3333FF"/>
        </w:rPr>
        <w:t>8.【答案】</w:t>
      </w:r>
      <w:r>
        <w:t>C;</w:t>
      </w:r>
    </w:p>
    <w:p>
      <w:r>
        <w:rPr>
          <w:color w:val="3333FF"/>
        </w:rPr>
        <w:t>【解析】</w:t>
      </w:r>
      <w:r>
        <w:t>解：</w:t>
      </w:r>
      <m:oMath>
        <m:r>
          <m:rPr/>
          <m:t>A</m:t>
        </m:r>
      </m:oMath>
      <w:r>
        <w:t>、光在光导纤维中经多次反射向前传播，故</w:t>
      </w:r>
      <m:oMath>
        <m:r>
          <m:rPr/>
          <m:t>A</m:t>
        </m:r>
      </m:oMath>
      <w:r>
        <w:t>错误； </w:t>
      </w:r>
      <w:r>
        <w:br w:type="textWrapping"/>
      </w:r>
      <m:oMath>
        <m:r>
          <m:rPr/>
          <m:t>BC</m:t>
        </m:r>
      </m:oMath>
      <w:r>
        <w:t>、光纤通信中使用的导线是光导纤维，不是金属导线，故</w:t>
      </w:r>
      <m:oMath>
        <m:r>
          <m:rPr/>
          <m:t>B</m:t>
        </m:r>
      </m:oMath>
      <w:r>
        <w:t>错误，</w:t>
      </w:r>
      <m:oMath>
        <m:r>
          <m:rPr/>
          <m:t>C</m:t>
        </m:r>
      </m:oMath>
      <w:r>
        <w:t>正确； </w:t>
      </w:r>
      <w:r>
        <w:br w:type="textWrapping"/>
      </w:r>
      <m:oMath>
        <m:r>
          <m:rPr/>
          <m:t>D</m:t>
        </m:r>
      </m:oMath>
      <w:r>
        <w:t>、光信号在光导纤维中传播，光也是电磁波，故</w:t>
      </w:r>
      <m:oMath>
        <m:r>
          <m:rPr/>
          <m:t>D</m:t>
        </m:r>
      </m:oMath>
      <w:r>
        <w:t>错误。 </w:t>
      </w:r>
      <w:r>
        <w:br w:type="textWrapping"/>
      </w:r>
      <w:r>
        <w:t>故选：</w:t>
      </w:r>
      <m:oMath>
        <m:r>
          <m:rPr/>
          <m:t>C</m:t>
        </m:r>
      </m:oMath>
      <w:r>
        <w:t>。 </w:t>
      </w:r>
      <w:r>
        <w:br w:type="textWrapping"/>
      </w:r>
      <w:r>
        <w:t>因为光纤有内外两层，激光在里面传播的时候不会跑到外层，由于内外两层的折射本领不同，是不断地经光纤壁反射而向前传；光导纤维是由极细的玻璃丝组成，里面传递的是光。 </w:t>
      </w:r>
      <w:r>
        <w:br w:type="textWrapping"/>
      </w:r>
      <w:r>
        <w:t>此题主要考查我们对光纤通信传播信息的相关了解，是一道基础题。</w:t>
      </w:r>
      <w:r>
        <w:br w:type="textWrapping"/>
      </w:r>
    </w:p>
    <w:p>
      <w:r>
        <w:rPr>
          <w:color w:val="3333FF"/>
        </w:rPr>
        <w:t>9.【答案】</w:t>
      </w:r>
      <w:r>
        <w:t>B;</w:t>
      </w:r>
    </w:p>
    <w:p>
      <w:r>
        <w:rPr>
          <w:color w:val="3333FF"/>
        </w:rPr>
        <w:t>【解析】</w:t>
      </w:r>
      <w:r>
        <w:t>解：平板电脑利用</w:t>
      </w:r>
      <m:oMath>
        <m:r>
          <m:rPr/>
          <m:t>Wi−Fi</m:t>
        </m:r>
      </m:oMath>
      <w:r>
        <w:t>连接到无线路由器，</w:t>
      </w:r>
      <m:oMath>
        <m:r>
          <m:rPr/>
          <m:t>Wi−Fi</m:t>
        </m:r>
      </m:oMath>
      <w:r>
        <w:t>信号是一种电磁波，所以两者之间传递信息是通过电磁波来实现的，故</w:t>
      </w:r>
      <m:oMath>
        <m:r>
          <m:rPr/>
          <m:t>ACD</m:t>
        </m:r>
      </m:oMath>
      <w:r>
        <w:t>错误，</w:t>
      </w:r>
      <m:oMath>
        <m:r>
          <m:rPr/>
          <m:t>B</m:t>
        </m:r>
      </m:oMath>
      <w:r>
        <w:t>正确。 </w:t>
      </w:r>
      <w:r>
        <w:br w:type="textWrapping"/>
      </w:r>
      <w:r>
        <w:t>故选：</w:t>
      </w:r>
      <m:oMath>
        <m:r>
          <m:rPr/>
          <m:t>B</m:t>
        </m:r>
      </m:oMath>
      <w:r>
        <w:t>。 </w:t>
      </w:r>
      <w:r>
        <w:br w:type="textWrapping"/>
      </w:r>
      <w:r>
        <w:t>现代通信，如无线上网、蓝牙三种网络通信技术、手机通信等都是利用电磁波传递信息的。 </w:t>
      </w:r>
      <w:r>
        <w:br w:type="textWrapping"/>
      </w:r>
      <w:r>
        <w:t>本题是一道基础题，电磁波可以在真空中传播，无线通信、网络通信都是利用电磁波传递信息的。</w:t>
      </w:r>
      <w:r>
        <w:br w:type="textWrapping"/>
      </w:r>
    </w:p>
    <w:p>
      <w:r>
        <w:rPr>
          <w:color w:val="3333FF"/>
        </w:rPr>
        <w:t>10.【答案】</w:t>
      </w:r>
      <w:r>
        <w:t>D;</w:t>
      </w:r>
    </w:p>
    <w:p>
      <w:r>
        <w:rPr>
          <w:color w:val="3333FF"/>
        </w:rPr>
        <w:t>【解析】</w:t>
      </w:r>
      <w:r>
        <w:t> </w:t>
      </w:r>
      <w:r>
        <w:br w:type="textWrapping"/>
      </w:r>
      <w:r>
        <w:t>该题考查了电磁波多个方面的知识，考查的知识点较多，都是一些记忆型的，难度不大，在平时学习中注意多积累。 </w:t>
      </w:r>
      <w:r>
        <w:br w:type="textWrapping"/>
      </w:r>
      <m:oMath>
        <m:r>
          <m:rPr/>
          <m:t>(1)</m:t>
        </m:r>
      </m:oMath>
      <w:r>
        <w:t>紫外线是紫光以外的光线，肉眼不能看见； </w:t>
      </w:r>
      <w:r>
        <w:br w:type="textWrapping"/>
      </w:r>
      <m:oMath>
        <m:r>
          <m:rPr/>
          <m:t>(2)</m:t>
        </m:r>
      </m:oMath>
      <w:r>
        <w:t>电视机的遥控器利用了红外线遥控； </w:t>
      </w:r>
      <w:r>
        <w:br w:type="textWrapping"/>
      </w:r>
      <m:oMath>
        <m:r>
          <m:rPr/>
          <m:t>(3)</m:t>
        </m:r>
      </m:oMath>
      <w:r>
        <w:t>体检胸透用的电磁波频率比无线电波高； </w:t>
      </w:r>
      <w:r>
        <w:br w:type="textWrapping"/>
      </w:r>
      <m:oMath>
        <m:r>
          <m:rPr/>
          <m:t>(4)</m:t>
        </m:r>
      </m:oMath>
      <w:r>
        <w:t>电磁波在真空中的传播速度相同。 </w:t>
      </w:r>
      <w:r>
        <w:br w:type="textWrapping"/>
      </w:r>
      <w:r>
        <w:t> </w:t>
      </w:r>
      <w:r>
        <w:br w:type="textWrapping"/>
      </w:r>
      <w:r>
        <w:t>A.紫外线是紫光以外的光线，肉眼不能看见，故A错误； </w:t>
      </w:r>
      <w:r>
        <w:br w:type="textWrapping"/>
      </w:r>
      <w:r>
        <w:t>B.电视机的遥控器利用了红外线遥控，故B错误； </w:t>
      </w:r>
      <w:r>
        <w:br w:type="textWrapping"/>
      </w:r>
      <w:r>
        <w:t>C.体检胸透用的电磁波频率比无线电波高，故C错误； </w:t>
      </w:r>
      <w:r>
        <w:br w:type="textWrapping"/>
      </w:r>
      <w:r>
        <w:t>D.电磁波在真空中的传播速度相同，故D正确。 </w:t>
      </w:r>
      <w:r>
        <w:br w:type="textWrapping"/>
      </w:r>
      <w:r>
        <w:t>故选D。</w:t>
      </w:r>
      <w:r>
        <w:br w:type="textWrapping"/>
      </w:r>
    </w:p>
    <w:p>
      <w:r>
        <w:rPr>
          <w:color w:val="3333FF"/>
        </w:rPr>
        <w:t>11.【答案】</w:t>
      </w:r>
      <w:r>
        <w:t>C;</w:t>
      </w:r>
    </w:p>
    <w:p>
      <w:r>
        <w:rPr>
          <w:color w:val="3333FF"/>
        </w:rPr>
        <w:t>【解析】</w:t>
      </w:r>
      <w:r>
        <w:t>解：  </w:t>
      </w:r>
      <w:r>
        <w:br w:type="textWrapping"/>
      </w:r>
      <w:r>
        <w:t>A、核能发电是利用铀原子核裂变的可控链式反应来发电的，原子弹爆炸时发生的链式反应，是不加控制的，故A错误；  </w:t>
      </w:r>
      <w:r>
        <w:br w:type="textWrapping"/>
      </w:r>
      <w:r>
        <w:t>B、打电话时，出现“占线”可能是由于对方正在使用电话；可能是对方电话没有放好；也可能是用电话的人太多，故B错误；  </w:t>
      </w:r>
      <w:r>
        <w:br w:type="textWrapping"/>
      </w:r>
      <w:r>
        <w:t>C、光纤通信是利用激光从光纤的一端射入，在内壁上多次反射后在另一端反射出来，然后在接收端，检测器收到光信号后把它变换成电信号，经解调后恢复原信息，故C正确；  </w:t>
      </w:r>
      <w:r>
        <w:br w:type="textWrapping"/>
      </w:r>
      <w:r>
        <w:t>D、天线既能发射电磁波，同时也能接收电磁波，故D错误。  </w:t>
      </w:r>
      <w:r>
        <w:br w:type="textWrapping"/>
      </w:r>
      <w:r>
        <w:t>故选：</w:t>
      </w:r>
      <m:oMath>
        <m:r>
          <m:rPr/>
          <m:t>C</m:t>
        </m:r>
      </m:oMath>
      <w:r>
        <w:t>。 </w:t>
      </w:r>
      <w:r>
        <w:br w:type="textWrapping"/>
      </w:r>
      <m:oMath>
        <m:r>
          <m:rPr/>
          <m:t>(1)</m:t>
        </m:r>
      </m:oMath>
      <w:r>
        <w:t>裂变分为两种：可控链式反应和不可控链式反应，前者主要应用在核反应堆中，后者应用在原子弹中；  </w:t>
      </w:r>
      <w:r>
        <w:br w:type="textWrapping"/>
      </w:r>
      <m:oMath>
        <m:r>
          <m:rPr/>
          <m:t>(2)</m:t>
        </m:r>
      </m:oMath>
      <w:r>
        <w:t>电话之间的通话都是通过电话交换机来实现的，若通话用户比较多时，电话交换机不能将这两部电话接通会出现“占线”现象；  </w:t>
      </w:r>
      <w:r>
        <w:br w:type="textWrapping"/>
      </w:r>
      <m:oMath>
        <m:r>
          <m:rPr/>
          <m:t>(3)</m:t>
        </m:r>
      </m:oMath>
      <w:r>
        <w:t>光纤通信是依靠激光在光导纤维内壁上多次发射反射来传递信息的；  </w:t>
      </w:r>
      <w:r>
        <w:br w:type="textWrapping"/>
      </w:r>
      <m:oMath>
        <m:r>
          <m:rPr/>
          <m:t>(4)</m:t>
        </m:r>
      </m:oMath>
      <w:r>
        <w:t>我们生活中所说的天线既能发射电磁波，同时也能接收电磁波。 </w:t>
      </w:r>
      <w:r>
        <w:br w:type="textWrapping"/>
      </w:r>
      <w:r>
        <w:t>此题主要考查了裂变分类、电话“占线”的原因、光纤通信的原理、天线的作用，属于基础题目。</w:t>
      </w:r>
      <w:r>
        <w:br w:type="textWrapping"/>
      </w:r>
    </w:p>
    <w:p>
      <w:r>
        <w:rPr>
          <w:color w:val="3333FF"/>
        </w:rPr>
        <w:t>12.【答案】</w:t>
      </w:r>
      <w:r>
        <w:t>AB;</w:t>
      </w:r>
    </w:p>
    <w:p>
      <w:r>
        <w:rPr>
          <w:color w:val="3333FF"/>
        </w:rPr>
        <w:t>【解析】</w:t>
      </w:r>
      <w:r>
        <w:t>解：</w:t>
      </w:r>
      <m:oMath>
        <m:r>
          <m:rPr/>
          <m:t>A</m:t>
        </m:r>
      </m:oMath>
      <w:r>
        <w:t>、微波的波长在</w:t>
      </w:r>
      <m:oMath>
        <m:r>
          <m:rPr>
            <m:nor/>
            <m:sty m:val="p"/>
          </m:rPr>
          <m:t>10m</m:t>
        </m:r>
        <m:r>
          <m:rPr/>
          <m:t>−</m:t>
        </m:r>
        <m:r>
          <m:rPr>
            <m:nor/>
            <m:sty m:val="p"/>
          </m:rPr>
          <m:t>1mm</m:t>
        </m:r>
      </m:oMath>
      <w:r>
        <w:t>之间，它的频率很高，所以的说法错误，但符合题意； </w:t>
      </w:r>
      <w:r>
        <w:br w:type="textWrapping"/>
      </w:r>
      <m:oMath>
        <m:r>
          <m:rPr/>
          <m:t>B</m:t>
        </m:r>
      </m:oMath>
      <w:r>
        <w:t>、微波沿直线传播，是不能沿地球表面绕射的，在不建立中继站的情况下，不能实现全球通信，所以说法错误，符合题意； </w:t>
      </w:r>
      <w:r>
        <w:br w:type="textWrapping"/>
      </w:r>
      <m:oMath>
        <m:r>
          <m:rPr/>
          <m:t>C</m:t>
        </m:r>
      </m:oMath>
      <w:r>
        <w:t>、微波大致沿直线传播，需要每隔</w:t>
      </w:r>
      <m:oMath>
        <m:r>
          <m:rPr>
            <m:nor/>
            <m:sty m:val="p"/>
          </m:rPr>
          <m:t>50km</m:t>
        </m:r>
      </m:oMath>
      <w:r>
        <w:t>左右建一个中继站，以保证微波的向下传递，所以说法正确，但不合题意； </w:t>
      </w:r>
      <w:r>
        <w:br w:type="textWrapping"/>
      </w:r>
      <m:oMath>
        <m:r>
          <m:rPr/>
          <m:t>D</m:t>
        </m:r>
      </m:oMath>
      <w:r>
        <w:t>、地球表面多海洋，微波通信的中继站在海洋上无法建立，可以用通信卫星来作为微波通信的中继站，所以说法正确，不合题意。 </w:t>
      </w:r>
      <w:r>
        <w:br w:type="textWrapping"/>
      </w:r>
      <w:r>
        <w:t>故选：</w:t>
      </w:r>
      <m:oMath>
        <m:r>
          <m:rPr>
            <m:nor/>
            <m:sty m:val="p"/>
          </m:rPr>
          <m:t>AB</m:t>
        </m:r>
      </m:oMath>
      <w:r>
        <w:t>。 </w:t>
      </w:r>
      <w:r>
        <w:br w:type="textWrapping"/>
      </w:r>
      <w:r>
        <w:t>本题的四个选项主要是微波的定义、传播方式的知识。微波是根据波长的长短来定义的，微波大致沿直线传播。 </w:t>
      </w:r>
      <w:r>
        <w:br w:type="textWrapping"/>
      </w:r>
      <w:r>
        <w:t>微波通信在现代社会中应用广泛，微波知识的考查能体现物理新课改的理念，是中考热点。</w:t>
      </w:r>
      <w:r>
        <w:br w:type="textWrapping"/>
      </w:r>
    </w:p>
    <w:p>
      <w:r>
        <w:rPr>
          <w:color w:val="3333FF"/>
        </w:rPr>
        <w:t>13.【答案】</w:t>
      </w:r>
      <w:r>
        <w:t>数字;长度;库仑;</w:t>
      </w:r>
    </w:p>
    <w:p>
      <w:r>
        <w:rPr>
          <w:color w:val="3333FF"/>
        </w:rPr>
        <w:t>【解析】</w:t>
      </w:r>
      <w:r>
        <w:t>解：</w:t>
      </w:r>
      <m:oMath>
        <m:r>
          <m:rPr/>
          <m:t>(1)</m:t>
        </m:r>
      </m:oMath>
      <w:r>
        <w:t>数字通信是用数字信号作为载体来传输消息，或用数字信号对载波进行数字调制后再传输的通信方式，古代用烽火、旗语来传递信息都是数字通讯；  </w:t>
      </w:r>
      <w:r>
        <w:br w:type="textWrapping"/>
      </w:r>
      <m:oMath>
        <m:r>
          <m:rPr/>
          <m:t>(2)</m:t>
        </m:r>
      </m:oMath>
      <w:r>
        <w:t>要研究电阻的大小与导体长度的关系，需保持导体的横截面积、材料和温度不变，故如图装置是将研究导体的电阻跟长度的关系；  </w:t>
      </w:r>
      <w:r>
        <w:br w:type="textWrapping"/>
      </w:r>
      <m:oMath>
        <m:r>
          <m:rPr/>
          <m:t>(3)</m:t>
        </m:r>
      </m:oMath>
      <w:r>
        <w:t>电荷量的单位是库仑。  </w:t>
      </w:r>
      <w:r>
        <w:br w:type="textWrapping"/>
      </w:r>
      <w:r>
        <w:t>故答案为：数字；长度；库仑。 </w:t>
      </w:r>
      <w:r>
        <w:br w:type="textWrapping"/>
      </w:r>
      <m:oMath>
        <m:r>
          <m:rPr/>
          <m:t>(1)</m:t>
        </m:r>
      </m:oMath>
      <w:r>
        <w:t>通信方式一般分为模拟通信与数字通信两种；  </w:t>
      </w:r>
      <w:r>
        <w:br w:type="textWrapping"/>
      </w:r>
      <m:oMath>
        <m:r>
          <m:rPr/>
          <m:t>(2)</m:t>
        </m:r>
      </m:oMath>
      <w:r>
        <w:t>掌握影响电阻大小的因素：材料、长度、横截面积和温度，温度对电阻的影响在通常情况下忽略不计；  </w:t>
      </w:r>
      <w:r>
        <w:br w:type="textWrapping"/>
      </w:r>
      <m:oMath>
        <m:r>
          <m:rPr/>
          <m:t>(3)</m:t>
        </m:r>
      </m:oMath>
      <w:r>
        <w:t>在国际单位制中电荷量的单位是库仑。 </w:t>
      </w:r>
      <w:r>
        <w:br w:type="textWrapping"/>
      </w:r>
      <w:r>
        <w:t>该题考查信息的传输，电阻大小与导体长度的关系，以及电荷量的单位，内容较多，难度不大。</w:t>
      </w:r>
      <w:r>
        <w:br w:type="textWrapping"/>
      </w:r>
    </w:p>
    <w:p>
      <w:r>
        <w:rPr>
          <w:color w:val="3333FF"/>
        </w:rPr>
        <w:t>14.【答案】</w:t>
      </w:r>
      <w:r>
        <w:t>电磁 ; 等于 ;</w:t>
      </w:r>
    </w:p>
    <w:p>
      <w:r>
        <w:rPr>
          <w:color w:val="3333FF"/>
        </w:rPr>
        <w:t>【解析】</w:t>
      </w:r>
      <w:r>
        <w:t>解：</w:t>
      </w:r>
      <m:oMath>
        <m:r>
          <m:rPr>
            <m:nor/>
            <m:sty m:val="p"/>
          </m:rPr>
          <m:t>WiFi</m:t>
        </m:r>
      </m:oMath>
      <w:r>
        <w:t>利用了电磁波中的微波技术进行信息传输，电磁波的传播速度等于光速。  </w:t>
      </w:r>
      <w:r>
        <w:br w:type="textWrapping"/>
      </w:r>
      <w:r>
        <w:t>故答案为：电磁；等于。 </w:t>
      </w:r>
      <w:r>
        <w:br w:type="textWrapping"/>
      </w:r>
      <w:r>
        <w:t>微波是指频率为</w:t>
      </w:r>
      <m:oMath>
        <m:r>
          <m:rPr>
            <m:nor/>
            <m:sty m:val="p"/>
          </m:rPr>
          <m:t>300MHz</m:t>
        </m:r>
        <m:r>
          <m:rPr/>
          <m:t>−</m:t>
        </m:r>
        <m:r>
          <m:rPr>
            <m:nor/>
            <m:sty m:val="p"/>
          </m:rPr>
          <m:t>300GHz</m:t>
        </m:r>
      </m:oMath>
      <w:r>
        <w:t>的电磁波，</w:t>
      </w:r>
      <m:oMath>
        <m:r>
          <m:rPr>
            <m:nor/>
            <m:sty m:val="p"/>
          </m:rPr>
          <m:t>WiFi</m:t>
        </m:r>
      </m:oMath>
      <w:r>
        <w:t>在</w:t>
      </w:r>
      <m:oMath>
        <m:r>
          <m:rPr/>
          <m:t>2.</m:t>
        </m:r>
        <m:r>
          <m:rPr>
            <m:nor/>
            <m:sty m:val="p"/>
          </m:rPr>
          <m:t>4Ghz</m:t>
        </m:r>
      </m:oMath>
      <w:r>
        <w:t>频段工作，属于微波，其传播速度等于光速。 </w:t>
      </w:r>
      <w:r>
        <w:br w:type="textWrapping"/>
      </w:r>
      <m:oMath>
        <m:r>
          <m:rPr>
            <m:nor/>
            <m:sty m:val="p"/>
          </m:rPr>
          <m:t>wifi</m:t>
        </m:r>
      </m:oMath>
      <w:r>
        <w:t>、蓝牙、对讲机、子母机等近距离无线通信技术都是利用电磁波传输的。</w:t>
      </w:r>
      <w:r>
        <w:br w:type="textWrapping"/>
      </w:r>
    </w:p>
    <w:p>
      <w:r>
        <w:rPr>
          <w:color w:val="3333FF"/>
        </w:rPr>
        <w:t>15.【答案】</w:t>
      </w:r>
      <w:r>
        <w:t>电磁波  电流;</w:t>
      </w:r>
    </w:p>
    <w:p>
      <w:r>
        <w:rPr>
          <w:color w:val="3333FF"/>
        </w:rPr>
        <w:t>【解析】</w:t>
      </w:r>
      <w:r>
        <w:t>解： </w:t>
      </w:r>
      <w:r>
        <w:br w:type="textWrapping"/>
      </w:r>
      <m:oMath>
        <m:r>
          <m:rPr/>
          <m:t>(1)</m:t>
        </m:r>
      </m:oMath>
      <w:r>
        <w:t>卫星向</w:t>
      </w:r>
      <m:oMath>
        <m:r>
          <m:rPr>
            <m:nor/>
            <m:sty m:val="p"/>
          </m:rPr>
          <m:t>GPS</m:t>
        </m:r>
      </m:oMath>
      <w:r>
        <w:t>接收器传送信息依靠的是电磁波； </w:t>
      </w:r>
      <w:r>
        <w:br w:type="textWrapping"/>
      </w:r>
      <m:oMath>
        <m:r>
          <m:rPr/>
          <m:t>(2)</m:t>
        </m:r>
      </m:oMath>
      <w:r>
        <w:t>由于固定电话的作用是将声信号变为变化的电流；而听筒是将变化的电流还原为声信号，故其所传递的声音信息是由导线中的信号电流来实现的。 </w:t>
      </w:r>
      <w:r>
        <w:br w:type="textWrapping"/>
      </w:r>
      <w:r>
        <w:t>故答案为：电磁波；电流。 </w:t>
      </w:r>
      <w:r>
        <w:br w:type="textWrapping"/>
      </w:r>
      <m:oMath>
        <m:r>
          <m:rPr/>
          <m:t>(1)</m:t>
        </m:r>
        <m:r>
          <m:rPr>
            <m:nor/>
            <m:sty m:val="p"/>
          </m:rPr>
          <m:t>GPS</m:t>
        </m:r>
      </m:oMath>
      <w:r>
        <w:t>接收器通过接收卫星发射的导航信号，实现对车辆的精确定位并导航。 </w:t>
      </w:r>
      <w:r>
        <w:br w:type="textWrapping"/>
      </w:r>
      <m:oMath>
        <m:r>
          <m:rPr/>
          <m:t>(2)</m:t>
        </m:r>
      </m:oMath>
      <w:r>
        <w:t>对于固定电话一般是有话筒和听筒组成，即话筒将声信号变为变化的电流；而听筒是将变化的电流还原为声信号，故据此能判断出固定电话中信息传递是靠什么进行的。 </w:t>
      </w:r>
      <w:r>
        <w:br w:type="textWrapping"/>
      </w:r>
      <w:r>
        <w:t>此题主要考查了电磁波在生活中的应用，生活中利用电磁波的地方非常多。如：卫星通信、无线电视、无线广播、手机等，是一道基础题。</w:t>
      </w:r>
      <w:r>
        <w:br w:type="textWrapping"/>
      </w:r>
    </w:p>
    <w:p>
      <w:r>
        <w:rPr>
          <w:color w:val="3333FF"/>
        </w:rPr>
        <w:t>16.【答案】</w:t>
      </w:r>
      <w:r>
        <w:t>机械；静止；电磁波;</w:t>
      </w:r>
    </w:p>
    <w:p>
      <w:r>
        <w:rPr>
          <w:color w:val="3333FF"/>
        </w:rPr>
        <w:t>【解析】</w:t>
      </w:r>
      <w:r>
        <w:t>解：火箭上升时，燃料燃烧释放的化学能，使飞船平地托起，直冲云天，表示飞船的机械能在增加，即燃料燃烧释放的化学能转化为飞船的机械能；载人飞船与运载火箭成功分离前，载人飞船和运载火箭是一体的，在一起飞行，所以飞船相对于火箭是静止的；在飞船中，宇航员与地面之间相距太远，在大气层外，因声音在真空中不能传播，是通过电磁波与地面联系的． </w:t>
      </w:r>
      <w:r>
        <w:br w:type="textWrapping"/>
      </w:r>
      <w:r>
        <w:t>故答案为：机械、静止、电磁波． </w:t>
      </w:r>
      <w:r>
        <w:br w:type="textWrapping"/>
      </w:r>
      <w:r>
        <w:t>应认真分析题干找出现象变化中所含的物理规律，如：火箭上升表示火箭的机械能增加；飞船相对于火箭的运动情况，即是以火箭为参照物，去判断飞船的运动状态．飞船中，宇航员是与地面的联系，表示声音是否能传播到地面．若不能，则靠什么？这就是考查信息的传播． </w:t>
      </w:r>
      <w:r>
        <w:br w:type="textWrapping"/>
      </w:r>
      <w:r>
        <w:t>本题关键是分析题干找出现象变化中的物理规律：能量的转化、运动与静止的判断、声音的传播条件，信息的传播．</w:t>
      </w:r>
      <w:r>
        <w:br w:type="textWrapping"/>
      </w:r>
    </w:p>
    <w:p>
      <w:r>
        <w:rPr>
          <w:color w:val="3333FF"/>
        </w:rPr>
        <w:t>17.【答案】</w:t>
      </w:r>
      <w:r>
        <w:t>1.5×10</w:t>
      </w:r>
      <w:r>
        <w:rPr>
          <w:vertAlign w:val="superscript"/>
        </w:rPr>
        <w:t>11</w:t>
      </w:r>
      <w:r>
        <w:t xml:space="preserve">  1.5×10</w:t>
      </w:r>
      <w:r>
        <w:rPr>
          <w:vertAlign w:val="superscript"/>
        </w:rPr>
        <w:t>9</w:t>
      </w:r>
      <w:r>
        <w:t>;</w:t>
      </w:r>
    </w:p>
    <w:p>
      <w:r>
        <w:rPr>
          <w:color w:val="3333FF"/>
        </w:rPr>
        <w:t>【解析】</w:t>
      </w:r>
      <w:r>
        <w:t>解：由</w:t>
      </w:r>
      <m:oMath>
        <m:r>
          <m:rPr/>
          <m:t>v=</m:t>
        </m:r>
        <m:f>
          <m:fPr/>
          <m:num>
            <m:r>
              <m:rPr/>
              <m:t>s</m:t>
            </m:r>
          </m:num>
          <m:den>
            <m:r>
              <m:rPr/>
              <m:t>t</m:t>
            </m:r>
          </m:den>
        </m:f>
      </m:oMath>
      <w:r>
        <w:t>得太阳到地球的距离为：</w:t>
      </w:r>
      <m:oMath>
        <m:r>
          <m:rPr/>
          <m:t>s=</m:t>
        </m:r>
        <m:r>
          <m:rPr>
            <m:nor/>
            <m:sty m:val="p"/>
          </m:rPr>
          <m:t>vt</m:t>
        </m:r>
        <m:r>
          <m:rPr/>
          <m:t>=3×1</m:t>
        </m:r>
        <m:sSup>
          <m:sSupPr/>
          <m:e>
            <m:r>
              <m:rPr/>
              <m:t>0</m:t>
            </m:r>
          </m:e>
          <m:sup>
            <m:r>
              <m:rPr/>
              <m:t>8</m:t>
            </m:r>
          </m:sup>
        </m:sSup>
        <m:r>
          <m:rPr>
            <m:nor/>
            <m:sty m:val="p"/>
          </m:rPr>
          <m:t>m/s</m:t>
        </m:r>
        <m:r>
          <m:rPr/>
          <m:t>×</m:t>
        </m:r>
        <m:r>
          <m:rPr>
            <m:nor/>
            <m:sty m:val="p"/>
          </m:rPr>
          <m:t>500s</m:t>
        </m:r>
        <m:r>
          <m:rPr/>
          <m:t>=1.5×1</m:t>
        </m:r>
        <m:sSup>
          <m:sSupPr/>
          <m:e>
            <m:r>
              <m:rPr/>
              <m:t>0</m:t>
            </m:r>
          </m:e>
          <m:sup>
            <m:r>
              <m:rPr/>
              <m:t>11</m:t>
            </m:r>
          </m:sup>
        </m:sSup>
        <m:r>
          <m:rPr/>
          <m:t>m</m:t>
        </m:r>
      </m:oMath>
      <w:r>
        <w:t>； </w:t>
      </w:r>
      <w:r>
        <w:br w:type="textWrapping"/>
      </w:r>
      <w:r>
        <w:t>光斑的直径与光斑到小孔的距离的比值是一个定值。根据光线传播的可逆性可知：太阳直径和太阳与小孔之间的距离的比值是一个定值，且和光斑的直径与光斑到小孔的距离的比值相等。 </w:t>
      </w:r>
      <w:r>
        <w:br w:type="textWrapping"/>
      </w:r>
      <w:r>
        <w:t>太阳的直径：</w:t>
      </w:r>
      <m:oMath>
        <m:r>
          <m:rPr/>
          <m:t>d=</m:t>
        </m:r>
        <m:f>
          <m:fPr/>
          <m:num>
            <m:r>
              <m:rPr>
                <m:nor/>
                <m:sty m:val="p"/>
              </m:rPr>
              <m:t>2cm</m:t>
            </m:r>
          </m:num>
          <m:den>
            <m:r>
              <m:rPr>
                <m:nor/>
                <m:sty m:val="p"/>
              </m:rPr>
              <m:t>2m</m:t>
            </m:r>
          </m:den>
        </m:f>
        <m:r>
          <m:rPr/>
          <m:t>×1.5×1</m:t>
        </m:r>
        <m:sSup>
          <m:sSupPr/>
          <m:e>
            <m:r>
              <m:rPr/>
              <m:t>0</m:t>
            </m:r>
          </m:e>
          <m:sup>
            <m:r>
              <m:rPr/>
              <m:t>11</m:t>
            </m:r>
          </m:sup>
        </m:sSup>
        <m:r>
          <m:rPr/>
          <m:t>m=</m:t>
        </m:r>
        <m:f>
          <m:fPr/>
          <m:num>
            <m:r>
              <m:rPr>
                <m:nor/>
                <m:sty m:val="p"/>
              </m:rPr>
              <m:t>2cm</m:t>
            </m:r>
          </m:num>
          <m:den>
            <m:r>
              <m:rPr>
                <m:nor/>
                <m:sty m:val="p"/>
              </m:rPr>
              <m:t>200cm</m:t>
            </m:r>
          </m:den>
        </m:f>
        <m:r>
          <m:rPr/>
          <m:t>×1.5×1</m:t>
        </m:r>
        <m:sSup>
          <m:sSupPr/>
          <m:e>
            <m:r>
              <m:rPr/>
              <m:t>0</m:t>
            </m:r>
          </m:e>
          <m:sup>
            <m:r>
              <m:rPr/>
              <m:t>11</m:t>
            </m:r>
          </m:sup>
        </m:sSup>
        <m:r>
          <m:rPr>
            <m:nor/>
            <m:sty m:val="p"/>
          </m:rPr>
          <m:t>cm</m:t>
        </m:r>
        <m:r>
          <m:rPr/>
          <m:t>=1.5×1</m:t>
        </m:r>
        <m:sSup>
          <m:sSupPr/>
          <m:e>
            <m:r>
              <m:rPr/>
              <m:t>0</m:t>
            </m:r>
          </m:e>
          <m:sup>
            <m:r>
              <m:rPr/>
              <m:t>9</m:t>
            </m:r>
          </m:sup>
        </m:sSup>
        <m:r>
          <m:rPr/>
          <m:t>m</m:t>
        </m:r>
      </m:oMath>
      <w:r>
        <w:t>。 </w:t>
      </w:r>
      <w:r>
        <w:br w:type="textWrapping"/>
      </w:r>
      <w:r>
        <w:t>故答案为：</w:t>
      </w:r>
      <m:oMath>
        <m:r>
          <m:rPr/>
          <m:t>1.5×1</m:t>
        </m:r>
        <m:sSup>
          <m:sSupPr/>
          <m:e>
            <m:r>
              <m:rPr/>
              <m:t>0</m:t>
            </m:r>
          </m:e>
          <m:sup>
            <m:r>
              <m:rPr/>
              <m:t>11</m:t>
            </m:r>
          </m:sup>
        </m:sSup>
      </m:oMath>
      <w:r>
        <w:t>；</w:t>
      </w:r>
      <m:oMath>
        <m:r>
          <m:rPr/>
          <m:t>1.5×1</m:t>
        </m:r>
        <m:sSup>
          <m:sSupPr/>
          <m:e>
            <m:r>
              <m:rPr/>
              <m:t>0</m:t>
            </m:r>
          </m:e>
          <m:sup>
            <m:r>
              <m:rPr/>
              <m:t>9</m:t>
            </m:r>
          </m:sup>
        </m:sSup>
      </m:oMath>
      <w:r>
        <w:t>。 </w:t>
      </w:r>
      <w:r>
        <w:br w:type="textWrapping"/>
      </w:r>
      <w:r>
        <w:t>已知光的传播速度和传播时间，根据公式</w:t>
      </w:r>
      <m:oMath>
        <m:r>
          <m:rPr/>
          <m:t>s=</m:t>
        </m:r>
        <m:r>
          <m:rPr>
            <m:nor/>
            <m:sty m:val="p"/>
          </m:rPr>
          <m:t>vt</m:t>
        </m:r>
      </m:oMath>
      <w:r>
        <w:t>可求太阳与地球之间的距离； </w:t>
      </w:r>
      <w:r>
        <w:br w:type="textWrapping"/>
      </w:r>
      <w:r>
        <w:t>在小孔成像现象中，像的高度和像到小孔的距离成正比；根据像的直径和像到小孔的距离的比值等于物体的直径和物体到小孔的距离的比值，列式求解。 </w:t>
      </w:r>
      <w:r>
        <w:br w:type="textWrapping"/>
      </w:r>
      <w:r>
        <w:t>此题主要考查的是小孔成像规律和速度变形公式的应用，要结合数学知识，用物体所成像的直径和像到小孔距离的比值是一个定值来解答。</w:t>
      </w:r>
      <w:r>
        <w:br w:type="textWrapping"/>
      </w:r>
    </w:p>
    <w:p>
      <w:r>
        <w:rPr>
          <w:color w:val="3333FF"/>
        </w:rPr>
        <w:t>18.【答案】</w:t>
      </w:r>
      <w:r>
        <w:t>电磁波  3×10</w:t>
      </w:r>
      <w:r>
        <w:rPr>
          <w:vertAlign w:val="superscript"/>
        </w:rPr>
        <w:t>8</w:t>
      </w:r>
      <w:r>
        <w:t>;</w:t>
      </w:r>
    </w:p>
    <w:p>
      <w:r>
        <w:rPr>
          <w:color w:val="3333FF"/>
        </w:rPr>
        <w:t>【解析】</w:t>
      </w:r>
      <w:r>
        <w:t>解：我国已发射了若干导航卫星。卫星依靠是利用电磁波传递信息的，电磁波可在真空中传播；电磁波在真空中传播的速度约为</w:t>
      </w:r>
      <m:oMath>
        <m:r>
          <m:rPr/>
          <m:t>3×</m:t>
        </m:r>
        <m:sSup>
          <m:sSupPr/>
          <m:e>
            <m:r>
              <m:rPr/>
              <m:t>10</m:t>
            </m:r>
          </m:e>
          <m:sup>
            <m:r>
              <m:rPr/>
              <m:t>8</m:t>
            </m:r>
          </m:sup>
        </m:sSup>
        <m:r>
          <m:rPr/>
          <m:t>m/s</m:t>
        </m:r>
      </m:oMath>
      <w:r>
        <w:t>。 </w:t>
      </w:r>
      <w:r>
        <w:br w:type="textWrapping"/>
      </w:r>
      <w:r>
        <w:t>故答案为：电磁波；</w:t>
      </w:r>
      <m:oMath>
        <m:r>
          <m:rPr/>
          <m:t>3×</m:t>
        </m:r>
        <m:sSup>
          <m:sSupPr/>
          <m:e>
            <m:r>
              <m:rPr/>
              <m:t>10</m:t>
            </m:r>
          </m:e>
          <m:sup>
            <m:r>
              <m:rPr/>
              <m:t>8</m:t>
            </m:r>
          </m:sup>
        </m:sSup>
      </m:oMath>
      <w:r>
        <w:t>。 </w:t>
      </w:r>
      <w:r>
        <w:br w:type="textWrapping"/>
      </w:r>
      <m:oMath>
        <m:r>
          <m:rPr/>
          <m:t>(1)</m:t>
        </m:r>
      </m:oMath>
      <w:r>
        <w:t>电磁波的传播不需要介质，它可以在真空中传播； </w:t>
      </w:r>
      <w:r>
        <w:br w:type="textWrapping"/>
      </w:r>
      <m:oMath>
        <m:r>
          <m:rPr/>
          <m:t>(2)</m:t>
        </m:r>
      </m:oMath>
      <w:r>
        <w:t>电磁波在真空中的传播速度约为</w:t>
      </w:r>
      <m:oMath>
        <m:r>
          <m:rPr/>
          <m:t>3×</m:t>
        </m:r>
        <m:sSup>
          <m:sSupPr/>
          <m:e>
            <m:r>
              <m:rPr/>
              <m:t>10</m:t>
            </m:r>
          </m:e>
          <m:sup>
            <m:r>
              <m:rPr/>
              <m:t>8</m:t>
            </m:r>
          </m:sup>
        </m:sSup>
        <m:r>
          <m:rPr/>
          <m:t>m/s</m:t>
        </m:r>
      </m:oMath>
      <w:r>
        <w:t>。 </w:t>
      </w:r>
      <w:r>
        <w:br w:type="textWrapping"/>
      </w:r>
      <w:r>
        <w:t>此题主要考查电磁波的传播以及电磁波的传播速度，难度不大。</w:t>
      </w:r>
      <w:r>
        <w:br w:type="textWrapping"/>
      </w:r>
    </w:p>
    <w:p>
      <w:r>
        <w:rPr>
          <w:color w:val="3333FF"/>
        </w:rPr>
        <w:t>19.【答案】</w:t>
      </w:r>
      <w:r>
        <w:t>答：  </w:t>
      </w:r>
      <w:r>
        <w:br w:type="textWrapping"/>
      </w:r>
      <w:r>
        <w:t>（1）电话按使用方法分类，粗略可以分为固定座机和移动电话；  </w:t>
      </w:r>
      <w:r>
        <w:br w:type="textWrapping"/>
      </w:r>
      <w:r>
        <w:t>（2）固定座机的优点是信号稳定，缺点是电话机不能移动；  </w:t>
      </w:r>
      <w:r>
        <w:br w:type="textWrapping"/>
      </w:r>
      <w:r>
        <w:t>移动电话位置不固定，可以移动，缺点是使用区域受到基地台辐射范围的限制；  </w:t>
      </w:r>
      <w:r>
        <w:br w:type="textWrapping"/>
      </w:r>
      <w:r>
        <w:t>（3）我喜欢移动电话，因为它使用时更方便．;</w:t>
      </w:r>
    </w:p>
    <w:p>
      <w:r>
        <w:rPr>
          <w:color w:val="3333FF"/>
        </w:rPr>
        <w:t>【解析】</w:t>
      </w:r>
      <w:r>
        <w:t xml:space="preserve">  </w:t>
      </w:r>
      <w:r>
        <w:br w:type="textWrapping"/>
      </w:r>
      <w:r>
        <w:t>根据对常见电话种类、优缺点的了解及个人喜好作答．  </w:t>
      </w:r>
      <w:r>
        <w:br w:type="textWrapping"/>
      </w:r>
      <w:r>
        <w:t xml:space="preserve">该题考查了常见电话的种类及优缺点，是一道联系实际的应用题，也是基础题，根据生活常识及个人喜好即可解答． </w:t>
      </w:r>
      <w:bookmarkStart w:id="0" w:name="_GoBack"/>
      <w:bookmarkEnd w:id="0"/>
      <w:r>
        <w:br w:type="textWrapping"/>
      </w:r>
    </w:p>
    <w:sectPr>
      <w:pgSz w:w="11906" w:h="16838"/>
      <w:pgMar w:top="901" w:right="1996" w:bottom="901" w:left="1996" w:header="499" w:footer="49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MS Mincho">
    <w:panose1 w:val="02020609040205080304"/>
    <w:charset w:val="80"/>
    <w:family w:val="roman"/>
    <w:pitch w:val="default"/>
    <w:sig w:usb0="E00002FF" w:usb1="6AC7FDFB" w:usb2="00000012" w:usb3="00000000" w:csb0="4002009F" w:csb1="DFD70000"/>
  </w:font>
  <w:font w:name="MS Gothic">
    <w:panose1 w:val="020B0609070205080204"/>
    <w:charset w:val="80"/>
    <w:family w:val="modern"/>
    <w:pitch w:val="default"/>
    <w:sig w:usb0="E00002FF" w:usb1="6AC7FDFB" w:usb2="00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AFF" w:usb1="C0007843" w:usb2="00000009" w:usb3="00000000" w:csb0="400001FF" w:csb1="FFFF0000"/>
  </w:font>
  <w:font w:name="Cambria Math">
    <w:panose1 w:val="02040503050406030204"/>
    <w:charset w:val="00"/>
    <w:family w:val="auto"/>
    <w:pitch w:val="default"/>
    <w:sig w:usb0="E00002FF" w:usb1="420024FF"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0301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Hei"/>
    <w:qFormat/>
    <w:uiPriority w:val="0"/>
    <w:rPr>
      <w:rFonts w:ascii="黑体" w:hAnsi="黑体" w:eastAsia="黑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6667</Words>
  <Characters>7149</Characters>
  <Lines>0</Lines>
  <Paragraphs>0</Paragraphs>
  <TotalTime>0</TotalTime>
  <ScaleCrop>false</ScaleCrop>
  <LinksUpToDate>false</LinksUpToDate>
  <CharactersWithSpaces>7256</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cp:lastModifiedBy>admin</cp:lastModifiedBy>
  <dcterms:modified xsi:type="dcterms:W3CDTF">2022-12-06T05:57:31Z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841F9BBD4D7E4A659379AB3FE8E366BE</vt:lpwstr>
  </property>
</Properties>
</file>