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p>
    <w:p>
      <w:pPr>
        <w:jc w:val="center"/>
      </w:pPr>
      <w:r>
        <w:rPr>
          <w:b/>
          <w:sz w:val="32"/>
        </w:rPr>
        <w:t>苏科版九年级下册《第18章 能源与可持续发展》2022年单元测试卷</w:t>
      </w:r>
    </w:p>
    <w:p/>
    <w:p>
      <w:r>
        <w:rPr>
          <w:rStyle w:val="164"/>
        </w:rPr>
        <w:t>一 、单选题（本大题共10小题，共30分）</w:t>
      </w:r>
    </w:p>
    <w:p>
      <w:r>
        <w:t>1.（3分）使用下列哪种能量最不利于环境保护</w:t>
      </w:r>
      <m:oMath>
        <m:r>
          <m:rPr/>
          <m:t>(</m:t>
        </m:r>
        <m:r>
          <m:rPr>
            <m:nor/>
            <m:sty m:val="p"/>
          </m:rPr>
          <m:t> </m:t>
        </m:r>
        <m:r>
          <m:rPr/>
          <m:t>)</m:t>
        </m:r>
      </m:oMath>
    </w:p>
    <w:p>
      <w:pPr>
        <w:tabs>
          <w:tab w:val="left" w:pos="2307"/>
          <w:tab w:val="left" w:pos="4195"/>
          <w:tab w:val="left" w:pos="6083"/>
        </w:tabs>
        <w:ind w:left="420"/>
      </w:pPr>
      <w:r>
        <w:t>A. 风能</w:t>
      </w:r>
      <w:r>
        <w:tab/>
      </w:r>
      <w:r>
        <w:t>B. 水能</w:t>
      </w:r>
      <w:r>
        <w:tab/>
      </w:r>
      <w:r>
        <w:t>C. 木柴</w:t>
      </w:r>
      <w:r>
        <w:tab/>
      </w:r>
      <w:r>
        <w:t>D. 太阳能</w:t>
      </w:r>
    </w:p>
    <w:p>
      <w:r>
        <w:t>2.（3分）近年来，我国大力宣传“碳中和”等环保概念</w:t>
      </w:r>
      <m:oMath>
        <m:r>
          <m:rPr/>
          <m:t>.</m:t>
        </m:r>
      </m:oMath>
      <w:r>
        <w:t>是因为过度使用下列能源中的</w:t>
      </w:r>
      <m:oMath>
        <m:r>
          <m:rPr/>
          <m:t>()</m:t>
        </m:r>
      </m:oMath>
    </w:p>
    <w:p>
      <w:pPr>
        <w:tabs>
          <w:tab w:val="left" w:pos="2307"/>
          <w:tab w:val="left" w:pos="4195"/>
          <w:tab w:val="left" w:pos="6083"/>
        </w:tabs>
        <w:ind w:left="420"/>
      </w:pPr>
      <w:r>
        <w:t>A. 核能</w:t>
      </w:r>
      <w:r>
        <w:tab/>
      </w:r>
      <w:r>
        <w:t>B. 风能</w:t>
      </w:r>
      <w:r>
        <w:tab/>
      </w:r>
      <w:r>
        <w:t>C. 化石能源</w:t>
      </w:r>
      <w:r>
        <w:tab/>
      </w:r>
      <w:r>
        <w:t>D. 太阳能</w:t>
      </w:r>
    </w:p>
    <w:p>
      <w:r>
        <w:t>3.（3分）我国科学技术迅猛发展，在信息、能源和材料等领域取得了辉煌的成绩，下列说法正确的是</w:t>
      </w:r>
      <m:oMath>
        <m:r>
          <m:rPr/>
          <m:t>()</m:t>
        </m:r>
      </m:oMath>
    </w:p>
    <w:p>
      <w:pPr>
        <w:ind w:left="420"/>
      </w:pPr>
      <w:r>
        <w:t>A. 我国白鹤滩水电站中的发电机是利用电磁感应原理发电的</w:t>
      </w:r>
      <w:r>
        <w:br w:type="textWrapping"/>
      </w:r>
      <w:r>
        <w:t>B. 神舟十四号飞船上的新型硅光电池板主要将电能转化为太阳能</w:t>
      </w:r>
      <w:r>
        <w:br w:type="textWrapping"/>
      </w:r>
      <w:r>
        <w:t>C. 能量在转移和转化的过程中总量保持不变，因此我们不需要节约能源</w:t>
      </w:r>
      <w:r>
        <w:br w:type="textWrapping"/>
      </w:r>
      <w:r>
        <w:t>D. 现在我国已建成的核电站主要是利用核聚变释放能量，核能属于可再生能源</w:t>
      </w:r>
    </w:p>
    <w:p>
      <w:r>
        <w:t>4.（3分）下列家用电器中，主要将电能转化为内能的是</w:t>
      </w:r>
      <m:oMath>
        <m:r>
          <m:rPr/>
          <m:t>(</m:t>
        </m:r>
        <m:r>
          <m:rPr>
            <m:nor/>
            <m:sty m:val="p"/>
          </m:rPr>
          <m:t> </m:t>
        </m:r>
        <m:r>
          <m:rPr/>
          <m:t>)</m:t>
        </m:r>
      </m:oMath>
    </w:p>
    <w:p>
      <w:pPr>
        <w:tabs>
          <w:tab w:val="left" w:pos="2307"/>
          <w:tab w:val="left" w:pos="4195"/>
          <w:tab w:val="left" w:pos="6083"/>
        </w:tabs>
        <w:ind w:left="420"/>
      </w:pPr>
      <w:r>
        <w:t>A. 电饭锅</w:t>
      </w:r>
      <w:r>
        <w:tab/>
      </w:r>
      <w:r>
        <w:t>B. 电风扇</w:t>
      </w:r>
      <w:r>
        <w:tab/>
      </w:r>
      <w:r>
        <w:t>C. 洗衣机</w:t>
      </w:r>
      <w:r>
        <w:tab/>
      </w:r>
      <w:r>
        <w:t>D. 电视机</w:t>
      </w:r>
    </w:p>
    <w:p>
      <w:r>
        <w:t>5.（3分）最理想的新能源是</w:t>
      </w:r>
      <m:oMath>
        <m:r>
          <m:rPr/>
          <m:t>(</m:t>
        </m:r>
        <m:r>
          <m:rPr>
            <m:nor/>
            <m:sty m:val="p"/>
          </m:rPr>
          <m:t>    </m:t>
        </m:r>
        <m:r>
          <m:rPr/>
          <m:t>)</m:t>
        </m:r>
      </m:oMath>
    </w:p>
    <w:p>
      <w:pPr>
        <w:tabs>
          <w:tab w:val="left" w:pos="2307"/>
          <w:tab w:val="left" w:pos="4195"/>
          <w:tab w:val="left" w:pos="6083"/>
        </w:tabs>
        <w:ind w:left="420"/>
      </w:pPr>
      <w:r>
        <w:t>A. 太阳能</w:t>
      </w:r>
      <w:r>
        <w:tab/>
      </w:r>
      <w:r>
        <w:t>B. 风力发电</w:t>
      </w:r>
      <w:r>
        <w:tab/>
      </w:r>
      <w:r>
        <w:t>C. 氢燃料电池</w:t>
      </w:r>
      <w:r>
        <w:tab/>
      </w:r>
      <w:r>
        <w:t>D. 锂离子电池</w:t>
      </w:r>
    </w:p>
    <w:p>
      <w:r>
        <w:t>6.（3分）能源、信息和新材料是当今社会十分关注的课题，以下有关说法正确的是</w:t>
      </w:r>
      <m:oMath>
        <m:r>
          <m:rPr/>
          <m:t>(</m:t>
        </m:r>
        <m:r>
          <m:rPr>
            <m:nor/>
            <m:sty m:val="p"/>
          </m:rPr>
          <m:t> </m:t>
        </m:r>
        <m:r>
          <m:rPr/>
          <m:t>)</m:t>
        </m:r>
      </m:oMath>
    </w:p>
    <w:p>
      <w:pPr>
        <w:ind w:left="420"/>
      </w:pPr>
      <w:r>
        <w:t>A. 风能、水能、太阳能、电能及核能等均属于一次能源</w:t>
      </w:r>
      <w:r>
        <w:br w:type="textWrapping"/>
      </w:r>
      <w:r>
        <w:t>B. 医院检查身体所使用的</w:t>
      </w:r>
      <m:oMath>
        <m:r>
          <m:rPr/>
          <m:t>B</m:t>
        </m:r>
      </m:oMath>
      <w:r>
        <w:t>超主要是利用电磁波工作的</w:t>
      </w:r>
      <w:r>
        <w:br w:type="textWrapping"/>
      </w:r>
      <w:r>
        <w:t>C. 目前核电站是利用原子核的裂变进行发电的</w:t>
      </w:r>
      <w:r>
        <w:br w:type="textWrapping"/>
      </w:r>
      <w:r>
        <w:t xml:space="preserve">D. </w:t>
      </w:r>
      <m:oMath>
        <m:r>
          <m:rPr>
            <m:nor/>
            <m:sty m:val="p"/>
          </m:rPr>
          <m:t>WiFi</m:t>
        </m:r>
      </m:oMath>
      <w:r>
        <w:t>是一种无线网络传输技术，它通过超声波传递信息</w:t>
      </w:r>
    </w:p>
    <w:p>
      <w:r>
        <w:t>7.（3分）下列说法中正确的是</w:t>
      </w:r>
      <m:oMath>
        <m:r>
          <m:rPr/>
          <m:t>(</m:t>
        </m:r>
        <m:r>
          <m:rPr>
            <m:nor/>
            <m:sty m:val="p"/>
          </m:rPr>
          <m:t>    </m:t>
        </m:r>
        <m:r>
          <m:rPr/>
          <m:t>)</m:t>
        </m:r>
      </m:oMath>
    </w:p>
    <w:p>
      <w:pPr>
        <w:tabs>
          <w:tab w:val="left" w:pos="4195"/>
        </w:tabs>
        <w:ind w:left="420"/>
      </w:pPr>
      <w:r>
        <w:t>A. 卫星导航靠电磁波传递信息</w:t>
      </w:r>
      <w:r>
        <w:tab/>
      </w:r>
      <w:r>
        <w:t>B. 原子弹用核聚变来产生巨大能量</w:t>
      </w:r>
      <w:r>
        <w:br w:type="textWrapping"/>
      </w:r>
      <w:r>
        <w:t>C. 石油是可再生能源</w:t>
      </w:r>
      <w:r>
        <w:tab/>
      </w:r>
      <w:r>
        <w:t>D. 超导体可用于电饭锅的电热板材料</w:t>
      </w:r>
    </w:p>
    <w:p>
      <w:r>
        <w:t>8.（3分）为了改善驻东海某岛礁边防战士的工作、生活条件，在岛上安装了太阳能电池板，白天太阳能电池板给蓄电池充电；晚上蓄电池为探照灯供电。关于白天与晚上的能量转化形式正确的是</w:t>
      </w:r>
      <m:oMath>
        <m:r>
          <m:rPr/>
          <m:t>(</m:t>
        </m:r>
        <m:r>
          <m:rPr>
            <m:nor/>
            <m:sty m:val="p"/>
          </m:rPr>
          <m:t>    </m:t>
        </m:r>
        <m:r>
          <m:rPr/>
          <m:t>)</m:t>
        </m:r>
      </m:oMath>
    </w:p>
    <w:p>
      <w:pPr>
        <w:tabs>
          <w:tab w:val="left" w:pos="4195"/>
        </w:tabs>
        <w:ind w:left="420"/>
      </w:pPr>
      <w:r>
        <w:t>A. 白天    太阳能</w:t>
      </w:r>
      <m:oMath>
        <m:r>
          <m:rPr/>
          <m:t>→</m:t>
        </m:r>
      </m:oMath>
      <w:r>
        <w:t>电能</w:t>
      </w:r>
      <m:oMath>
        <m:r>
          <m:rPr/>
          <m:t>→</m:t>
        </m:r>
      </m:oMath>
      <w:r>
        <w:t>化学能</w:t>
      </w:r>
      <w:r>
        <w:tab/>
      </w:r>
      <w:r>
        <w:t>B. 白天    太阳能</w:t>
      </w:r>
      <m:oMath>
        <m:r>
          <m:rPr/>
          <m:t>→</m:t>
        </m:r>
      </m:oMath>
      <w:r>
        <w:t>内能</w:t>
      </w:r>
      <m:oMath>
        <m:r>
          <m:rPr/>
          <m:t>→</m:t>
        </m:r>
      </m:oMath>
      <w:r>
        <w:t>电能</w:t>
      </w:r>
      <w:r>
        <w:br w:type="textWrapping"/>
      </w:r>
      <w:r>
        <w:t>C. 晚上    化学能</w:t>
      </w:r>
      <m:oMath>
        <m:r>
          <m:rPr/>
          <m:t>→</m:t>
        </m:r>
      </m:oMath>
      <w:r>
        <w:t>电能</w:t>
      </w:r>
      <m:oMath>
        <m:r>
          <m:rPr/>
          <m:t>→</m:t>
        </m:r>
      </m:oMath>
      <w:r>
        <w:t>太阳能</w:t>
      </w:r>
      <w:r>
        <w:tab/>
      </w:r>
      <w:r>
        <w:t>D. 晚上    化学能</w:t>
      </w:r>
      <m:oMath>
        <m:r>
          <m:rPr/>
          <m:t>→</m:t>
        </m:r>
      </m:oMath>
      <w:r>
        <w:t>电能</w:t>
      </w:r>
      <m:oMath>
        <m:r>
          <m:rPr/>
          <m:t>→</m:t>
        </m:r>
      </m:oMath>
      <w:r>
        <w:t>化学能</w:t>
      </w:r>
    </w:p>
    <w:p>
      <w:r>
        <w:t>9.（3分）下列现象中是内能转化为机械能的是</w:t>
      </w:r>
      <m:oMath>
        <m:r>
          <m:rPr/>
          <m:t>(</m:t>
        </m:r>
        <m:r>
          <m:rPr>
            <m:nor/>
            <m:sty m:val="p"/>
          </m:rPr>
          <m:t> </m:t>
        </m:r>
        <m:r>
          <m:rPr/>
          <m:t>)</m:t>
        </m:r>
      </m:oMath>
    </w:p>
    <w:p>
      <w:pPr>
        <w:tabs>
          <w:tab w:val="left" w:pos="4195"/>
        </w:tabs>
        <w:ind w:left="420"/>
      </w:pPr>
      <w:r>
        <w:t>A. 钢锯锯木头时，锯条发热</w:t>
      </w:r>
      <w:r>
        <w:tab/>
      </w:r>
      <w:r>
        <w:t>B. 火车经过铁轨后，铁轨发热</w:t>
      </w:r>
      <w:r>
        <w:br w:type="textWrapping"/>
      </w:r>
      <w:r>
        <w:t>C. 保瓶瓶的塞子被水蒸气冲开</w:t>
      </w:r>
      <w:r>
        <w:tab/>
      </w:r>
      <w:r>
        <w:t>D. 砂轮打磨工件时火星四溅</w:t>
      </w:r>
    </w:p>
    <w:p>
      <w:r>
        <w:t>10.（3分）对电流跟电压和电阻之间的关系进行了大量实验研究并得出规律的科学家是（    ）.</w:t>
      </w:r>
    </w:p>
    <w:p>
      <w:pPr>
        <w:tabs>
          <w:tab w:val="left" w:pos="2307"/>
          <w:tab w:val="left" w:pos="4195"/>
          <w:tab w:val="left" w:pos="6083"/>
        </w:tabs>
        <w:ind w:left="420"/>
      </w:pPr>
      <w:r>
        <w:t>A. 欧姆</w:t>
      </w:r>
      <w:r>
        <w:tab/>
      </w:r>
      <w:r>
        <w:t>B. 安培</w:t>
      </w:r>
      <w:r>
        <w:tab/>
      </w:r>
      <w:r>
        <w:t>C. 伏特</w:t>
      </w:r>
      <w:r>
        <w:tab/>
      </w:r>
      <w:r>
        <w:t>D. 库仑</w:t>
      </w:r>
    </w:p>
    <w:p>
      <w:r>
        <w:rPr>
          <w:rStyle w:val="164"/>
        </w:rPr>
        <w:t>二 、填空题（本大题共8小题，共32分）</w:t>
      </w:r>
    </w:p>
    <w:p>
      <w:r>
        <w:t>11.（4分）小芳探究用酒精灯给水加热的效率。她先测出酒精灯质量为</w:t>
      </w:r>
      <m:oMath>
        <m:r>
          <m:rPr>
            <m:nor/>
            <m:sty m:val="p"/>
          </m:rPr>
          <m:t>185g</m:t>
        </m:r>
      </m:oMath>
      <w:r>
        <w:t>，接着用该酒精灯将</w:t>
      </w:r>
      <m:oMath>
        <m:r>
          <m:rPr>
            <m:nor/>
            <m:sty m:val="p"/>
          </m:rPr>
          <m:t>200mL</m:t>
        </m:r>
      </m:oMath>
      <w:r>
        <w:t>的水从</w:t>
      </w:r>
      <m:oMath>
        <m:r>
          <m:rPr>
            <m:nor/>
            <m:sty m:val="p"/>
          </m:rPr>
          <m:t>20℃</m:t>
        </m:r>
      </m:oMath>
      <w:r>
        <w:t>加热至</w:t>
      </w:r>
      <m:oMath>
        <m:r>
          <m:rPr>
            <m:nor/>
            <m:sty m:val="p"/>
          </m:rPr>
          <m:t>70℃</m:t>
        </m:r>
      </m:oMath>
      <w:r>
        <w:t>，结束加热后再次测量酒精灯的质量，天平平衡时右盘中的砝码及游码的位置如图，读数为 ______</w:t>
      </w:r>
      <m:oMath>
        <m:r>
          <m:rPr/>
          <m:t>g</m:t>
        </m:r>
      </m:oMath>
      <w:r>
        <w:t>。实验中水吸收的热量为 ______</w:t>
      </w:r>
      <m:oMath>
        <m:r>
          <m:rPr/>
          <m:t>J</m:t>
        </m:r>
      </m:oMath>
      <w:r>
        <w:t>，酒精完全燃烧放出的热量可用公式</w:t>
      </w:r>
      <m:oMath>
        <m:sSub>
          <m:sSubPr/>
          <m:e>
            <m:r>
              <m:rPr/>
              <m:t>Q</m:t>
            </m:r>
          </m:e>
          <m:sub>
            <m:r>
              <m:rPr/>
              <m:t>放</m:t>
            </m:r>
          </m:sub>
        </m:sSub>
        <m:r>
          <m:rPr/>
          <m:t>=</m:t>
        </m:r>
      </m:oMath>
      <w:r>
        <w:t>______计算，则酒精灯给水加热的效率为 ______</w:t>
      </w:r>
      <m:oMath>
        <m:r>
          <m:rPr/>
          <m:t>％</m:t>
        </m:r>
      </m:oMath>
      <w:r>
        <w:t>。</w:t>
      </w:r>
      <m:oMath>
        <m:r>
          <m:rPr/>
          <m:t>[</m:t>
        </m:r>
        <m:sSub>
          <m:sSubPr/>
          <m:e>
            <m:r>
              <m:rPr/>
              <m:t>c</m:t>
            </m:r>
          </m:e>
          <m:sub>
            <m:r>
              <m:rPr/>
              <m:t>水</m:t>
            </m:r>
          </m:sub>
        </m:sSub>
        <m:r>
          <m:rPr/>
          <m:t>=4.2×1</m:t>
        </m:r>
        <m:sSup>
          <m:sSupPr/>
          <m:e>
            <m:r>
              <m:rPr/>
              <m:t>0</m:t>
            </m:r>
          </m:e>
          <m:sup>
            <m:r>
              <m:rPr/>
              <m:t>3</m:t>
            </m:r>
          </m:sup>
        </m:sSup>
        <m:r>
          <m:rPr>
            <m:nor/>
            <m:sty m:val="p"/>
          </m:rPr>
          <m:t>J/</m:t>
        </m:r>
        <m:r>
          <m:rPr/>
          <m:t>(</m:t>
        </m:r>
        <m:r>
          <m:rPr>
            <m:nor/>
            <m:sty m:val="p"/>
          </m:rPr>
          <m:t>kg</m:t>
        </m:r>
        <m:r>
          <m:rPr/>
          <m:t>⋅℃),</m:t>
        </m:r>
        <m:sSub>
          <m:sSubPr/>
          <m:e>
            <m:r>
              <m:rPr/>
              <m:t>q</m:t>
            </m:r>
          </m:e>
          <m:sub>
            <m:r>
              <m:rPr>
                <m:nor/>
                <m:sty m:val="p"/>
              </m:rPr>
              <m:t>酒精</m:t>
            </m:r>
          </m:sub>
        </m:sSub>
        <m:r>
          <m:rPr/>
          <m:t>=3.0×1</m:t>
        </m:r>
        <m:sSup>
          <m:sSupPr/>
          <m:e>
            <m:r>
              <m:rPr/>
              <m:t>0</m:t>
            </m:r>
          </m:e>
          <m:sup>
            <m:r>
              <m:rPr/>
              <m:t>7</m:t>
            </m:r>
          </m:sup>
        </m:sSup>
        <m:r>
          <m:rPr>
            <m:nor/>
            <m:sty m:val="p"/>
          </m:rPr>
          <m:t>J/kg</m:t>
        </m:r>
        <m:r>
          <m:rPr/>
          <m:t>]</m:t>
        </m:r>
      </m:oMath>
      <w:r>
        <w:br w:type="textWrapping"/>
      </w:r>
      <w:r>
        <w:drawing>
          <wp:inline distT="0" distB="0" distL="114300" distR="114300">
            <wp:extent cx="1633855" cy="921385"/>
            <wp:effectExtent l="0" t="0" r="4445"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634400" cy="921600"/>
                    </a:xfrm>
                    <a:prstGeom prst="rect">
                      <a:avLst/>
                    </a:prstGeom>
                  </pic:spPr>
                </pic:pic>
              </a:graphicData>
            </a:graphic>
          </wp:inline>
        </w:drawing>
      </w:r>
    </w:p>
    <w:p>
      <w:r>
        <w:t>12.（4分）如图所示，</w:t>
      </w:r>
      <m:oMath>
        <m:r>
          <m:rPr/>
          <m:t>B</m:t>
        </m:r>
      </m:oMath>
      <w:r>
        <w:t>是一个被销钉锁住的活塞，气缸</w:t>
      </w:r>
      <m:oMath>
        <m:r>
          <m:rPr/>
          <m:t>A</m:t>
        </m:r>
      </m:oMath>
      <w:r>
        <w:t>密封有少量空气，气缸内气压小于外界气压，</w:t>
      </w:r>
      <m:oMath>
        <m:r>
          <m:rPr/>
          <m:t>C</m:t>
        </m:r>
      </m:oMath>
      <w:r>
        <w:t>是一支温度计。若活塞与气缸壁之间没有摩擦，当把销钉</w:t>
      </w:r>
      <m:oMath>
        <m:r>
          <m:rPr/>
          <m:t>K</m:t>
        </m:r>
      </m:oMath>
      <w:r>
        <w:t>拔出后，观察到活塞向左移动，此时温度计的示数 ______</w:t>
      </w:r>
      <m:oMath>
        <m:r>
          <m:rPr/>
          <m:t>(</m:t>
        </m:r>
      </m:oMath>
      <w:r>
        <w:t>选填“变大”、“变小”或“不变”</w:t>
      </w:r>
      <m:oMath>
        <m:r>
          <m:rPr/>
          <m:t>)</m:t>
        </m:r>
      </m:oMath>
      <w:r>
        <w:t>。</w:t>
      </w:r>
      <w:r>
        <w:br w:type="textWrapping"/>
      </w:r>
      <w:r>
        <w:drawing>
          <wp:inline distT="0" distB="0" distL="114300" distR="114300">
            <wp:extent cx="1281430" cy="1036320"/>
            <wp:effectExtent l="0" t="0" r="139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281600" cy="1036800"/>
                    </a:xfrm>
                    <a:prstGeom prst="rect">
                      <a:avLst/>
                    </a:prstGeom>
                  </pic:spPr>
                </pic:pic>
              </a:graphicData>
            </a:graphic>
          </wp:inline>
        </w:drawing>
      </w:r>
    </w:p>
    <w:p>
      <w:r>
        <w:t>13.（4分）</w:t>
      </w:r>
      <m:oMath>
        <m:r>
          <m:rPr/>
          <m:t>2021</m:t>
        </m:r>
      </m:oMath>
      <w:r>
        <w:t>年</w:t>
      </w:r>
      <m:oMath>
        <m:r>
          <m:rPr/>
          <m:t>5</m:t>
        </m:r>
      </m:oMath>
      <w:r>
        <w:t>月</w:t>
      </w:r>
      <m:oMath>
        <m:r>
          <m:rPr/>
          <m:t>15</m:t>
        </m:r>
      </m:oMath>
      <w:r>
        <w:t>日，中国“天问一号”着陆巡视器成功着陆火星，其搭载的“祝融号”火星车开始进行探测任务。火星车的四块太阳能电池板由 ______材料制成。太阳能电池板可以将太阳能转化为 ______能。</w:t>
      </w:r>
    </w:p>
    <w:p>
      <w:r>
        <w:t>14.（4分）汽车刹车的过程，伴随着能量从机械能转化为内能，内能散失到空气中，此过程能量的总和_________</w:t>
      </w:r>
      <m:oMath>
        <m:r>
          <m:rPr/>
          <m:t>(</m:t>
        </m:r>
      </m:oMath>
      <w:r>
        <w:t>选填“增大”“不变”或“减小”</w:t>
      </w:r>
      <m:oMath>
        <m:r>
          <m:rPr/>
          <m:t>)</m:t>
        </m:r>
      </m:oMath>
      <w:r>
        <w:t>。散失到空气中的内能无法自动转化为机械能再用来驱动汽车，这是因为能量的转移和转化具有_________性。</w:t>
      </w:r>
    </w:p>
    <w:p>
      <w:r>
        <w:t>15.（4分）目前直接利用太阳能的方式有两种：一是用集热器把水等物质加热；二是用太阳能电池把太阳能转化成电能．2008年北京奥运会的三大理念是“绿色奥运、科技奥运、人文奥运”，奥运会场馆周围80%～90%的路灯利用____技术：奥运会90%的洗浴热水采用全玻真空____技术．</w:t>
      </w:r>
    </w:p>
    <w:p>
      <w:r>
        <w:t>16.（4分）在哈尔滨举行的</w:t>
      </w:r>
      <m:oMath>
        <m:r>
          <m:rPr/>
          <m:t>2018</m:t>
        </m:r>
      </m:oMath>
      <w:r>
        <w:t>年“中国航天日”主场活动开幕式上宣布，嫦娥四号中继星正式命名为“鹊桥”。嫦娥四号依靠______将信息传回地面。嫦娥四号中继星的太阳能电池板将太阳能转化为电能，电能属于______能源</w:t>
      </w:r>
      <m:oMath>
        <m:r>
          <m:rPr/>
          <m:t>(</m:t>
        </m:r>
      </m:oMath>
      <w:r>
        <w:t>填“一次”或“二次”</w:t>
      </w:r>
      <m:oMath>
        <m:r>
          <m:rPr/>
          <m:t>)</m:t>
        </m:r>
      </m:oMath>
      <w:r>
        <w:t>。</w:t>
      </w:r>
    </w:p>
    <w:p>
      <w:r>
        <w:t>17.（4分）如图呈现的实验现象中，反映发电机工作原理的是 ______   </w:t>
      </w:r>
      <w:r>
        <w:br w:type="textWrapping"/>
      </w:r>
      <w:r>
        <w:drawing>
          <wp:inline distT="0" distB="0" distL="114300" distR="114300">
            <wp:extent cx="4427855" cy="1083310"/>
            <wp:effectExtent l="0" t="0" r="1079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428000" cy="1083600"/>
                    </a:xfrm>
                    <a:prstGeom prst="rect">
                      <a:avLst/>
                    </a:prstGeom>
                  </pic:spPr>
                </pic:pic>
              </a:graphicData>
            </a:graphic>
          </wp:inline>
        </w:drawing>
      </w:r>
      <w:r>
        <w:t xml:space="preserve">  </w:t>
      </w:r>
      <w:r>
        <w:br w:type="textWrapping"/>
      </w:r>
      <w:r>
        <w:t>选择理由： ______ ．</w:t>
      </w:r>
    </w:p>
    <w:p>
      <w:r>
        <w:t xml:space="preserve">18.（4分）随着人民生活水平的不断提高，汽车走进很多家庭．小汽车的发动机是汽油机，汽油机工作时，将机械能转化为内能的是 ______ 冲程．小汽车用汽油做燃料，汽油属于 ______ </w:t>
      </w:r>
      <m:oMath>
        <m:r>
          <m:rPr/>
          <m:t>(</m:t>
        </m:r>
      </m:oMath>
      <w:r>
        <w:t>填“可再生”或“不可再生”</w:t>
      </w:r>
      <m:oMath>
        <m:r>
          <m:rPr/>
          <m:t>)</m:t>
        </m:r>
      </m:oMath>
      <w:r>
        <w:t>能源，加油时能闻到汽油的气味，这是 ______ 现象．</w:t>
      </w:r>
    </w:p>
    <w:p>
      <w:r>
        <w:rPr>
          <w:rStyle w:val="164"/>
        </w:rPr>
        <w:t>三 、简答题（本大题共1小题，共6分）</w:t>
      </w:r>
    </w:p>
    <w:p>
      <w:r>
        <w:t>19.（6分）厦门城市名片筼筜湖</w:t>
      </w:r>
      <m:oMath>
        <m:r>
          <m:rPr/>
          <m:t>(</m:t>
        </m:r>
      </m:oMath>
      <w:r>
        <w:t>如图</w:t>
      </w:r>
      <m:oMath>
        <m:r>
          <m:rPr/>
          <m:t>)</m:t>
        </m:r>
      </m:oMath>
      <w:r>
        <w:t>原称筼筜港．本是移除避风坞，素有“筼筜渔火”盛誉．海堤围筑后筼筜港由海湾变为内湖，海水交换的天然通道被切断．筼筜湖的水位大部分时间低于外海水位，目前主要利用西堤进水闸门、出水闸门实施进水纳潮和排放潮水．实现潮水与海水交换．从而改善湖水水质和生态环境． </w:t>
      </w:r>
      <w:r>
        <w:br w:type="textWrapping"/>
      </w:r>
      <m:oMath>
        <m:r>
          <m:rPr/>
          <m:t>(1)</m:t>
        </m:r>
      </m:oMath>
      <w:r>
        <w:t>请结合物理知识简述利用闸门纳潮或排水的过程．</w:t>
      </w:r>
      <m:oMath>
        <m:r>
          <m:rPr/>
          <m:t>(</m:t>
        </m:r>
      </m:oMath>
      <w:r>
        <w:t>纳湖或排水任选其一作答</w:t>
      </w:r>
      <m:oMath>
        <m:r>
          <m:rPr/>
          <m:t>).</m:t>
        </m:r>
      </m:oMath>
      <w:r>
        <w:t> </w:t>
      </w:r>
      <w:r>
        <w:br w:type="textWrapping"/>
      </w:r>
      <m:oMath>
        <m:r>
          <m:rPr/>
          <m:t>(2)</m:t>
        </m:r>
      </m:oMath>
      <w:r>
        <w:t>有人建议可利用纳潮或排水两个时段进行潮汐发电，请指出那个时段更适合，并说明判断依据．</w:t>
      </w:r>
      <w:r>
        <w:br w:type="textWrapping"/>
      </w:r>
      <w:r>
        <w:drawing>
          <wp:inline distT="0" distB="0" distL="114300" distR="114300">
            <wp:extent cx="1407160" cy="921385"/>
            <wp:effectExtent l="0" t="0" r="254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1407600" cy="921600"/>
                    </a:xfrm>
                    <a:prstGeom prst="rect">
                      <a:avLst/>
                    </a:prstGeom>
                  </pic:spPr>
                </pic:pic>
              </a:graphicData>
            </a:graphic>
          </wp:inline>
        </w:drawing>
      </w:r>
    </w:p>
    <w:p>
      <w:r>
        <w:rPr>
          <w:rStyle w:val="164"/>
        </w:rPr>
        <w:t>四 、计算题（本大题共1小题，共12分）</w:t>
      </w:r>
    </w:p>
    <w:p>
      <w:r>
        <w:t>20.（12分）建筑工地需要</w:t>
      </w:r>
      <m:oMath>
        <m:r>
          <m:rPr/>
          <m:t>400</m:t>
        </m:r>
        <m:sSup>
          <m:sSupPr/>
          <m:e>
            <m:r>
              <m:rPr/>
              <m:t>m</m:t>
            </m:r>
          </m:e>
          <m:sup>
            <m:r>
              <m:rPr/>
              <m:t>3</m:t>
            </m:r>
          </m:sup>
        </m:sSup>
      </m:oMath>
      <w:r>
        <w:t>的沙石，为了估测沙石的密度，用一只空桶平装满一桶沙石，测得桶中的沙石的质量为</w:t>
      </w:r>
      <m:oMath>
        <m:r>
          <m:rPr>
            <m:nor/>
            <m:sty m:val="p"/>
          </m:rPr>
          <m:t>52kg</m:t>
        </m:r>
      </m:oMath>
      <w:r>
        <w:t>，再用这只桶装满一桶水，测得桶中水的质量</w:t>
      </w:r>
      <m:oMath>
        <m:r>
          <m:rPr>
            <m:nor/>
            <m:sty m:val="p"/>
          </m:rPr>
          <m:t>20kg</m:t>
        </m:r>
      </m:oMath>
      <w:r>
        <w:t>，</w:t>
      </w:r>
      <m:oMath>
        <m:sSub>
          <m:sSubPr/>
          <m:e>
            <m:r>
              <m:rPr>
                <m:nor/>
                <m:sty m:val="p"/>
              </m:rPr>
              <m:t>ρ</m:t>
            </m:r>
          </m:e>
          <m:sub>
            <m:r>
              <m:rPr/>
              <m:t>水</m:t>
            </m:r>
          </m:sub>
        </m:sSub>
        <m:r>
          <m:rPr/>
          <m:t>=1.0</m:t>
        </m:r>
        <m:r>
          <m:rPr>
            <m:nor/>
            <m:sty m:val="p"/>
          </m:rPr>
          <m:t>×1</m:t>
        </m:r>
        <m:sSup>
          <m:sSupPr/>
          <m:e>
            <m:r>
              <m:rPr/>
              <m:t>0</m:t>
            </m:r>
          </m:e>
          <m:sup>
            <m:r>
              <m:rPr/>
              <m:t>3</m:t>
            </m:r>
          </m:sup>
        </m:sSup>
        <m:f>
          <m:fPr/>
          <m:num>
            <m:r>
              <m:rPr>
                <m:nor/>
                <m:sty m:val="p"/>
              </m:rPr>
              <m:t>kg</m:t>
            </m:r>
          </m:num>
          <m:den>
            <m:sSup>
              <m:sSupPr/>
              <m:e>
                <m:r>
                  <m:rPr/>
                  <m:t>m</m:t>
                </m:r>
              </m:e>
              <m:sup>
                <m:r>
                  <m:rPr/>
                  <m:t>3</m:t>
                </m:r>
              </m:sup>
            </m:sSup>
          </m:den>
        </m:f>
      </m:oMath>
      <w:r>
        <w:t>，</w:t>
      </w:r>
      <m:oMath>
        <m:r>
          <m:rPr/>
          <m:t>g</m:t>
        </m:r>
      </m:oMath>
      <w:r>
        <w:t>取</w:t>
      </w:r>
      <m:oMath>
        <m:f>
          <m:fPr/>
          <m:num>
            <m:r>
              <m:rPr>
                <m:nor/>
                <m:sty m:val="p"/>
              </m:rPr>
              <m:t>10N</m:t>
            </m:r>
          </m:num>
          <m:den>
            <m:r>
              <m:rPr>
                <m:nor/>
                <m:sty m:val="p"/>
              </m:rPr>
              <m:t>kg</m:t>
            </m:r>
          </m:den>
        </m:f>
      </m:oMath>
      <w:r>
        <w:t>。求： </w:t>
      </w:r>
      <w:r>
        <w:br w:type="textWrapping"/>
      </w:r>
      <m:oMath>
        <m:r>
          <m:rPr/>
          <m:t>(1)</m:t>
        </m:r>
      </m:oMath>
      <w:r>
        <w:t>桶的容积是多少？ </w:t>
      </w:r>
      <w:r>
        <w:br w:type="textWrapping"/>
      </w:r>
      <m:oMath>
        <m:r>
          <m:rPr/>
          <m:t>(2)</m:t>
        </m:r>
      </m:oMath>
      <w:r>
        <w:t>沙石的密度是多少？ </w:t>
      </w:r>
      <w:r>
        <w:br w:type="textWrapping"/>
      </w:r>
      <m:oMath>
        <m:r>
          <m:rPr/>
          <m:t>(3)</m:t>
        </m:r>
      </m:oMath>
      <w:r>
        <w:t>若用一辆载重</w:t>
      </w:r>
      <m:oMath>
        <m:r>
          <m:rPr>
            <m:nor/>
            <m:sty m:val="p"/>
          </m:rPr>
          <m:t>4000kg</m:t>
        </m:r>
      </m:oMath>
      <w:r>
        <w:t>的卡车将沙石运送到工地，至少要运多少车？</w:t>
      </w:r>
    </w:p>
    <w:p>
      <w:r>
        <w:br w:type="page"/>
      </w:r>
    </w:p>
    <w:p>
      <w:pPr>
        <w:jc w:val="center"/>
      </w:pPr>
      <w:r>
        <w:rPr>
          <w:b/>
          <w:sz w:val="32"/>
        </w:rPr>
        <w:t>答案和解析</w:t>
      </w:r>
    </w:p>
    <w:p>
      <w:r>
        <w:rPr>
          <w:color w:val="3333FF"/>
        </w:rPr>
        <w:t>1.【答案】</w:t>
      </w:r>
      <w:r>
        <w:t>C;</w:t>
      </w:r>
    </w:p>
    <w:p>
      <w:r>
        <w:rPr>
          <w:color w:val="3333FF"/>
        </w:rPr>
        <w:t>【解析】</w:t>
      </w:r>
      <w:r>
        <w:t>解：在各选项中风能、水能、太阳能都是清洁能源，可再生、无污染，对环境的不利影响非常小。 </w:t>
      </w:r>
      <w:r>
        <w:br w:type="textWrapping"/>
      </w:r>
      <w:r>
        <w:t>木柴的主要成分是碳，燃烧时产生一氧化碳、含碳颗粒等烟尘，不利用环境保护。 </w:t>
      </w:r>
      <w:r>
        <w:br w:type="textWrapping"/>
      </w:r>
      <w:r>
        <w:t>故选：</w:t>
      </w:r>
      <m:oMath>
        <m:r>
          <m:rPr/>
          <m:t>C</m:t>
        </m:r>
      </m:oMath>
      <w:r>
        <w:t>。 </w:t>
      </w:r>
      <w:r>
        <w:br w:type="textWrapping"/>
      </w:r>
      <w:r>
        <w:t>根据能源使用过程中的生成物是否污染环境解答。 </w:t>
      </w:r>
      <w:r>
        <w:br w:type="textWrapping"/>
      </w:r>
      <w:r>
        <w:t>解答本题的关键是要充分了解各种燃料的性质，生活生产中，要大力发展清洁能源，减少对环境的危害。</w:t>
      </w:r>
      <w:r>
        <w:br w:type="textWrapping"/>
      </w:r>
    </w:p>
    <w:p>
      <w:r>
        <w:rPr>
          <w:color w:val="3333FF"/>
        </w:rPr>
        <w:t>2.【答案】</w:t>
      </w:r>
      <w:r>
        <w:t>C;</w:t>
      </w:r>
    </w:p>
    <w:p>
      <w:r>
        <w:rPr>
          <w:color w:val="3333FF"/>
        </w:rPr>
        <w:t>【解析】</w:t>
      </w:r>
      <w:r>
        <w:t>解：化石燃料使用后会产生大量二氧化碳等含碳化合物，为了减小碳排放，所以需要减少化石能源的使用。 </w:t>
      </w:r>
      <w:r>
        <w:br w:type="textWrapping"/>
      </w:r>
      <w:r>
        <w:t>故选：</w:t>
      </w:r>
      <m:oMath>
        <m:r>
          <m:rPr/>
          <m:t>C</m:t>
        </m:r>
      </m:oMath>
      <w:r>
        <w:t>。 </w:t>
      </w:r>
      <w:r>
        <w:br w:type="textWrapping"/>
      </w:r>
      <w:r>
        <w:t>碳中和是指减少碳的排放，化石能源的过渡使用后会产生大量二氧化碳等含碳化合物，不利于碳中和。 </w:t>
      </w:r>
      <w:r>
        <w:br w:type="textWrapping"/>
      </w:r>
      <w:r>
        <w:t>此题主要考查了化石燃料的危害，属于基础题。</w:t>
      </w:r>
      <w:r>
        <w:br w:type="textWrapping"/>
      </w:r>
    </w:p>
    <w:p>
      <w:r>
        <w:rPr>
          <w:color w:val="3333FF"/>
        </w:rPr>
        <w:t>3.【答案】</w:t>
      </w:r>
      <w:r>
        <w:t>A;</w:t>
      </w:r>
    </w:p>
    <w:p>
      <w:r>
        <w:rPr>
          <w:color w:val="3333FF"/>
        </w:rPr>
        <w:t>【解析】</w:t>
      </w:r>
      <w:r>
        <w:t>解：</w:t>
      </w:r>
      <m:oMath>
        <m:r>
          <m:rPr/>
          <m:t>A</m:t>
        </m:r>
      </m:oMath>
      <w:r>
        <w:t>、我国白鹤滩水电站中的发电机组是机械能转化为电能的装置，它是利用电磁感应原理工作的，故</w:t>
      </w:r>
      <m:oMath>
        <m:r>
          <m:rPr/>
          <m:t>A</m:t>
        </m:r>
      </m:oMath>
      <w:r>
        <w:t>正确； </w:t>
      </w:r>
      <w:r>
        <w:br w:type="textWrapping"/>
      </w:r>
      <m:oMath>
        <m:r>
          <m:rPr/>
          <m:t>B</m:t>
        </m:r>
      </m:oMath>
      <w:r>
        <w:t>、神舟十四号飞船上的新型硅光电池板工作时，消耗太阳能，产生电能，故是将太阳能转化为电能的装置，故</w:t>
      </w:r>
      <m:oMath>
        <m:r>
          <m:rPr/>
          <m:t>B</m:t>
        </m:r>
      </m:oMath>
      <w:r>
        <w:t>错误； </w:t>
      </w:r>
      <w:r>
        <w:br w:type="textWrapping"/>
      </w:r>
      <m:oMath>
        <m:r>
          <m:rPr/>
          <m:t>C</m:t>
        </m:r>
      </m:oMath>
      <w:r>
        <w:t>、能量在转化或转移过程中总量保持不变，但是人类可利用的能源是有限的，因此要注意能源危机，故</w:t>
      </w:r>
      <m:oMath>
        <m:r>
          <m:rPr/>
          <m:t>C</m:t>
        </m:r>
      </m:oMath>
      <w:r>
        <w:t>错误； </w:t>
      </w:r>
      <w:r>
        <w:br w:type="textWrapping"/>
      </w:r>
      <m:oMath>
        <m:r>
          <m:rPr/>
          <m:t>D</m:t>
        </m:r>
      </m:oMath>
      <w:r>
        <w:t>、核电站主要应用核裂变释放出的能量来进行发电，而核能源于矿石内的能量，矿产资源属于不可再生能源，故</w:t>
      </w:r>
      <m:oMath>
        <m:r>
          <m:rPr/>
          <m:t>D</m:t>
        </m:r>
      </m:oMath>
      <w:r>
        <w:t>错误。 </w:t>
      </w:r>
      <w:r>
        <w:br w:type="textWrapping"/>
      </w:r>
      <w:r>
        <w:t>故选：</w:t>
      </w:r>
      <m:oMath>
        <m:r>
          <m:rPr/>
          <m:t>A</m:t>
        </m:r>
      </m:oMath>
      <w:r>
        <w:t>。 </w:t>
      </w:r>
      <w:r>
        <w:br w:type="textWrapping"/>
      </w:r>
      <m:oMath>
        <m:r>
          <m:rPr/>
          <m:t>(1)</m:t>
        </m:r>
      </m:oMath>
      <w:r>
        <w:t>发电机是把其他能源转化为电能的装置，原理是电磁感应； </w:t>
      </w:r>
      <w:r>
        <w:br w:type="textWrapping"/>
      </w:r>
      <m:oMath>
        <m:r>
          <m:rPr/>
          <m:t>(2)</m:t>
        </m:r>
      </m:oMath>
      <w:r>
        <w:t>太阳能电池是用来提供电能的装置，故据其应用可判断能量的转化过程； </w:t>
      </w:r>
      <w:r>
        <w:br w:type="textWrapping"/>
      </w:r>
      <m:oMath>
        <m:r>
          <m:rPr/>
          <m:t>(3)</m:t>
        </m:r>
      </m:oMath>
      <w:r>
        <w:t>地球上除核能、地热能和潮汐能以外，几乎所有能源都直接或间接来自太阳； </w:t>
      </w:r>
      <w:r>
        <w:br w:type="textWrapping"/>
      </w:r>
      <m:oMath>
        <m:r>
          <m:rPr/>
          <m:t>(4)</m:t>
        </m:r>
      </m:oMath>
      <w:r>
        <w:t>不可再生能源：不可能在短期内从自然界得到补充的能源；核电站主要应用核裂变释放出的能量来进行发电。 </w:t>
      </w:r>
      <w:r>
        <w:br w:type="textWrapping"/>
      </w:r>
      <w:r>
        <w:t>此题主要考查了能源的分类、核能的利用、太阳能的利用，属于基础知识，要注意识记和区分。</w:t>
      </w:r>
      <w:r>
        <w:br w:type="textWrapping"/>
      </w:r>
    </w:p>
    <w:p>
      <w:r>
        <w:rPr>
          <w:color w:val="3333FF"/>
        </w:rPr>
        <w:t>4.【答案】</w:t>
      </w:r>
      <w:r>
        <w:t>A;</w:t>
      </w:r>
    </w:p>
    <w:p>
      <w:r>
        <w:rPr>
          <w:color w:val="3333FF"/>
        </w:rPr>
        <w:t>【解析】</w:t>
      </w:r>
      <w:r>
        <w:t>解： </w:t>
      </w:r>
      <w:r>
        <w:br w:type="textWrapping"/>
      </w:r>
      <m:oMath>
        <m:r>
          <m:rPr/>
          <m:t>A</m:t>
        </m:r>
      </m:oMath>
      <w:r>
        <w:t>、电饭锅工作时主要把电能转化为内能，故</w:t>
      </w:r>
      <m:oMath>
        <m:r>
          <m:rPr/>
          <m:t>A</m:t>
        </m:r>
      </m:oMath>
      <w:r>
        <w:t>正确； </w:t>
      </w:r>
      <w:r>
        <w:br w:type="textWrapping"/>
      </w:r>
      <m:oMath>
        <m:r>
          <m:rPr/>
          <m:t>B</m:t>
        </m:r>
      </m:oMath>
      <w:r>
        <w:t>、电风扇工作时主要把电能转化为机械能，故</w:t>
      </w:r>
      <m:oMath>
        <m:r>
          <m:rPr/>
          <m:t>B</m:t>
        </m:r>
      </m:oMath>
      <w:r>
        <w:t>错误； </w:t>
      </w:r>
      <w:r>
        <w:br w:type="textWrapping"/>
      </w:r>
      <m:oMath>
        <m:r>
          <m:rPr/>
          <m:t>C</m:t>
        </m:r>
      </m:oMath>
      <w:r>
        <w:t>、洗衣机工作时主要把电能转化为机械能，故</w:t>
      </w:r>
      <m:oMath>
        <m:r>
          <m:rPr/>
          <m:t>C</m:t>
        </m:r>
      </m:oMath>
      <w:r>
        <w:t>错误； </w:t>
      </w:r>
      <w:r>
        <w:br w:type="textWrapping"/>
      </w:r>
      <m:oMath>
        <m:r>
          <m:rPr/>
          <m:t>D</m:t>
        </m:r>
      </m:oMath>
      <w:r>
        <w:t>、电视机主要是电能转化为声能和光能，故</w:t>
      </w:r>
      <m:oMath>
        <m:r>
          <m:rPr/>
          <m:t>D</m:t>
        </m:r>
      </m:oMath>
      <w:r>
        <w:t>错误。 </w:t>
      </w:r>
      <w:r>
        <w:br w:type="textWrapping"/>
      </w:r>
      <w:r>
        <w:t>故选：</w:t>
      </w:r>
      <m:oMath>
        <m:r>
          <m:rPr/>
          <m:t>A</m:t>
        </m:r>
      </m:oMath>
      <w:r>
        <w:t>。 </w:t>
      </w:r>
      <w:r>
        <w:br w:type="textWrapping"/>
      </w:r>
      <w:r>
        <w:t>电流做功的过程实质上是电能转化为其它形式能的过程，用电器消耗了电能，获得了其它形式的能量，就是一个电流做功的过程。 </w:t>
      </w:r>
      <w:r>
        <w:br w:type="textWrapping"/>
      </w:r>
      <w:r>
        <w:t>此题主要考查了用电器工作时能量的转化情况，知道各电器的工作原理与能量的转化方向即可解题。</w:t>
      </w:r>
      <w:r>
        <w:br w:type="textWrapping"/>
      </w:r>
    </w:p>
    <w:p>
      <w:r>
        <w:rPr>
          <w:color w:val="3333FF"/>
        </w:rPr>
        <w:t>5.【答案】</w:t>
      </w:r>
      <w:r>
        <w:t>A;</w:t>
      </w:r>
    </w:p>
    <w:p>
      <w:r>
        <w:rPr>
          <w:color w:val="3333FF"/>
        </w:rPr>
        <w:t>【解析】</w:t>
      </w:r>
      <w:r>
        <w:t>解：太阳能在使用时环保、无污染、易安装；风力发电环保，但设备不易安装；氢燃料电池、锂离子电池在使用后，由于电池有很多的重金属，需要对电池回收处理，四个对比可知，太阳能是最理想的新能源。  </w:t>
      </w:r>
      <w:r>
        <w:br w:type="textWrapping"/>
      </w:r>
      <w:r>
        <w:t>故选：</w:t>
      </w:r>
      <m:oMath>
        <m:r>
          <m:rPr/>
          <m:t>A</m:t>
        </m:r>
      </m:oMath>
      <w:r>
        <w:t>。 </w:t>
      </w:r>
      <w:r>
        <w:br w:type="textWrapping"/>
      </w:r>
      <w:r>
        <w:t>根据已有的新能源的类别进行分析解答，新能源包括风能、太阳能、氢能、地热能、潮汐能等。 </w:t>
      </w:r>
      <w:r>
        <w:br w:type="textWrapping"/>
      </w:r>
      <w:r>
        <w:t>物理来源于生产生活，也必须服务于生产生活，所以与人类生产生活相关的物理知识也是重要的中考热点之一。</w:t>
      </w:r>
      <w:r>
        <w:br w:type="textWrapping"/>
      </w:r>
    </w:p>
    <w:p>
      <w:r>
        <w:rPr>
          <w:color w:val="3333FF"/>
        </w:rPr>
        <w:t>6.【答案】</w:t>
      </w:r>
      <w:r>
        <w:t>C;</w:t>
      </w:r>
    </w:p>
    <w:p>
      <w:r>
        <w:rPr>
          <w:color w:val="3333FF"/>
        </w:rPr>
        <w:t>【解析】</w:t>
      </w:r>
      <w:r>
        <w:t>解：</w:t>
      </w:r>
      <m:oMath>
        <m:r>
          <m:rPr/>
          <m:t>A</m:t>
        </m:r>
      </m:oMath>
      <w:r>
        <w:t>、风能、水能、太阳能、核能可以从自然界直接获取，是一次能源；电能是由其他形式的能转化而来的，属于二次能源，故</w:t>
      </w:r>
      <m:oMath>
        <m:r>
          <m:rPr/>
          <m:t>A</m:t>
        </m:r>
      </m:oMath>
      <w:r>
        <w:t>错误； </w:t>
      </w:r>
      <w:r>
        <w:br w:type="textWrapping"/>
      </w:r>
      <m:oMath>
        <m:r>
          <m:rPr/>
          <m:t>B</m:t>
        </m:r>
      </m:oMath>
      <w:r>
        <w:t>、医院检查身体所用的</w:t>
      </w:r>
      <m:oMath>
        <m:r>
          <m:rPr/>
          <m:t>B</m:t>
        </m:r>
      </m:oMath>
      <w:r>
        <w:t>超利用了超声波传递信息，故</w:t>
      </w:r>
      <m:oMath>
        <m:r>
          <m:rPr/>
          <m:t>B</m:t>
        </m:r>
      </m:oMath>
      <w:r>
        <w:t>错误； </w:t>
      </w:r>
      <w:r>
        <w:br w:type="textWrapping"/>
      </w:r>
      <m:oMath>
        <m:r>
          <m:rPr/>
          <m:t>C</m:t>
        </m:r>
      </m:oMath>
      <w:r>
        <w:t>、核电站发电利用的是原子核的裂变，故</w:t>
      </w:r>
      <m:oMath>
        <m:r>
          <m:rPr/>
          <m:t>C</m:t>
        </m:r>
      </m:oMath>
      <w:r>
        <w:t>正确； </w:t>
      </w:r>
      <w:r>
        <w:br w:type="textWrapping"/>
      </w:r>
      <m:oMath>
        <m:r>
          <m:rPr/>
          <m:t>D</m:t>
        </m:r>
      </m:oMath>
      <w:r>
        <w:t>、</w:t>
      </w:r>
      <m:oMath>
        <m:r>
          <m:rPr>
            <m:nor/>
            <m:sty m:val="p"/>
          </m:rPr>
          <m:t>WiFi</m:t>
        </m:r>
      </m:oMath>
      <w:r>
        <w:t>是利用了电磁波中的微波技术进行信息传输，故</w:t>
      </w:r>
      <m:oMath>
        <m:r>
          <m:rPr/>
          <m:t>D</m:t>
        </m:r>
      </m:oMath>
      <w:r>
        <w:t>错误。 </w:t>
      </w:r>
      <w:r>
        <w:br w:type="textWrapping"/>
      </w:r>
      <w:r>
        <w:t>故选：</w:t>
      </w:r>
      <m:oMath>
        <m:r>
          <m:rPr/>
          <m:t>C</m:t>
        </m:r>
      </m:oMath>
      <w:r>
        <w:t>。 </w:t>
      </w:r>
      <w:r>
        <w:br w:type="textWrapping"/>
      </w:r>
      <m:oMath>
        <m:r>
          <m:rPr/>
          <m:t>(1)</m:t>
        </m:r>
      </m:oMath>
      <w:r>
        <w:t>可以从自然界直接获取的能源叫一次能源，不能从自然界直接获取必须通过一次能源的消耗才能得到的能源叫二次能源； </w:t>
      </w:r>
      <w:r>
        <w:br w:type="textWrapping"/>
      </w:r>
      <m:oMath>
        <m:r>
          <m:rPr/>
          <m:t>(2)B</m:t>
        </m:r>
      </m:oMath>
      <w:r>
        <w:t>超是利用超声工作的； </w:t>
      </w:r>
      <w:r>
        <w:br w:type="textWrapping"/>
      </w:r>
      <m:oMath>
        <m:r>
          <m:rPr/>
          <m:t>(3)</m:t>
        </m:r>
      </m:oMath>
      <w:r>
        <w:t>核电站发电利用的是原子核的裂变； </w:t>
      </w:r>
      <w:r>
        <w:br w:type="textWrapping"/>
      </w:r>
      <m:oMath>
        <m:r>
          <m:rPr/>
          <m:t>(4)</m:t>
        </m:r>
        <m:r>
          <m:rPr>
            <m:nor/>
            <m:sty m:val="p"/>
          </m:rPr>
          <m:t>WiFi</m:t>
        </m:r>
      </m:oMath>
      <w:r>
        <w:t>是通过电磁波来传递信息的。 </w:t>
      </w:r>
      <w:r>
        <w:br w:type="textWrapping"/>
      </w:r>
      <w:r>
        <w:t>此题主要考查了能源分类，以及超声波、电磁波和核能的应用，属于基础题目。</w:t>
      </w:r>
      <w:r>
        <w:br w:type="textWrapping"/>
      </w:r>
    </w:p>
    <w:p>
      <w:r>
        <w:rPr>
          <w:color w:val="3333FF"/>
        </w:rPr>
        <w:t>7.【答案】</w:t>
      </w:r>
      <w:r>
        <w:t>A;</w:t>
      </w:r>
    </w:p>
    <w:p>
      <w:r>
        <w:rPr>
          <w:color w:val="3333FF"/>
        </w:rPr>
        <w:t>【解析】</w:t>
      </w:r>
      <w:r>
        <w:t>解：</w:t>
      </w:r>
      <m:oMath>
        <m:r>
          <m:rPr/>
          <m:t>A</m:t>
        </m:r>
      </m:oMath>
      <w:r>
        <w:t>、卫星导航靠电磁波传递信息，故A正确；  </w:t>
      </w:r>
      <w:r>
        <w:br w:type="textWrapping"/>
      </w:r>
      <w:r>
        <w:t>B、原子弹用核裂变来获取核能，故B错误；  </w:t>
      </w:r>
      <w:r>
        <w:br w:type="textWrapping"/>
      </w:r>
      <w:r>
        <w:t>C、煤、石油、天然气都是不可再生能源，故C错误；  </w:t>
      </w:r>
      <w:r>
        <w:br w:type="textWrapping"/>
      </w:r>
      <w:r>
        <w:t>D、电饭锅是利用电流的热效应来工作的，而超导体的电阻为零，通过电流时不会发热，故D错误．  </w:t>
      </w:r>
      <w:r>
        <w:br w:type="textWrapping"/>
      </w:r>
      <w:r>
        <w:t>故选A． </w:t>
      </w:r>
      <w:r>
        <w:br w:type="textWrapping"/>
      </w:r>
      <m:oMath>
        <m:r>
          <m:rPr/>
          <m:t>(1)</m:t>
        </m:r>
      </m:oMath>
      <w:r>
        <w:t>电磁波能够传播信息；  </w:t>
      </w:r>
      <w:r>
        <w:br w:type="textWrapping"/>
      </w:r>
      <m:oMath>
        <m:r>
          <m:rPr/>
          <m:t>(2)</m:t>
        </m:r>
      </m:oMath>
      <w:r>
        <w:t>原子弹利用了核裂变产生的能量来发电，其能量转化是核能转化成电能；  </w:t>
      </w:r>
      <w:r>
        <w:br w:type="textWrapping"/>
      </w:r>
      <m:oMath>
        <m:r>
          <m:rPr/>
          <m:t>(3)</m:t>
        </m:r>
      </m:oMath>
      <w:r>
        <w:t>能够短时间从自然界得到补充的是可再生能源，风能、水能、太阳能、潮汐能等都是可再生能源；  </w:t>
      </w:r>
      <w:r>
        <w:br w:type="textWrapping"/>
      </w:r>
      <m:oMath>
        <m:r>
          <m:rPr/>
          <m:t>(4)</m:t>
        </m:r>
      </m:oMath>
      <w:r>
        <w:t>超导体是零电阻，所有利用电流热效应工作的电器设备都不能用超导材料制作．  </w:t>
      </w:r>
      <w:r>
        <w:br w:type="textWrapping"/>
      </w:r>
      <w:r>
        <w:t>该题考查了电磁波的传播、核裂变、能源分类以及超导体的知识，具有一定的综合性，属于基础知识的考查，相对比较简单．</w:t>
      </w:r>
      <w:r>
        <w:br w:type="textWrapping"/>
      </w:r>
    </w:p>
    <w:p>
      <w:r>
        <w:rPr>
          <w:color w:val="3333FF"/>
        </w:rPr>
        <w:t>8.【答案】</w:t>
      </w:r>
      <w:r>
        <w:t>A;</w:t>
      </w:r>
    </w:p>
    <w:p>
      <w:r>
        <w:rPr>
          <w:color w:val="3333FF"/>
        </w:rPr>
        <w:t>【解析】</w:t>
      </w:r>
      <w:r>
        <w:t>解：白天，太阳能电池板吸收太阳能，直接将太阳能转化成电能利用，也可以将多余的太阳能给蓄电池充电，将电能转化成化学能储存起来，以便在晚上使用；所以在白天太阳能电池板给蓄电池充电是将太阳能</w:t>
      </w:r>
      <m:oMath>
        <m:r>
          <m:rPr/>
          <m:t>→</m:t>
        </m:r>
      </m:oMath>
      <w:r>
        <w:t>电能</w:t>
      </w:r>
      <m:oMath>
        <m:r>
          <m:rPr/>
          <m:t>→</m:t>
        </m:r>
      </m:oMath>
      <w:r>
        <w:t>化学能；  </w:t>
      </w:r>
      <w:r>
        <w:br w:type="textWrapping"/>
      </w:r>
      <w:r>
        <w:t>在晚上，蓄电池给探照灯供电，只是将化学能转化成电能，再转化为光能使用。  </w:t>
      </w:r>
      <w:r>
        <w:br w:type="textWrapping"/>
      </w:r>
      <w:r>
        <w:t>故选：</w:t>
      </w:r>
      <m:oMath>
        <m:r>
          <m:rPr/>
          <m:t>A</m:t>
        </m:r>
      </m:oMath>
      <w:r>
        <w:t>。 </w:t>
      </w:r>
      <w:r>
        <w:br w:type="textWrapping"/>
      </w:r>
      <w:r>
        <w:t>太阳能电池板就是将太阳能直接转化为电能的装置；  </w:t>
      </w:r>
      <w:r>
        <w:br w:type="textWrapping"/>
      </w:r>
      <w:r>
        <w:t>蓄电池是将电能以化学能的形式储存起来，供电时，将化学能转化成电能，而充电时，是将电能转化成化学能。 </w:t>
      </w:r>
      <w:r>
        <w:br w:type="textWrapping"/>
      </w:r>
      <w:r>
        <w:t>本题只是考查太阳能电池板和蓄电池的工作原理，是一道基础题。</w:t>
      </w:r>
      <w:r>
        <w:br w:type="textWrapping"/>
      </w:r>
    </w:p>
    <w:p>
      <w:r>
        <w:rPr>
          <w:color w:val="3333FF"/>
        </w:rPr>
        <w:t>9.【答案】</w:t>
      </w:r>
      <w:r>
        <w:t>C;</w:t>
      </w:r>
    </w:p>
    <w:p>
      <w:r>
        <w:rPr>
          <w:color w:val="3333FF"/>
        </w:rPr>
        <w:t>【解析】</w:t>
      </w:r>
      <w:r>
        <w:t>解：</w:t>
      </w:r>
      <m:oMath>
        <m:r>
          <m:rPr/>
          <m:t>A</m:t>
        </m:r>
      </m:oMath>
      <w:r>
        <w:t>、钢锯锯木头时，锯条与木头之间发生摩擦，使锯条发热，是机械能转化为内能，不合题意； </w:t>
      </w:r>
      <w:r>
        <w:br w:type="textWrapping"/>
      </w:r>
      <m:oMath>
        <m:r>
          <m:rPr/>
          <m:t>B</m:t>
        </m:r>
      </m:oMath>
      <w:r>
        <w:t>、火车经过铁轨后，车轮与铁轨之间发生摩擦，使铁轨发热，是机械能转化为内能，不合题意； </w:t>
      </w:r>
      <w:r>
        <w:br w:type="textWrapping"/>
      </w:r>
      <m:oMath>
        <m:r>
          <m:rPr/>
          <m:t>C</m:t>
        </m:r>
      </m:oMath>
      <w:r>
        <w:t>、保瓶瓶的塞子被水蒸气冲开，是水蒸气对外做功，将内能转化为机械能，符合题意； </w:t>
      </w:r>
      <w:r>
        <w:br w:type="textWrapping"/>
      </w:r>
      <m:oMath>
        <m:r>
          <m:rPr/>
          <m:t>D</m:t>
        </m:r>
      </m:oMath>
      <w:r>
        <w:t>、砂轮打磨工件时火星四溅，是砂轮与工件之间发生摩擦，是机械能转化为内能，不合题意． </w:t>
      </w:r>
      <w:r>
        <w:br w:type="textWrapping"/>
      </w:r>
      <w:r>
        <w:t>故选</w:t>
      </w:r>
      <m:oMath>
        <m:r>
          <m:rPr/>
          <m:t>C.</m:t>
        </m:r>
      </m:oMath>
      <w:r>
        <w:t> </w:t>
      </w:r>
      <w:r>
        <w:br w:type="textWrapping"/>
      </w:r>
      <w:r>
        <w:t>判断能量的转化，我们主要看它要消耗什么能量，得到什么能量，总是消耗的能量转化为得到的能量． </w:t>
      </w:r>
      <w:r>
        <w:br w:type="textWrapping"/>
      </w:r>
      <w:r>
        <w:t>能量转化的过程都是有规律可循的，在平常的学习中要注意总结归纳是解决这一类问题的关键．</w:t>
      </w:r>
      <w:r>
        <w:br w:type="textWrapping"/>
      </w:r>
    </w:p>
    <w:p>
      <w:r>
        <w:rPr>
          <w:color w:val="3333FF"/>
        </w:rPr>
        <w:t>10.【答案】</w:t>
      </w:r>
      <w:r>
        <w:t>A;</w:t>
      </w:r>
    </w:p>
    <w:p>
      <w:r>
        <w:rPr>
          <w:color w:val="3333FF"/>
        </w:rPr>
        <w:t>【解析】</w:t>
      </w:r>
      <w:r>
        <w:t>略</w:t>
      </w:r>
      <w:r>
        <w:br w:type="textWrapping"/>
      </w:r>
    </w:p>
    <w:p>
      <w:r>
        <w:rPr>
          <w:color w:val="3333FF"/>
        </w:rPr>
        <w:t>11.【答案】</w:t>
      </w:r>
      <w:r>
        <w:t>178  4.2×10</w:t>
      </w:r>
      <w:r>
        <w:rPr>
          <w:vertAlign w:val="superscript"/>
        </w:rPr>
        <w:t>4</w:t>
      </w:r>
      <w:r>
        <w:t xml:space="preserve">  qm  20;</w:t>
      </w:r>
    </w:p>
    <w:p>
      <w:r>
        <w:rPr>
          <w:color w:val="3333FF"/>
        </w:rPr>
        <w:t>【解析】</w:t>
      </w:r>
      <w:r>
        <w:t>解：</w:t>
      </w:r>
      <m:oMath>
        <m:r>
          <m:rPr/>
          <m:t>(1)</m:t>
        </m:r>
      </m:oMath>
      <w:r>
        <w:t>天平平衡时右盘中的砝码及游码的位置如图，读数为</w:t>
      </w:r>
      <m:oMath>
        <m:r>
          <m:rPr/>
          <m:t>m=</m:t>
        </m:r>
        <m:r>
          <m:rPr>
            <m:nor/>
            <m:sty m:val="p"/>
          </m:rPr>
          <m:t>100g</m:t>
        </m:r>
        <m:r>
          <m:rPr/>
          <m:t>+</m:t>
        </m:r>
        <m:r>
          <m:rPr>
            <m:nor/>
            <m:sty m:val="p"/>
          </m:rPr>
          <m:t>50g</m:t>
        </m:r>
        <m:r>
          <m:rPr/>
          <m:t>+</m:t>
        </m:r>
        <m:r>
          <m:rPr>
            <m:nor/>
            <m:sty m:val="p"/>
          </m:rPr>
          <m:t>20g</m:t>
        </m:r>
        <m:r>
          <m:rPr/>
          <m:t>+</m:t>
        </m:r>
        <m:r>
          <m:rPr>
            <m:nor/>
            <m:sty m:val="p"/>
          </m:rPr>
          <m:t>5g</m:t>
        </m:r>
        <m:r>
          <m:rPr/>
          <m:t>+</m:t>
        </m:r>
        <m:r>
          <m:rPr>
            <m:nor/>
            <m:sty m:val="p"/>
          </m:rPr>
          <m:t>3g</m:t>
        </m:r>
        <m:r>
          <m:rPr/>
          <m:t>=</m:t>
        </m:r>
        <m:r>
          <m:rPr>
            <m:nor/>
            <m:sty m:val="p"/>
          </m:rPr>
          <m:t>178g</m:t>
        </m:r>
      </m:oMath>
      <w:r>
        <w:t>， </w:t>
      </w:r>
      <w:r>
        <w:br w:type="textWrapping"/>
      </w:r>
      <m:oMath>
        <m:r>
          <m:rPr/>
          <m:t>(2)</m:t>
        </m:r>
      </m:oMath>
      <w:r>
        <w:t>水的体积</w:t>
      </w:r>
      <m:oMath>
        <m:r>
          <m:rPr/>
          <m:t>V=</m:t>
        </m:r>
        <m:r>
          <m:rPr>
            <m:nor/>
            <m:sty m:val="p"/>
          </m:rPr>
          <m:t>200mL</m:t>
        </m:r>
        <m:r>
          <m:rPr/>
          <m:t>=</m:t>
        </m:r>
        <m:r>
          <m:rPr>
            <m:nor/>
            <m:sty m:val="p"/>
          </m:rPr>
          <m:t>200c</m:t>
        </m:r>
        <m:sSup>
          <m:sSupPr/>
          <m:e>
            <m:r>
              <m:rPr/>
              <m:t>m</m:t>
            </m:r>
          </m:e>
          <m:sup>
            <m:r>
              <m:rPr/>
              <m:t>3</m:t>
            </m:r>
          </m:sup>
        </m:sSup>
        <m:r>
          <m:rPr/>
          <m:t>=2×1</m:t>
        </m:r>
        <m:sSup>
          <m:sSupPr/>
          <m:e>
            <m:r>
              <m:rPr/>
              <m:t>0</m:t>
            </m:r>
          </m:e>
          <m:sup>
            <m:r>
              <m:rPr/>
              <m:t>−4</m:t>
            </m:r>
          </m:sup>
        </m:sSup>
        <m:sSup>
          <m:sSupPr/>
          <m:e>
            <m:r>
              <m:rPr/>
              <m:t>m</m:t>
            </m:r>
          </m:e>
          <m:sup>
            <m:r>
              <m:rPr/>
              <m:t>3</m:t>
            </m:r>
          </m:sup>
        </m:sSup>
      </m:oMath>
      <w:r>
        <w:t>， </w:t>
      </w:r>
      <w:r>
        <w:br w:type="textWrapping"/>
      </w:r>
      <w:r>
        <w:t>由</w:t>
      </w:r>
      <m:oMath>
        <m:r>
          <m:rPr>
            <m:nor/>
            <m:sty m:val="p"/>
          </m:rPr>
          <m:t>ρ</m:t>
        </m:r>
        <m:r>
          <m:rPr/>
          <m:t>=</m:t>
        </m:r>
        <m:f>
          <m:fPr/>
          <m:num>
            <m:r>
              <m:rPr/>
              <m:t>m</m:t>
            </m:r>
          </m:num>
          <m:den>
            <m:r>
              <m:rPr/>
              <m:t>V</m:t>
            </m:r>
          </m:den>
        </m:f>
      </m:oMath>
      <w:r>
        <w:t>可得，水的质量</w:t>
      </w:r>
      <m:oMath>
        <m:sSub>
          <m:sSubPr/>
          <m:e>
            <m:r>
              <m:rPr/>
              <m:t>m</m:t>
            </m:r>
          </m:e>
          <m:sub>
            <m:r>
              <m:rPr/>
              <m:t>水</m:t>
            </m:r>
          </m:sub>
        </m:sSub>
        <m:r>
          <m:rPr/>
          <m:t>=</m:t>
        </m:r>
        <m:r>
          <m:rPr>
            <m:nor/>
            <m:sty m:val="p"/>
          </m:rPr>
          <m:t>ρV</m:t>
        </m:r>
        <m:r>
          <m:rPr/>
          <m:t>=1.0×1</m:t>
        </m:r>
        <m:sSup>
          <m:sSupPr/>
          <m:e>
            <m:r>
              <m:rPr/>
              <m:t>0</m:t>
            </m:r>
          </m:e>
          <m:sup>
            <m:r>
              <m:rPr/>
              <m:t>3</m:t>
            </m:r>
          </m:sup>
        </m:sSup>
        <m:r>
          <m:rPr>
            <m:nor/>
            <m:sty m:val="p"/>
          </m:rPr>
          <m:t>kg/</m:t>
        </m:r>
        <m:sSup>
          <m:sSupPr/>
          <m:e>
            <m:r>
              <m:rPr/>
              <m:t>m</m:t>
            </m:r>
          </m:e>
          <m:sup>
            <m:r>
              <m:rPr/>
              <m:t>3</m:t>
            </m:r>
          </m:sup>
        </m:sSup>
        <m:r>
          <m:rPr/>
          <m:t>×2×1</m:t>
        </m:r>
        <m:sSup>
          <m:sSupPr/>
          <m:e>
            <m:r>
              <m:rPr/>
              <m:t>0</m:t>
            </m:r>
          </m:e>
          <m:sup>
            <m:r>
              <m:rPr/>
              <m:t>−4</m:t>
            </m:r>
          </m:sup>
        </m:sSup>
        <m:sSup>
          <m:sSupPr/>
          <m:e>
            <m:r>
              <m:rPr/>
              <m:t>m</m:t>
            </m:r>
          </m:e>
          <m:sup>
            <m:r>
              <m:rPr/>
              <m:t>3</m:t>
            </m:r>
          </m:sup>
        </m:sSup>
        <m:r>
          <m:rPr/>
          <m:t>=0.</m:t>
        </m:r>
        <m:r>
          <m:rPr>
            <m:nor/>
            <m:sty m:val="p"/>
          </m:rPr>
          <m:t>2kg</m:t>
        </m:r>
      </m:oMath>
      <w:r>
        <w:t>， </w:t>
      </w:r>
      <w:r>
        <w:br w:type="textWrapping"/>
      </w:r>
      <w:r>
        <w:t>水吸收的热量</w:t>
      </w:r>
      <m:oMath>
        <m:sSub>
          <m:sSubPr/>
          <m:e>
            <m:r>
              <m:rPr/>
              <m:t>Q</m:t>
            </m:r>
          </m:e>
          <m:sub>
            <m:r>
              <m:rPr/>
              <m:t>吸</m:t>
            </m:r>
          </m:sub>
        </m:sSub>
        <m:r>
          <m:rPr/>
          <m:t>=</m:t>
        </m:r>
        <m:sSub>
          <m:sSubPr/>
          <m:e>
            <m:r>
              <m:rPr/>
              <m:t>c</m:t>
            </m:r>
          </m:e>
          <m:sub>
            <m:r>
              <m:rPr/>
              <m:t>水</m:t>
            </m:r>
          </m:sub>
        </m:sSub>
        <m:sSub>
          <m:sSubPr/>
          <m:e>
            <m:r>
              <m:rPr/>
              <m:t>m</m:t>
            </m:r>
          </m:e>
          <m:sub>
            <m:r>
              <m:rPr/>
              <m:t>水</m:t>
            </m:r>
          </m:sub>
        </m:sSub>
        <m:r>
          <m:rPr/>
          <m:t>(t−</m:t>
        </m:r>
        <m:sSub>
          <m:sSubPr/>
          <m:e>
            <m:r>
              <m:rPr/>
              <m:t>t</m:t>
            </m:r>
          </m:e>
          <m:sub>
            <m:r>
              <m:rPr/>
              <m:t>0</m:t>
            </m:r>
          </m:sub>
        </m:sSub>
        <m:r>
          <m:rPr/>
          <m:t>)=4.2×1</m:t>
        </m:r>
        <m:sSup>
          <m:sSupPr/>
          <m:e>
            <m:r>
              <m:rPr/>
              <m:t>0</m:t>
            </m:r>
          </m:e>
          <m:sup>
            <m:r>
              <m:rPr/>
              <m:t>3</m:t>
            </m:r>
          </m:sup>
        </m:sSup>
        <m:r>
          <m:rPr>
            <m:nor/>
            <m:sty m:val="p"/>
          </m:rPr>
          <m:t>J/</m:t>
        </m:r>
        <m:r>
          <m:rPr/>
          <m:t>(</m:t>
        </m:r>
        <m:r>
          <m:rPr>
            <m:nor/>
            <m:sty m:val="p"/>
          </m:rPr>
          <m:t>kg</m:t>
        </m:r>
        <m:r>
          <m:rPr/>
          <m:t>⋅℃)×0.</m:t>
        </m:r>
        <m:r>
          <m:rPr>
            <m:nor/>
            <m:sty m:val="p"/>
          </m:rPr>
          <m:t>2kg</m:t>
        </m:r>
        <m:r>
          <m:rPr/>
          <m:t>×(</m:t>
        </m:r>
        <m:r>
          <m:rPr>
            <m:nor/>
            <m:sty m:val="p"/>
          </m:rPr>
          <m:t>70℃</m:t>
        </m:r>
        <m:r>
          <m:rPr/>
          <m:t>−</m:t>
        </m:r>
        <m:r>
          <m:rPr>
            <m:nor/>
            <m:sty m:val="p"/>
          </m:rPr>
          <m:t>20℃</m:t>
        </m:r>
        <m:r>
          <m:rPr/>
          <m:t>)=4.2×1</m:t>
        </m:r>
        <m:sSup>
          <m:sSupPr/>
          <m:e>
            <m:r>
              <m:rPr/>
              <m:t>0</m:t>
            </m:r>
          </m:e>
          <m:sup>
            <m:r>
              <m:rPr/>
              <m:t>4</m:t>
            </m:r>
          </m:sup>
        </m:sSup>
        <m:r>
          <m:rPr/>
          <m:t>J</m:t>
        </m:r>
      </m:oMath>
      <w:r>
        <w:t>； </w:t>
      </w:r>
      <w:r>
        <w:br w:type="textWrapping"/>
      </w:r>
      <m:oMath>
        <m:r>
          <m:rPr/>
          <m:t>(3)</m:t>
        </m:r>
      </m:oMath>
      <w:r>
        <w:t>酒精完全燃烧放出的热量可用公式</w:t>
      </w:r>
      <m:oMath>
        <m:sSub>
          <m:sSubPr/>
          <m:e>
            <m:r>
              <m:rPr/>
              <m:t>Q</m:t>
            </m:r>
          </m:e>
          <m:sub>
            <m:r>
              <m:rPr/>
              <m:t>放</m:t>
            </m:r>
          </m:sub>
        </m:sSub>
        <m:r>
          <m:rPr/>
          <m:t>=</m:t>
        </m:r>
        <m:r>
          <m:rPr>
            <m:nor/>
            <m:sty m:val="p"/>
          </m:rPr>
          <m:t>qm</m:t>
        </m:r>
      </m:oMath>
      <w:r>
        <w:t>计算， </w:t>
      </w:r>
      <w:r>
        <w:br w:type="textWrapping"/>
      </w:r>
      <w:r>
        <w:t>消耗的酒精的质量</w:t>
      </w:r>
      <m:oMath>
        <m:sSub>
          <m:sSubPr/>
          <m:e>
            <m:r>
              <m:rPr/>
              <m:t>m</m:t>
            </m:r>
          </m:e>
          <m:sub>
            <m:r>
              <m:rPr>
                <m:nor/>
                <m:sty m:val="p"/>
              </m:rPr>
              <m:t>酒精</m:t>
            </m:r>
          </m:sub>
        </m:sSub>
        <m:r>
          <m:rPr/>
          <m:t>=</m:t>
        </m:r>
        <m:r>
          <m:rPr>
            <m:nor/>
            <m:sty m:val="p"/>
          </m:rPr>
          <m:t>185g</m:t>
        </m:r>
        <m:r>
          <m:rPr/>
          <m:t>−</m:t>
        </m:r>
        <m:r>
          <m:rPr>
            <m:nor/>
            <m:sty m:val="p"/>
          </m:rPr>
          <m:t>178g</m:t>
        </m:r>
        <m:r>
          <m:rPr/>
          <m:t>=</m:t>
        </m:r>
        <m:r>
          <m:rPr>
            <m:nor/>
            <m:sty m:val="p"/>
          </m:rPr>
          <m:t>7g</m:t>
        </m:r>
        <m:r>
          <m:rPr/>
          <m:t>=0.</m:t>
        </m:r>
        <m:r>
          <m:rPr>
            <m:nor/>
            <m:sty m:val="p"/>
          </m:rPr>
          <m:t>007kg</m:t>
        </m:r>
      </m:oMath>
      <w:r>
        <w:t>， </w:t>
      </w:r>
      <w:r>
        <w:br w:type="textWrapping"/>
      </w:r>
      <w:r>
        <w:t>酒精完全燃烧放出的热量</w:t>
      </w:r>
      <m:oMath>
        <m:sSub>
          <m:sSubPr/>
          <m:e>
            <m:r>
              <m:rPr/>
              <m:t>Q</m:t>
            </m:r>
          </m:e>
          <m:sub>
            <m:r>
              <m:rPr/>
              <m:t>放</m:t>
            </m:r>
          </m:sub>
        </m:sSub>
        <m:r>
          <m:rPr/>
          <m:t>=</m:t>
        </m:r>
        <m:sSub>
          <m:sSubPr/>
          <m:e>
            <m:r>
              <m:rPr/>
              <m:t>q</m:t>
            </m:r>
          </m:e>
          <m:sub>
            <m:r>
              <m:rPr>
                <m:nor/>
                <m:sty m:val="p"/>
              </m:rPr>
              <m:t>酒精</m:t>
            </m:r>
          </m:sub>
        </m:sSub>
        <m:sSub>
          <m:sSubPr/>
          <m:e>
            <m:r>
              <m:rPr/>
              <m:t>m</m:t>
            </m:r>
          </m:e>
          <m:sub>
            <m:r>
              <m:rPr>
                <m:nor/>
                <m:sty m:val="p"/>
              </m:rPr>
              <m:t>酒精</m:t>
            </m:r>
          </m:sub>
        </m:sSub>
        <m:r>
          <m:rPr/>
          <m:t>=3.0×1</m:t>
        </m:r>
        <m:sSup>
          <m:sSupPr/>
          <m:e>
            <m:r>
              <m:rPr/>
              <m:t>0</m:t>
            </m:r>
          </m:e>
          <m:sup>
            <m:r>
              <m:rPr/>
              <m:t>7</m:t>
            </m:r>
          </m:sup>
        </m:sSup>
        <m:r>
          <m:rPr>
            <m:nor/>
            <m:sty m:val="p"/>
          </m:rPr>
          <m:t>J/kg</m:t>
        </m:r>
        <m:r>
          <m:rPr/>
          <m:t>×0.</m:t>
        </m:r>
        <m:r>
          <m:rPr>
            <m:nor/>
            <m:sty m:val="p"/>
          </m:rPr>
          <m:t>007kg</m:t>
        </m:r>
        <m:r>
          <m:rPr/>
          <m:t>=2.1×1</m:t>
        </m:r>
        <m:sSup>
          <m:sSupPr/>
          <m:e>
            <m:r>
              <m:rPr/>
              <m:t>0</m:t>
            </m:r>
          </m:e>
          <m:sup>
            <m:r>
              <m:rPr/>
              <m:t>5</m:t>
            </m:r>
          </m:sup>
        </m:sSup>
        <m:r>
          <m:rPr/>
          <m:t>J</m:t>
        </m:r>
      </m:oMath>
      <w:r>
        <w:t>， </w:t>
      </w:r>
      <w:r>
        <w:br w:type="textWrapping"/>
      </w:r>
      <w:r>
        <w:t>则酒精灯给水加热的效率</w:t>
      </w:r>
      <m:oMath>
        <m:r>
          <m:rPr>
            <m:nor/>
            <m:sty m:val="p"/>
          </m:rPr>
          <m:t>W</m:t>
        </m:r>
        <m:r>
          <m:rPr/>
          <m:t>=</m:t>
        </m:r>
        <m:f>
          <m:fPr/>
          <m:num>
            <m:sSub>
              <m:sSubPr/>
              <m:e>
                <m:r>
                  <m:rPr/>
                  <m:t>Q</m:t>
                </m:r>
              </m:e>
              <m:sub>
                <m:r>
                  <m:rPr>
                    <m:nor/>
                    <m:sty m:val="p"/>
                  </m:rPr>
                  <m:t>吸</m:t>
                </m:r>
              </m:sub>
            </m:sSub>
          </m:num>
          <m:den>
            <m:sSub>
              <m:sSubPr/>
              <m:e>
                <m:r>
                  <m:rPr/>
                  <m:t>Q</m:t>
                </m:r>
              </m:e>
              <m:sub>
                <m:r>
                  <m:rPr>
                    <m:nor/>
                    <m:sty m:val="p"/>
                  </m:rPr>
                  <m:t>放</m:t>
                </m:r>
              </m:sub>
            </m:sSub>
          </m:den>
        </m:f>
        <m:r>
          <m:rPr/>
          <m:t>=</m:t>
        </m:r>
        <m:f>
          <m:fPr/>
          <m:num>
            <m:r>
              <m:rPr/>
              <m:t>4.2×1</m:t>
            </m:r>
            <m:sSup>
              <m:sSupPr/>
              <m:e>
                <m:r>
                  <m:rPr/>
                  <m:t>0</m:t>
                </m:r>
              </m:e>
              <m:sup>
                <m:r>
                  <m:rPr/>
                  <m:t>4</m:t>
                </m:r>
              </m:sup>
            </m:sSup>
            <m:r>
              <m:rPr/>
              <m:t>J</m:t>
            </m:r>
          </m:num>
          <m:den>
            <m:r>
              <m:rPr/>
              <m:t>2.1×1</m:t>
            </m:r>
            <m:sSup>
              <m:sSupPr/>
              <m:e>
                <m:r>
                  <m:rPr/>
                  <m:t>0</m:t>
                </m:r>
              </m:e>
              <m:sup>
                <m:r>
                  <m:rPr/>
                  <m:t>5</m:t>
                </m:r>
              </m:sup>
            </m:sSup>
            <m:r>
              <m:rPr/>
              <m:t>J</m:t>
            </m:r>
          </m:den>
        </m:f>
        <m:r>
          <m:rPr/>
          <m:t>=</m:t>
        </m:r>
        <m:r>
          <m:rPr>
            <m:nor/>
            <m:sty m:val="p"/>
          </m:rPr>
          <m:t>20％</m:t>
        </m:r>
      </m:oMath>
      <w:r>
        <w:t>。 </w:t>
      </w:r>
      <w:r>
        <w:br w:type="textWrapping"/>
      </w:r>
      <w:r>
        <w:t>答：</w:t>
      </w:r>
      <m:oMath>
        <m:r>
          <m:rPr/>
          <m:t>178</m:t>
        </m:r>
      </m:oMath>
      <w:r>
        <w:t>；</w:t>
      </w:r>
      <m:oMath>
        <m:r>
          <m:rPr/>
          <m:t>4.2×1</m:t>
        </m:r>
        <m:sSup>
          <m:sSupPr/>
          <m:e>
            <m:r>
              <m:rPr/>
              <m:t>0</m:t>
            </m:r>
          </m:e>
          <m:sup>
            <m:r>
              <m:rPr/>
              <m:t>4</m:t>
            </m:r>
          </m:sup>
        </m:sSup>
      </m:oMath>
      <w:r>
        <w:t>；</w:t>
      </w:r>
      <m:oMath>
        <m:sSub>
          <m:sSubPr/>
          <m:e>
            <m:r>
              <m:rPr/>
              <m:t>Q</m:t>
            </m:r>
          </m:e>
          <m:sub>
            <m:r>
              <m:rPr/>
              <m:t>放</m:t>
            </m:r>
          </m:sub>
        </m:sSub>
        <m:r>
          <m:rPr/>
          <m:t>=</m:t>
        </m:r>
        <m:r>
          <m:rPr>
            <m:nor/>
            <m:sty m:val="p"/>
          </m:rPr>
          <m:t>qm</m:t>
        </m:r>
      </m:oMath>
      <w:r>
        <w:t>；</w:t>
      </w:r>
      <m:oMath>
        <m:r>
          <m:rPr/>
          <m:t>20</m:t>
        </m:r>
      </m:oMath>
      <w:r>
        <w:t>。 </w:t>
      </w:r>
      <w:r>
        <w:br w:type="textWrapping"/>
      </w:r>
      <m:oMath>
        <m:r>
          <m:rPr/>
          <m:t>(1)</m:t>
        </m:r>
      </m:oMath>
      <w:r>
        <w:t>天平平衡时的读数为砝码的质量加游码的示数； </w:t>
      </w:r>
      <w:r>
        <w:br w:type="textWrapping"/>
      </w:r>
      <m:oMath>
        <m:r>
          <m:rPr/>
          <m:t>(2)</m:t>
        </m:r>
      </m:oMath>
      <w:r>
        <w:t>由</w:t>
      </w:r>
      <m:oMath>
        <m:r>
          <m:rPr>
            <m:nor/>
            <m:sty m:val="p"/>
          </m:rPr>
          <m:t>ρ</m:t>
        </m:r>
        <m:r>
          <m:rPr/>
          <m:t>=</m:t>
        </m:r>
        <m:f>
          <m:fPr/>
          <m:num>
            <m:r>
              <m:rPr/>
              <m:t>m</m:t>
            </m:r>
          </m:num>
          <m:den>
            <m:r>
              <m:rPr/>
              <m:t>V</m:t>
            </m:r>
          </m:den>
        </m:f>
      </m:oMath>
      <w:r>
        <w:t>可得水的质量，根据</w:t>
      </w:r>
      <m:oMath>
        <m:sSub>
          <m:sSubPr/>
          <m:e>
            <m:r>
              <m:rPr/>
              <m:t>Q</m:t>
            </m:r>
          </m:e>
          <m:sub>
            <m:r>
              <m:rPr/>
              <m:t>吸</m:t>
            </m:r>
          </m:sub>
        </m:sSub>
        <m:r>
          <m:rPr/>
          <m:t>=</m:t>
        </m:r>
        <m:sSub>
          <m:sSubPr/>
          <m:e>
            <m:r>
              <m:rPr/>
              <m:t>c</m:t>
            </m:r>
          </m:e>
          <m:sub>
            <m:r>
              <m:rPr/>
              <m:t>水</m:t>
            </m:r>
          </m:sub>
        </m:sSub>
        <m:sSub>
          <m:sSubPr/>
          <m:e>
            <m:r>
              <m:rPr/>
              <m:t>m</m:t>
            </m:r>
          </m:e>
          <m:sub>
            <m:r>
              <m:rPr/>
              <m:t>水</m:t>
            </m:r>
          </m:sub>
        </m:sSub>
        <m:r>
          <m:rPr/>
          <m:t>(t−</m:t>
        </m:r>
        <m:sSub>
          <m:sSubPr/>
          <m:e>
            <m:r>
              <m:rPr/>
              <m:t>t</m:t>
            </m:r>
          </m:e>
          <m:sub>
            <m:r>
              <m:rPr/>
              <m:t>0</m:t>
            </m:r>
          </m:sub>
        </m:sSub>
        <m:r>
          <m:rPr/>
          <m:t>)</m:t>
        </m:r>
      </m:oMath>
      <w:r>
        <w:t>得出水吸收的热量； </w:t>
      </w:r>
      <w:r>
        <w:br w:type="textWrapping"/>
      </w:r>
      <m:oMath>
        <m:r>
          <m:rPr/>
          <m:t>(3)</m:t>
        </m:r>
      </m:oMath>
      <w:r>
        <w:t>酒精完全燃烧放出的热量可用公式</w:t>
      </w:r>
      <m:oMath>
        <m:sSub>
          <m:sSubPr/>
          <m:e>
            <m:r>
              <m:rPr/>
              <m:t>Q</m:t>
            </m:r>
          </m:e>
          <m:sub>
            <m:r>
              <m:rPr/>
              <m:t>放</m:t>
            </m:r>
          </m:sub>
        </m:sSub>
        <m:r>
          <m:rPr/>
          <m:t>=</m:t>
        </m:r>
        <m:r>
          <m:rPr>
            <m:nor/>
            <m:sty m:val="p"/>
          </m:rPr>
          <m:t>qm</m:t>
        </m:r>
      </m:oMath>
      <w:r>
        <w:t>计算； </w:t>
      </w:r>
      <w:r>
        <w:br w:type="textWrapping"/>
      </w:r>
      <w:r>
        <w:t>先计算消耗的酒精的质量，根据</w:t>
      </w:r>
      <m:oMath>
        <m:sSub>
          <m:sSubPr/>
          <m:e>
            <m:r>
              <m:rPr/>
              <m:t>Q</m:t>
            </m:r>
          </m:e>
          <m:sub>
            <m:r>
              <m:rPr/>
              <m:t>放</m:t>
            </m:r>
          </m:sub>
        </m:sSub>
        <m:r>
          <m:rPr/>
          <m:t>=</m:t>
        </m:r>
        <m:sSub>
          <m:sSubPr/>
          <m:e>
            <m:r>
              <m:rPr/>
              <m:t>q</m:t>
            </m:r>
          </m:e>
          <m:sub>
            <m:r>
              <m:rPr>
                <m:nor/>
                <m:sty m:val="p"/>
              </m:rPr>
              <m:t>酒精</m:t>
            </m:r>
          </m:sub>
        </m:sSub>
        <m:sSub>
          <m:sSubPr/>
          <m:e>
            <m:r>
              <m:rPr/>
              <m:t>m</m:t>
            </m:r>
          </m:e>
          <m:sub>
            <m:r>
              <m:rPr>
                <m:nor/>
                <m:sty m:val="p"/>
              </m:rPr>
              <m:t>酒精</m:t>
            </m:r>
          </m:sub>
        </m:sSub>
      </m:oMath>
      <w:r>
        <w:t>得出酒精完全燃烧放出的热量，根据</w:t>
      </w:r>
      <m:oMath>
        <m:r>
          <m:rPr>
            <m:nor/>
            <m:sty m:val="p"/>
          </m:rPr>
          <m:t>W</m:t>
        </m:r>
        <m:r>
          <m:rPr/>
          <m:t>=</m:t>
        </m:r>
        <m:f>
          <m:fPr/>
          <m:num>
            <m:sSub>
              <m:sSubPr/>
              <m:e>
                <m:r>
                  <m:rPr/>
                  <m:t>Q</m:t>
                </m:r>
              </m:e>
              <m:sub>
                <m:r>
                  <m:rPr>
                    <m:nor/>
                    <m:sty m:val="p"/>
                  </m:rPr>
                  <m:t>吸</m:t>
                </m:r>
              </m:sub>
            </m:sSub>
          </m:num>
          <m:den>
            <m:sSub>
              <m:sSubPr/>
              <m:e>
                <m:r>
                  <m:rPr/>
                  <m:t>Q</m:t>
                </m:r>
              </m:e>
              <m:sub>
                <m:r>
                  <m:rPr>
                    <m:nor/>
                    <m:sty m:val="p"/>
                  </m:rPr>
                  <m:t>放</m:t>
                </m:r>
              </m:sub>
            </m:sSub>
          </m:den>
        </m:f>
      </m:oMath>
      <w:r>
        <w:t>得出酒精灯给水加热的效率。 </w:t>
      </w:r>
      <w:r>
        <w:br w:type="textWrapping"/>
      </w:r>
      <w:r>
        <w:t>此题主要考查水吸收热量、燃料完全燃烧放出热量和效率的计算，并考查天平的读数。</w:t>
      </w:r>
      <w:r>
        <w:br w:type="textWrapping"/>
      </w:r>
    </w:p>
    <w:p>
      <w:r>
        <w:rPr>
          <w:color w:val="3333FF"/>
        </w:rPr>
        <w:t>12.【答案】</w:t>
      </w:r>
      <w:r>
        <w:t>变大;</w:t>
      </w:r>
    </w:p>
    <w:p>
      <w:r>
        <w:rPr>
          <w:color w:val="3333FF"/>
        </w:rPr>
        <w:t>【解析】</w:t>
      </w:r>
      <w:r>
        <w:t>解：做功可以改变物体内能。对物体做功，物体内能会增加，温度升高，物体对外做功，物体内能会减小，温度降低；当把销钉</w:t>
      </w:r>
      <m:oMath>
        <m:r>
          <m:rPr/>
          <m:t>K</m:t>
        </m:r>
      </m:oMath>
      <w:r>
        <w:t>拔出后，活塞向左移动，活塞对气体做功，空气内能增加，温度升高，所以温度计的示数变大。 </w:t>
      </w:r>
      <w:r>
        <w:br w:type="textWrapping"/>
      </w:r>
      <w:r>
        <w:t>故答案为：变大。 </w:t>
      </w:r>
      <w:r>
        <w:br w:type="textWrapping"/>
      </w:r>
      <w:r>
        <w:t>做功和热传递可以改变物体的内能。 </w:t>
      </w:r>
      <w:r>
        <w:br w:type="textWrapping"/>
      </w:r>
      <w:r>
        <w:t>此题主要考查了做功改变物体内能以及这一过程中的能量转化。对物体做功，物体内能会增加，物体对外做功，物体内能会减小。</w:t>
      </w:r>
      <w:r>
        <w:br w:type="textWrapping"/>
      </w:r>
    </w:p>
    <w:p>
      <w:r>
        <w:rPr>
          <w:color w:val="3333FF"/>
        </w:rPr>
        <w:t>13.【答案】</w:t>
      </w:r>
      <w:r>
        <w:t>半导体  电;</w:t>
      </w:r>
    </w:p>
    <w:p>
      <w:r>
        <w:rPr>
          <w:color w:val="3333FF"/>
        </w:rPr>
        <w:t>【解析】</w:t>
      </w:r>
      <w:r>
        <w:t>解：太阳能电池板的主要材料由硅、砷等半导体材料制成的；太阳能电池板工作时，将太阳辐射能通过光电效应或者光化学效应直接或间接转换成电能。 </w:t>
      </w:r>
      <w:r>
        <w:br w:type="textWrapping"/>
      </w:r>
      <w:r>
        <w:t>故答案为：半导体；电。 </w:t>
      </w:r>
      <w:r>
        <w:br w:type="textWrapping"/>
      </w:r>
      <w:r>
        <w:t>太阳能电池板是通过吸收太阳光，将太阳辐射能通过光电效应或者光化学效应直接或间接转换成电能的装置，大部分太阳能电池板的主要材料为硅，硅属于半导体。 </w:t>
      </w:r>
      <w:r>
        <w:br w:type="textWrapping"/>
      </w:r>
      <w:r>
        <w:t>能源危机是当今世界面临的主要问题之一，所以与新能源相关的试题将层出不穷，大家要注意收集相关信息。</w:t>
      </w:r>
      <w:r>
        <w:br w:type="textWrapping"/>
      </w:r>
    </w:p>
    <w:p>
      <w:r>
        <w:rPr>
          <w:color w:val="3333FF"/>
        </w:rPr>
        <w:t>14.【答案】</w:t>
      </w:r>
    </w:p>
    <w:p>
      <w:pPr>
        <w:ind w:left="420"/>
      </w:pPr>
      <w:r>
        <w:t>不变  方向;</w:t>
      </w:r>
    </w:p>
    <w:p>
      <w:r>
        <w:rPr>
          <w:color w:val="3333FF"/>
        </w:rPr>
        <w:t>【解析】</w:t>
      </w:r>
      <w:r>
        <w:t>能量转化和转移是有方向性的，并且能量在转化或转移的过程中总量保持不变。  </w:t>
      </w:r>
      <w:r>
        <w:br w:type="textWrapping"/>
      </w:r>
      <w:r>
        <w:t>各种能量形式互相转换是有方向和条件限制的，能量互相转换时其量值不变，表明能量是不能被创造或消灭的。据能量的守恒定律可知，汽车刹车的过程，伴随着能量从机械能转化为内能，内能散失到空气中，此过程能量的总和是不变的；散失到空气中的内能无法自动转化为机械能再用来驱动骑车，这是因为能量的转移和转化具有方向性。 </w:t>
      </w:r>
      <w:r>
        <w:br w:type="textWrapping"/>
      </w:r>
      <w:r>
        <w:t>故答案为：不变；方向。</w:t>
      </w:r>
      <w:r>
        <w:br w:type="textWrapping"/>
      </w:r>
    </w:p>
    <w:p>
      <w:r>
        <w:rPr>
          <w:color w:val="3333FF"/>
        </w:rPr>
        <w:t>15.【答案】</w:t>
      </w:r>
      <w:r>
        <w:t>太阳能发电;太阳能集热;</w:t>
      </w:r>
    </w:p>
    <w:p>
      <w:r>
        <w:rPr>
          <w:color w:val="3333FF"/>
        </w:rPr>
        <w:t>【解析】</w:t>
      </w:r>
      <w:r>
        <w:t>解：奥运会场馆周围的灯都是太阳能路灯，是利用的太阳能发电将太阳能转化为电能； </w:t>
      </w:r>
      <w:r>
        <w:br w:type="textWrapping"/>
      </w:r>
      <w:r>
        <w:t>奥运会场馆是利用太阳能热水器加热水供运动员等使用热水，是利用的太阳能集热技术； </w:t>
      </w:r>
      <w:r>
        <w:br w:type="textWrapping"/>
      </w:r>
      <w:r>
        <w:t>故答案为：太阳能发电，太阳能集热．</w:t>
      </w:r>
      <w:r>
        <w:br w:type="textWrapping"/>
      </w:r>
    </w:p>
    <w:p>
      <w:r>
        <w:rPr>
          <w:color w:val="3333FF"/>
        </w:rPr>
        <w:t>16.【答案】</w:t>
      </w:r>
      <w:r>
        <w:t>电磁波 ; 二次 ;</w:t>
      </w:r>
    </w:p>
    <w:p>
      <w:r>
        <w:rPr>
          <w:color w:val="3333FF"/>
        </w:rPr>
        <w:t>【解析】</w:t>
      </w:r>
      <w:r>
        <w:t>解：地面科技人员对“嫦娥五号”的控制是靠电磁波来传递数据信息的；  </w:t>
      </w:r>
      <w:r>
        <w:br w:type="textWrapping"/>
      </w:r>
      <w:r>
        <w:t>电能不能从自然界直接获得，需要消耗其它能源经过加工转换获得，电能是二次能源。  </w:t>
      </w:r>
      <w:r>
        <w:br w:type="textWrapping"/>
      </w:r>
      <w:r>
        <w:t>故答案为：电磁波；二次。 </w:t>
      </w:r>
      <w:r>
        <w:br w:type="textWrapping"/>
      </w:r>
      <w:r>
        <w:t>电磁波可以传递信息，飞船在太空中是通过电磁波传播信息的；  </w:t>
      </w:r>
      <w:r>
        <w:br w:type="textWrapping"/>
      </w:r>
      <w:r>
        <w:t>直接从自然界获得不需要加工转换的能源是一次能源，不能直接从自然界获得而是通过消耗其它能源经过加工转换而获得的能源是二次能源。 </w:t>
      </w:r>
      <w:r>
        <w:br w:type="textWrapping"/>
      </w:r>
      <w:r>
        <w:t>该题考查电磁波、二次能源，属于基础题，相对比较简单。</w:t>
      </w:r>
      <w:r>
        <w:br w:type="textWrapping"/>
      </w:r>
    </w:p>
    <w:p>
      <w:r>
        <w:rPr>
          <w:color w:val="3333FF"/>
        </w:rPr>
        <w:t>17.【答案】</w:t>
      </w:r>
      <w:r>
        <w:t>C;发电机是根据电磁感应原理制成的;</w:t>
      </w:r>
    </w:p>
    <w:p>
      <w:r>
        <w:rPr>
          <w:color w:val="3333FF"/>
        </w:rPr>
        <w:t>【解析】</w:t>
      </w:r>
      <w:r>
        <w:t>解：闭合电路的部分导体在磁场中做切割磁感线运动，在电路中就会产生电流，该现象就称为电磁感应现象，发电机就是利用该原理制成的．  </w:t>
      </w:r>
      <w:r>
        <w:br w:type="textWrapping"/>
      </w:r>
      <w:r>
        <w:t>A.装置通电前，即电路中无电流时，小磁针指向南北方向不发生偏转，说明小磁针不受力；通电后，小磁针的指向发生偏转，说明小磁针受到力的作用，从而说明了电流的周围存在磁场，故A不符合题意；  </w:t>
      </w:r>
      <w:r>
        <w:br w:type="textWrapping"/>
      </w:r>
      <w:r>
        <w:t>B.闭合开关前，导体中无电流通过，导体在磁场中静止不动；开关闭合后，当导体中有电流通过时，在磁场中静止的导体运动起来，说明通电导体在磁场中受到力的作用，与电动机的制成原理相同，故B不符合题意；  </w:t>
      </w:r>
      <w:r>
        <w:br w:type="textWrapping"/>
      </w:r>
      <w:r>
        <w:t>C.导体在磁场中做切割磁感线运动时，电流表的指针发生偏转，说明电路中产生了电流，这种现象叫电磁感应，故C符合题意；  </w:t>
      </w:r>
      <w:r>
        <w:br w:type="textWrapping"/>
      </w:r>
      <w:r>
        <w:t>D.闭合开关，铁钉吸引大头针，说明电磁铁有磁性，故D不符合题意．  </w:t>
      </w:r>
      <w:r>
        <w:br w:type="textWrapping"/>
      </w:r>
      <w:r>
        <w:t>故选C，理由是发电机是根据电磁感应原理制成的．  </w:t>
      </w:r>
      <w:r>
        <w:br w:type="textWrapping"/>
      </w:r>
      <w:r>
        <w:t>故答案为：</w:t>
      </w:r>
      <m:oMath>
        <m:r>
          <m:rPr/>
          <m:t>C</m:t>
        </m:r>
      </m:oMath>
      <w:r>
        <w:t>；发电机是根据电磁感应原理制成的．  </w:t>
      </w:r>
      <w:r>
        <w:br w:type="textWrapping"/>
      </w:r>
      <w:r>
        <w:t>首先明确发电机的工作原理，然后根据图示的实验装置，结合文字描述的实验现象，得到该装置反应的物理理论，两者对比从而可以得到答案．  </w:t>
      </w:r>
      <w:r>
        <w:br w:type="textWrapping"/>
      </w:r>
      <w:r>
        <w:t>本题涉及的内容有电流的磁效应，电动机的原理和发电机的原理，注意电磁感应和通电导体在磁场中受力运动的装置的不同，前者外部有没有电源，后者外部有电源．</w:t>
      </w:r>
      <w:r>
        <w:br w:type="textWrapping"/>
      </w:r>
    </w:p>
    <w:p>
      <w:r>
        <w:rPr>
          <w:color w:val="3333FF"/>
        </w:rPr>
        <w:t>18.【答案】</w:t>
      </w:r>
      <w:r>
        <w:t>压缩;不可再生;扩散;</w:t>
      </w:r>
    </w:p>
    <w:p>
      <w:r>
        <w:rPr>
          <w:color w:val="3333FF"/>
        </w:rPr>
        <w:t>【解析】</w:t>
      </w:r>
      <w:r>
        <w:t>解：汽油机的压缩冲程中，活塞向下运动，汽油和空气的混合物温度升高，活塞运动的机械能转化为汽油和空气混合物的内能；  </w:t>
      </w:r>
      <w:r>
        <w:br w:type="textWrapping"/>
      </w:r>
      <w:r>
        <w:t>汽油在短期内不能从自然界中得到补充，是不可再生能源；  </w:t>
      </w:r>
      <w:r>
        <w:br w:type="textWrapping"/>
      </w:r>
      <w:r>
        <w:t>汽油分子运动到空气中，我们就闻到了汽油的气味，这是一种扩散现象．  </w:t>
      </w:r>
      <w:r>
        <w:br w:type="textWrapping"/>
      </w:r>
      <w:r>
        <w:t>故答案为：压缩；不可再生；扩散．  </w:t>
      </w:r>
      <w:r>
        <w:br w:type="textWrapping"/>
      </w:r>
      <w:r>
        <w:t>汽油机的压缩冲程中，进气门和排气门都关闭，活塞向上运动，空气和汽油混合气体被压缩，压强增大，内能增大，温度升高，活塞对混合气体做功，机械能转化为内能；  </w:t>
      </w:r>
      <w:r>
        <w:br w:type="textWrapping"/>
      </w:r>
      <w:r>
        <w:t>汽油是从石油中提炼出来的，石油是埋藏在地底下得生物体经过几百万年的时间形成的，在短期内不能从自然界得到补充，是不可再生能源；  </w:t>
      </w:r>
      <w:r>
        <w:br w:type="textWrapping"/>
      </w:r>
      <w:r>
        <w:t>汽油的挥发性比较强，汽油的分子运动到空气中，进入人的鼻子中，就会闻到汽油的气味，这种现象就是一种扩散现象．  </w:t>
      </w:r>
      <w:r>
        <w:br w:type="textWrapping"/>
      </w:r>
      <w:r>
        <w:t>这是一道综合题，考查了内燃机中的能量转化现象、不可再生能源和扩散现象．这类综合题是现在中考的一种常见题型．</w:t>
      </w:r>
      <w:r>
        <w:br w:type="textWrapping"/>
      </w:r>
    </w:p>
    <w:p>
      <w:r>
        <w:rPr>
          <w:color w:val="3333FF"/>
        </w:rPr>
        <w:t>19.【答案】</w:t>
      </w:r>
      <w:r>
        <w:t>解：</w:t>
      </w:r>
      <m:oMath>
        <m:r>
          <m:rPr/>
          <m:t>(1)</m:t>
        </m:r>
      </m:oMath>
      <w:r>
        <w:t>涨潮时，外海水位高于内湖，此时开启进水闸门，关闭出水闸门，外海与内湖构成连通器，根据连通器原理，两处水位相平，海水流入内湖；退潮时，外海水位低于内湖，此时开启出水闸门，关闭进水闸门，外海与内湖构成连通器，根据连通器原理，两处水位相平，湖水流进外海； </w:t>
      </w:r>
      <w:r>
        <w:br w:type="textWrapping"/>
      </w:r>
      <m:oMath>
        <m:r>
          <m:rPr/>
          <m:t>(2)</m:t>
        </m:r>
      </m:oMath>
      <w:r>
        <w:t>进水纳潮时段发电更适合，因为筼筜湖的水位大部分时间低于外海水位，进水纳潮时段发电可获得更多的电能．;</w:t>
      </w:r>
    </w:p>
    <w:p>
      <w:r>
        <w:rPr>
          <w:color w:val="3333FF"/>
        </w:rPr>
        <w:t>【解析】</w:t>
      </w:r>
      <w:r>
        <w:t> </w:t>
      </w:r>
      <w:r>
        <w:br w:type="textWrapping"/>
      </w:r>
      <m:oMath>
        <m:r>
          <m:rPr/>
          <m:t>(1)</m:t>
        </m:r>
      </m:oMath>
      <w:r>
        <w:t>上端开口下部连通的容器称为连通器，在连通器内若装入同种液体，在液体不流动时，液面总是保持相平的；据此分析解答； </w:t>
      </w:r>
      <w:r>
        <w:br w:type="textWrapping"/>
      </w:r>
      <m:oMath>
        <m:r>
          <m:rPr/>
          <m:t>(2)</m:t>
        </m:r>
      </m:oMath>
      <w:r>
        <w:t>根据“筼筜湖的水位大部分时间低于外海水位”分析解答． </w:t>
      </w:r>
      <w:r>
        <w:br w:type="textWrapping"/>
      </w:r>
      <w:r>
        <w:t>此题主要考查连通器，重在考查学生利用所学物理知识分析和解决实际问题的能力，体现了学以致用的思想，是一道好题．</w:t>
      </w:r>
      <w:r>
        <w:br w:type="textWrapping"/>
      </w:r>
    </w:p>
    <w:p>
      <w:r>
        <w:rPr>
          <w:color w:val="3333FF"/>
        </w:rPr>
        <w:t>20.【答案】</w:t>
      </w:r>
      <w:r>
        <w:t>解：</w:t>
      </w:r>
      <m:oMath>
        <m:r>
          <m:rPr/>
          <m:t>(1)</m:t>
        </m:r>
      </m:oMath>
      <w:r>
        <w:t>由</w:t>
      </w:r>
      <m:oMath>
        <m:r>
          <m:rPr>
            <m:nor/>
            <m:sty m:val="p"/>
          </m:rPr>
          <m:t>ρ</m:t>
        </m:r>
        <m:r>
          <m:rPr/>
          <m:t>=</m:t>
        </m:r>
        <m:f>
          <m:fPr/>
          <m:num>
            <m:r>
              <m:rPr/>
              <m:t>m</m:t>
            </m:r>
          </m:num>
          <m:den>
            <m:r>
              <m:rPr/>
              <m:t>V</m:t>
            </m:r>
          </m:den>
        </m:f>
      </m:oMath>
      <w:r>
        <w:t>可得，桶的容积为： </w:t>
      </w:r>
      <w:r>
        <w:br w:type="textWrapping"/>
      </w:r>
      <m:oMath>
        <m:r>
          <m:rPr/>
          <m:t>V=</m:t>
        </m:r>
        <m:sSub>
          <m:sSubPr/>
          <m:e>
            <m:r>
              <m:rPr/>
              <m:t>V</m:t>
            </m:r>
          </m:e>
          <m:sub>
            <m:r>
              <m:rPr/>
              <m:t>水</m:t>
            </m:r>
          </m:sub>
        </m:sSub>
        <m:r>
          <m:rPr/>
          <m:t>=</m:t>
        </m:r>
        <m:f>
          <m:fPr/>
          <m:num>
            <m:sSub>
              <m:sSubPr/>
              <m:e>
                <m:r>
                  <m:rPr/>
                  <m:t>m</m:t>
                </m:r>
              </m:e>
              <m:sub>
                <m:r>
                  <m:rPr>
                    <m:nor/>
                    <m:sty m:val="p"/>
                  </m:rPr>
                  <m:t>水</m:t>
                </m:r>
              </m:sub>
            </m:sSub>
          </m:num>
          <m:den>
            <m:sSub>
              <m:sSubPr/>
              <m:e>
                <m:r>
                  <m:rPr>
                    <m:nor/>
                    <m:sty m:val="p"/>
                  </m:rPr>
                  <m:t>ρ</m:t>
                </m:r>
              </m:e>
              <m:sub>
                <m:r>
                  <m:rPr>
                    <m:nor/>
                    <m:sty m:val="p"/>
                  </m:rPr>
                  <m:t>水</m:t>
                </m:r>
              </m:sub>
            </m:sSub>
          </m:den>
        </m:f>
        <m:r>
          <m:rPr/>
          <m:t>=</m:t>
        </m:r>
        <m:f>
          <m:fPr/>
          <m:num>
            <m:r>
              <m:rPr>
                <m:nor/>
                <m:sty m:val="p"/>
              </m:rPr>
              <m:t>20kg</m:t>
            </m:r>
          </m:num>
          <m:den>
            <m:r>
              <m:rPr/>
              <m:t>1×1</m:t>
            </m:r>
            <m:sSup>
              <m:sSupPr/>
              <m:e>
                <m:r>
                  <m:rPr/>
                  <m:t>0</m:t>
                </m:r>
              </m:e>
              <m:sup>
                <m:r>
                  <m:rPr/>
                  <m:t>3</m:t>
                </m:r>
              </m:sup>
            </m:sSup>
            <m:f>
              <m:fPr/>
              <m:num>
                <m:r>
                  <m:rPr>
                    <m:nor/>
                    <m:sty m:val="p"/>
                  </m:rPr>
                  <m:t>kg</m:t>
                </m:r>
              </m:num>
              <m:den>
                <m:sSup>
                  <m:sSupPr/>
                  <m:e>
                    <m:r>
                      <m:rPr/>
                      <m:t>m</m:t>
                    </m:r>
                  </m:e>
                  <m:sup>
                    <m:r>
                      <m:rPr/>
                      <m:t>3</m:t>
                    </m:r>
                  </m:sup>
                </m:sSup>
              </m:den>
            </m:f>
          </m:den>
        </m:f>
        <m:r>
          <m:rPr/>
          <m:t>=2</m:t>
        </m:r>
        <m:r>
          <m:rPr>
            <m:nor/>
            <m:sty m:val="p"/>
          </m:rPr>
          <m:t>×1</m:t>
        </m:r>
        <m:sSup>
          <m:sSupPr/>
          <m:e>
            <m:r>
              <m:rPr/>
              <m:t>0</m:t>
            </m:r>
          </m:e>
          <m:sup>
            <m:r>
              <m:rPr/>
              <m:t>−2</m:t>
            </m:r>
          </m:sup>
        </m:sSup>
        <m:sSup>
          <m:sSupPr/>
          <m:e>
            <m:r>
              <m:rPr/>
              <m:t>m</m:t>
            </m:r>
          </m:e>
          <m:sup>
            <m:r>
              <m:rPr/>
              <m:t>3</m:t>
            </m:r>
          </m:sup>
        </m:sSup>
      </m:oMath>
      <w:r>
        <w:t>， </w:t>
      </w:r>
      <w:r>
        <w:br w:type="textWrapping"/>
      </w:r>
      <m:oMath>
        <m:r>
          <m:rPr/>
          <m:t>(2)</m:t>
        </m:r>
      </m:oMath>
      <w:r>
        <w:t>桶中沙石的体积为：</w:t>
      </w:r>
      <m:oMath>
        <m:sSub>
          <m:sSubPr/>
          <m:e>
            <m:r>
              <m:rPr/>
              <m:t>V</m:t>
            </m:r>
          </m:e>
          <m:sub>
            <m:r>
              <m:rPr/>
              <m:t>0</m:t>
            </m:r>
          </m:sub>
        </m:sSub>
        <m:r>
          <m:rPr/>
          <m:t>=V=2</m:t>
        </m:r>
        <m:r>
          <m:rPr>
            <m:nor/>
            <m:sty m:val="p"/>
          </m:rPr>
          <m:t>×1</m:t>
        </m:r>
        <m:sSup>
          <m:sSupPr/>
          <m:e>
            <m:r>
              <m:rPr/>
              <m:t>0</m:t>
            </m:r>
          </m:e>
          <m:sup>
            <m:r>
              <m:rPr/>
              <m:t>−2</m:t>
            </m:r>
          </m:sup>
        </m:sSup>
        <m:sSup>
          <m:sSupPr/>
          <m:e>
            <m:r>
              <m:rPr/>
              <m:t>m</m:t>
            </m:r>
          </m:e>
          <m:sup>
            <m:r>
              <m:rPr/>
              <m:t>3</m:t>
            </m:r>
          </m:sup>
        </m:sSup>
      </m:oMath>
      <w:r>
        <w:t>， </w:t>
      </w:r>
      <w:r>
        <w:br w:type="textWrapping"/>
      </w:r>
      <w:r>
        <w:t>沙石的密度：</w:t>
      </w:r>
      <m:oMath>
        <m:r>
          <m:rPr>
            <m:nor/>
            <m:sty m:val="p"/>
          </m:rPr>
          <m:t>ρ</m:t>
        </m:r>
        <m:r>
          <m:rPr/>
          <m:t>=</m:t>
        </m:r>
        <m:f>
          <m:fPr/>
          <m:num>
            <m:sSub>
              <m:sSubPr/>
              <m:e>
                <m:r>
                  <m:rPr/>
                  <m:t>m</m:t>
                </m:r>
              </m:e>
              <m:sub>
                <m:r>
                  <m:rPr/>
                  <m:t>0</m:t>
                </m:r>
              </m:sub>
            </m:sSub>
          </m:num>
          <m:den>
            <m:sSub>
              <m:sSubPr/>
              <m:e>
                <m:r>
                  <m:rPr/>
                  <m:t>V</m:t>
                </m:r>
              </m:e>
              <m:sub>
                <m:r>
                  <m:rPr/>
                  <m:t>0</m:t>
                </m:r>
              </m:sub>
            </m:sSub>
          </m:den>
        </m:f>
        <m:r>
          <m:rPr/>
          <m:t>=</m:t>
        </m:r>
        <m:f>
          <m:fPr/>
          <m:num>
            <m:r>
              <m:rPr>
                <m:nor/>
                <m:sty m:val="p"/>
              </m:rPr>
              <m:t>52kg</m:t>
            </m:r>
          </m:num>
          <m:den>
            <m:r>
              <m:rPr/>
              <m:t>2×1</m:t>
            </m:r>
            <m:sSup>
              <m:sSupPr/>
              <m:e>
                <m:r>
                  <m:rPr/>
                  <m:t>0</m:t>
                </m:r>
              </m:e>
              <m:sup>
                <m:r>
                  <m:rPr/>
                  <m:t>−2</m:t>
                </m:r>
              </m:sup>
            </m:sSup>
            <m:sSup>
              <m:sSupPr/>
              <m:e>
                <m:r>
                  <m:rPr/>
                  <m:t>m</m:t>
                </m:r>
              </m:e>
              <m:sup>
                <m:r>
                  <m:rPr/>
                  <m:t>3</m:t>
                </m:r>
              </m:sup>
            </m:sSup>
          </m:den>
        </m:f>
        <m:r>
          <m:rPr/>
          <m:t>=2.6</m:t>
        </m:r>
        <m:r>
          <m:rPr>
            <m:nor/>
            <m:sty m:val="p"/>
          </m:rPr>
          <m:t>×1</m:t>
        </m:r>
        <m:sSup>
          <m:sSupPr/>
          <m:e>
            <m:r>
              <m:rPr/>
              <m:t>0</m:t>
            </m:r>
          </m:e>
          <m:sup>
            <m:r>
              <m:rPr/>
              <m:t>3</m:t>
            </m:r>
          </m:sup>
        </m:sSup>
        <m:f>
          <m:fPr/>
          <m:num>
            <m:r>
              <m:rPr>
                <m:nor/>
                <m:sty m:val="p"/>
              </m:rPr>
              <m:t>kg</m:t>
            </m:r>
          </m:num>
          <m:den>
            <m:sSup>
              <m:sSupPr/>
              <m:e>
                <m:r>
                  <m:rPr/>
                  <m:t>m</m:t>
                </m:r>
              </m:e>
              <m:sup>
                <m:r>
                  <m:rPr/>
                  <m:t>3</m:t>
                </m:r>
              </m:sup>
            </m:sSup>
          </m:den>
        </m:f>
      </m:oMath>
      <w:r>
        <w:t>； </w:t>
      </w:r>
      <w:r>
        <w:br w:type="textWrapping"/>
      </w:r>
      <m:oMath>
        <m:r>
          <m:rPr/>
          <m:t>(3)</m:t>
        </m:r>
      </m:oMath>
      <w:r>
        <w:t>由</w:t>
      </w:r>
      <m:oMath>
        <m:r>
          <m:rPr>
            <m:nor/>
            <m:sty m:val="p"/>
          </m:rPr>
          <m:t>ρ</m:t>
        </m:r>
        <m:r>
          <m:rPr/>
          <m:t>=</m:t>
        </m:r>
        <m:f>
          <m:fPr/>
          <m:num>
            <m:r>
              <m:rPr/>
              <m:t>m</m:t>
            </m:r>
          </m:num>
          <m:den>
            <m:r>
              <m:rPr/>
              <m:t>V</m:t>
            </m:r>
          </m:den>
        </m:f>
      </m:oMath>
      <w:r>
        <w:t>可得，沙石的总质量： </w:t>
      </w:r>
      <w:r>
        <w:br w:type="textWrapping"/>
      </w:r>
      <m:oMath>
        <m:sSub>
          <m:sSubPr/>
          <m:e>
            <m:r>
              <m:rPr/>
              <m:t>m</m:t>
            </m:r>
          </m:e>
          <m:sub>
            <m:r>
              <m:rPr/>
              <m:t>总</m:t>
            </m:r>
          </m:sub>
        </m:sSub>
        <m:r>
          <m:rPr/>
          <m:t>=</m:t>
        </m:r>
        <m:r>
          <m:rPr>
            <m:nor/>
            <m:sty m:val="p"/>
          </m:rPr>
          <m:t>ρ</m:t>
        </m:r>
        <m:sSub>
          <m:sSubPr/>
          <m:e>
            <m:r>
              <m:rPr/>
              <m:t>V</m:t>
            </m:r>
          </m:e>
          <m:sub>
            <m:r>
              <m:rPr/>
              <m:t>总</m:t>
            </m:r>
          </m:sub>
        </m:sSub>
        <m:r>
          <m:rPr/>
          <m:t>=2.6</m:t>
        </m:r>
        <m:r>
          <m:rPr>
            <m:nor/>
            <m:sty m:val="p"/>
          </m:rPr>
          <m:t>×1</m:t>
        </m:r>
        <m:sSup>
          <m:sSupPr/>
          <m:e>
            <m:r>
              <m:rPr/>
              <m:t>0</m:t>
            </m:r>
          </m:e>
          <m:sup>
            <m:r>
              <m:rPr/>
              <m:t>3</m:t>
            </m:r>
          </m:sup>
        </m:sSup>
        <m:f>
          <m:fPr/>
          <m:num>
            <m:r>
              <m:rPr>
                <m:nor/>
                <m:sty m:val="p"/>
              </m:rPr>
              <m:t>kg</m:t>
            </m:r>
          </m:num>
          <m:den>
            <m:sSup>
              <m:sSupPr/>
              <m:e>
                <m:r>
                  <m:rPr/>
                  <m:t>m</m:t>
                </m:r>
              </m:e>
              <m:sup>
                <m:r>
                  <m:rPr/>
                  <m:t>3</m:t>
                </m:r>
              </m:sup>
            </m:sSup>
          </m:den>
        </m:f>
        <m:r>
          <m:rPr>
            <m:nor/>
            <m:sty m:val="p"/>
          </m:rPr>
          <m:t>×400</m:t>
        </m:r>
        <m:sSup>
          <m:sSupPr/>
          <m:e>
            <m:r>
              <m:rPr/>
              <m:t>m</m:t>
            </m:r>
          </m:e>
          <m:sup>
            <m:r>
              <m:rPr/>
              <m:t>3</m:t>
            </m:r>
          </m:sup>
        </m:sSup>
        <m:r>
          <m:rPr/>
          <m:t>=1.04</m:t>
        </m:r>
        <m:r>
          <m:rPr>
            <m:nor/>
            <m:sty m:val="p"/>
          </m:rPr>
          <m:t>×1</m:t>
        </m:r>
        <m:sSup>
          <m:sSupPr/>
          <m:e>
            <m:r>
              <m:rPr/>
              <m:t>0</m:t>
            </m:r>
          </m:e>
          <m:sup>
            <m:r>
              <m:rPr/>
              <m:t>6</m:t>
            </m:r>
          </m:sup>
        </m:sSup>
        <m:r>
          <m:rPr>
            <m:nor/>
            <m:sty m:val="p"/>
          </m:rPr>
          <m:t>kg</m:t>
        </m:r>
      </m:oMath>
      <w:r>
        <w:t>， </w:t>
      </w:r>
      <w:r>
        <w:br w:type="textWrapping"/>
      </w:r>
      <w:r>
        <w:t>若用一辆载重</w:t>
      </w:r>
      <m:oMath>
        <m:r>
          <m:rPr>
            <m:nor/>
            <m:sty m:val="p"/>
          </m:rPr>
          <m:t>4000kg</m:t>
        </m:r>
      </m:oMath>
      <w:r>
        <w:t>的卡车将沙石运送到工地，至少要运： </w:t>
      </w:r>
      <w:r>
        <w:br w:type="textWrapping"/>
      </w:r>
      <m:oMath>
        <m:r>
          <m:rPr/>
          <m:t>n=</m:t>
        </m:r>
        <m:f>
          <m:fPr/>
          <m:num>
            <m:sSub>
              <m:sSubPr/>
              <m:e>
                <m:r>
                  <m:rPr/>
                  <m:t>m</m:t>
                </m:r>
              </m:e>
              <m:sub>
                <m:r>
                  <m:rPr>
                    <m:nor/>
                    <m:sty m:val="p"/>
                  </m:rPr>
                  <m:t>总</m:t>
                </m:r>
              </m:sub>
            </m:sSub>
          </m:num>
          <m:den>
            <m:sSub>
              <m:sSubPr/>
              <m:e>
                <m:r>
                  <m:rPr/>
                  <m:t>m</m:t>
                </m:r>
              </m:e>
              <m:sub>
                <m:r>
                  <m:rPr>
                    <m:nor/>
                    <m:sty m:val="p"/>
                  </m:rPr>
                  <m:t>车</m:t>
                </m:r>
              </m:sub>
            </m:sSub>
          </m:den>
        </m:f>
        <m:r>
          <m:rPr/>
          <m:t>=</m:t>
        </m:r>
        <m:f>
          <m:fPr/>
          <m:num>
            <m:r>
              <m:rPr/>
              <m:t>1.04</m:t>
            </m:r>
            <m:r>
              <m:rPr>
                <m:nor/>
                <m:sty m:val="p"/>
              </m:rPr>
              <m:t>×1</m:t>
            </m:r>
            <m:sSup>
              <m:sSupPr/>
              <m:e>
                <m:r>
                  <m:rPr/>
                  <m:t>0</m:t>
                </m:r>
              </m:e>
              <m:sup>
                <m:r>
                  <m:rPr/>
                  <m:t>6</m:t>
                </m:r>
              </m:sup>
            </m:sSup>
            <m:r>
              <m:rPr>
                <m:nor/>
                <m:sty m:val="p"/>
              </m:rPr>
              <m:t>kg</m:t>
            </m:r>
          </m:num>
          <m:den>
            <m:f>
              <m:fPr/>
              <m:num>
                <m:r>
                  <m:rPr>
                    <m:nor/>
                    <m:sty m:val="p"/>
                  </m:rPr>
                  <m:t>4000kg</m:t>
                </m:r>
              </m:num>
              <m:den>
                <m:r>
                  <m:rPr>
                    <m:nor/>
                    <m:sty m:val="p"/>
                  </m:rPr>
                  <m:t>车</m:t>
                </m:r>
              </m:den>
            </m:f>
          </m:den>
        </m:f>
        <m:r>
          <m:rPr/>
          <m:t>=260</m:t>
        </m:r>
      </m:oMath>
      <w:r>
        <w:t>车。 </w:t>
      </w:r>
      <w:r>
        <w:br w:type="textWrapping"/>
      </w:r>
      <w:r>
        <w:t>答：</w:t>
      </w:r>
      <m:oMath>
        <m:r>
          <m:rPr/>
          <m:t>(1)</m:t>
        </m:r>
      </m:oMath>
      <w:r>
        <w:t>桶的容积是</w:t>
      </w:r>
      <m:oMath>
        <m:r>
          <m:rPr/>
          <m:t>2</m:t>
        </m:r>
        <m:r>
          <m:rPr>
            <m:nor/>
            <m:sty m:val="p"/>
          </m:rPr>
          <m:t>×1</m:t>
        </m:r>
        <m:sSup>
          <m:sSupPr/>
          <m:e>
            <m:r>
              <m:rPr/>
              <m:t>0</m:t>
            </m:r>
          </m:e>
          <m:sup>
            <m:r>
              <m:rPr/>
              <m:t>−2</m:t>
            </m:r>
          </m:sup>
        </m:sSup>
        <m:sSup>
          <m:sSupPr/>
          <m:e>
            <m:r>
              <m:rPr/>
              <m:t>m</m:t>
            </m:r>
          </m:e>
          <m:sup>
            <m:r>
              <m:rPr/>
              <m:t>3</m:t>
            </m:r>
          </m:sup>
        </m:sSup>
      </m:oMath>
      <w:r>
        <w:t>； </w:t>
      </w:r>
      <w:r>
        <w:br w:type="textWrapping"/>
      </w:r>
      <m:oMath>
        <m:r>
          <m:rPr/>
          <m:t>(2)</m:t>
        </m:r>
      </m:oMath>
      <w:r>
        <w:t>沙石的密度是</w:t>
      </w:r>
      <m:oMath>
        <m:r>
          <m:rPr/>
          <m:t>2.6</m:t>
        </m:r>
        <m:r>
          <m:rPr>
            <m:nor/>
            <m:sty m:val="p"/>
          </m:rPr>
          <m:t>×1</m:t>
        </m:r>
        <m:sSup>
          <m:sSupPr/>
          <m:e>
            <m:r>
              <m:rPr/>
              <m:t>0</m:t>
            </m:r>
          </m:e>
          <m:sup>
            <m:r>
              <m:rPr/>
              <m:t>3</m:t>
            </m:r>
          </m:sup>
        </m:sSup>
        <m:f>
          <m:fPr/>
          <m:num>
            <m:r>
              <m:rPr>
                <m:nor/>
                <m:sty m:val="p"/>
              </m:rPr>
              <m:t>kg</m:t>
            </m:r>
          </m:num>
          <m:den>
            <m:sSup>
              <m:sSupPr/>
              <m:e>
                <m:r>
                  <m:rPr/>
                  <m:t>m</m:t>
                </m:r>
              </m:e>
              <m:sup>
                <m:r>
                  <m:rPr/>
                  <m:t>3</m:t>
                </m:r>
              </m:sup>
            </m:sSup>
          </m:den>
        </m:f>
      </m:oMath>
      <w:r>
        <w:t>； </w:t>
      </w:r>
      <w:r>
        <w:br w:type="textWrapping"/>
      </w:r>
      <m:oMath>
        <m:r>
          <m:rPr/>
          <m:t>(3)</m:t>
        </m:r>
      </m:oMath>
      <w:r>
        <w:t>一辆载重</w:t>
      </w:r>
      <m:oMath>
        <m:r>
          <m:rPr>
            <m:nor/>
            <m:sty m:val="p"/>
          </m:rPr>
          <m:t>4000kg</m:t>
        </m:r>
      </m:oMath>
      <w:r>
        <w:t>的卡车将沙石运送到工地，至少要运</w:t>
      </w:r>
      <m:oMath>
        <m:r>
          <m:rPr/>
          <m:t>260</m:t>
        </m:r>
      </m:oMath>
      <w:r>
        <w:t>车。;</w:t>
      </w:r>
    </w:p>
    <w:p>
      <w:r>
        <w:rPr>
          <w:color w:val="3333FF"/>
        </w:rPr>
        <w:t>【解析】</w:t>
      </w:r>
      <w:r>
        <w:t> </w:t>
      </w:r>
      <w:r>
        <w:br w:type="textWrapping"/>
      </w:r>
      <m:oMath>
        <m:r>
          <m:rPr/>
          <m:t>(1)</m:t>
        </m:r>
      </m:oMath>
      <w:r>
        <w:t>桶装水和装沙石时，体积相同。已知水的质量和密度，根据公式</w:t>
      </w:r>
      <m:oMath>
        <m:r>
          <m:rPr>
            <m:nor/>
            <m:sty m:val="p"/>
          </m:rPr>
          <m:t>ρ</m:t>
        </m:r>
        <m:r>
          <m:rPr/>
          <m:t>=</m:t>
        </m:r>
        <m:f>
          <m:fPr/>
          <m:num>
            <m:r>
              <m:rPr/>
              <m:t>m</m:t>
            </m:r>
          </m:num>
          <m:den>
            <m:r>
              <m:rPr/>
              <m:t>V</m:t>
            </m:r>
          </m:den>
        </m:f>
      </m:oMath>
      <w:r>
        <w:t>求出水的体积，也就知道桶的容积； </w:t>
      </w:r>
      <w:r>
        <w:br w:type="textWrapping"/>
      </w:r>
      <m:oMath>
        <m:r>
          <m:rPr/>
          <m:t>(2)</m:t>
        </m:r>
      </m:oMath>
      <w:r>
        <w:t>知道一桶沙石的体积和质量，可以求出沙石的密度； </w:t>
      </w:r>
      <w:r>
        <w:br w:type="textWrapping"/>
      </w:r>
      <m:oMath>
        <m:r>
          <m:rPr/>
          <m:t>(3)</m:t>
        </m:r>
      </m:oMath>
      <w:r>
        <w:t>根据密度公式</w:t>
      </w:r>
      <m:oMath>
        <m:r>
          <m:rPr>
            <m:nor/>
            <m:sty m:val="p"/>
          </m:rPr>
          <m:t>ρ</m:t>
        </m:r>
        <m:r>
          <m:rPr/>
          <m:t>=</m:t>
        </m:r>
        <m:f>
          <m:fPr/>
          <m:num>
            <m:r>
              <m:rPr/>
              <m:t>m</m:t>
            </m:r>
          </m:num>
          <m:den>
            <m:r>
              <m:rPr/>
              <m:t>V</m:t>
            </m:r>
          </m:den>
        </m:f>
      </m:oMath>
      <w:r>
        <w:t>再求出沙石的质量，根据一辆载重求出至少要运多少车。 </w:t>
      </w:r>
      <w:r>
        <w:br w:type="textWrapping"/>
      </w:r>
      <w:r>
        <w:t>此题主要考查了密度公式的运用，关键是知道桶的容积不变，即平平地装满一桶沙石和装满一桶水的体积相等。</w:t>
      </w:r>
      <w:bookmarkStart w:id="0" w:name="_GoBack"/>
      <w:bookmarkEnd w:id="0"/>
      <w:r>
        <w:br w:type="textWrapping"/>
      </w:r>
    </w:p>
    <w:sectPr>
      <w:pgSz w:w="11906" w:h="16838"/>
      <w:pgMar w:top="901" w:right="1996" w:bottom="901" w:left="1996" w:header="499" w:footer="49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auto"/>
    <w:pitch w:val="default"/>
    <w:sig w:usb0="E00002FF" w:usb1="400004FF" w:usb2="00000000" w:usb3="00000000" w:csb0="2000019F" w:csb1="00000000"/>
  </w:font>
  <w:font w:name="MS Mincho">
    <w:panose1 w:val="02020609040205080304"/>
    <w:charset w:val="80"/>
    <w:family w:val="roman"/>
    <w:pitch w:val="default"/>
    <w:sig w:usb0="E00002FF" w:usb1="6AC7FDFB" w:usb2="00000012" w:usb3="00000000" w:csb0="4002009F" w:csb1="DFD70000"/>
  </w:font>
  <w:font w:name="MS Gothic">
    <w:panose1 w:val="020B0609070205080204"/>
    <w:charset w:val="80"/>
    <w:family w:val="modern"/>
    <w:pitch w:val="default"/>
    <w:sig w:usb0="E00002FF" w:usb1="6AC7FDFB" w:usb2="00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AFF" w:usb1="C0007843" w:usb2="00000009" w:usb3="00000000" w:csb0="400001FF" w:csb1="FFFF0000"/>
  </w:font>
  <w:font w:name="Cambria Math">
    <w:panose1 w:val="02040503050406030204"/>
    <w:charset w:val="00"/>
    <w:family w:val="auto"/>
    <w:pitch w:val="default"/>
    <w:sig w:usb0="E00002FF" w:usb1="420024FF"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3807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Hei"/>
    <w:uiPriority w:val="0"/>
    <w:rPr>
      <w:rFonts w:ascii="黑体" w:hAnsi="黑体" w:eastAsia="黑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7471</Words>
  <Characters>8202</Characters>
  <Lines>0</Lines>
  <Paragraphs>0</Paragraphs>
  <TotalTime>0</TotalTime>
  <ScaleCrop>false</ScaleCrop>
  <LinksUpToDate>false</LinksUpToDate>
  <CharactersWithSpaces>8350</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admin</dc:creator>
  <cp:lastModifiedBy>admin</cp:lastModifiedBy>
  <dcterms:modified xsi:type="dcterms:W3CDTF">2022-12-06T05:57:32Z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67559AD4C2504103AEE600C511969820</vt:lpwstr>
  </property>
</Properties>
</file>