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680" w:type="dxa"/>
        <w:tblLook w:val="04A0" w:firstRow="1" w:lastRow="0" w:firstColumn="1" w:lastColumn="0" w:noHBand="0" w:noVBand="1"/>
      </w:tblPr>
      <w:tblGrid>
        <w:gridCol w:w="1150"/>
        <w:gridCol w:w="3530"/>
      </w:tblGrid>
      <w:tr w:rsidR="004C6E28" w:rsidRPr="004C6E28" w14:paraId="2AE8CA78" w14:textId="77777777" w:rsidTr="004C6E28">
        <w:trPr>
          <w:trHeight w:val="735"/>
        </w:trPr>
        <w:tc>
          <w:tcPr>
            <w:tcW w:w="46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9BBB59"/>
            <w:noWrap/>
            <w:vAlign w:val="center"/>
            <w:hideMark/>
          </w:tcPr>
          <w:p w14:paraId="7AA51A24" w14:textId="77777777" w:rsidR="004C6E28" w:rsidRPr="004C6E28" w:rsidRDefault="004C6E28" w:rsidP="004C6E28">
            <w:pPr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4C6E28">
              <w:rPr>
                <w:rFonts w:ascii="宋体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初三寒假复习教案</w:t>
            </w:r>
          </w:p>
        </w:tc>
      </w:tr>
      <w:tr w:rsidR="004C6E28" w:rsidRPr="004C6E28" w14:paraId="31481D56" w14:textId="77777777" w:rsidTr="004C6E28">
        <w:trPr>
          <w:trHeight w:val="480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C2CF1" w14:textId="77777777" w:rsidR="004C6E28" w:rsidRPr="004C6E28" w:rsidRDefault="004C6E28" w:rsidP="004C6E28">
            <w:pPr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proofErr w:type="gramStart"/>
            <w:r w:rsidRPr="004C6E28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讲次</w:t>
            </w:r>
            <w:proofErr w:type="gramEnd"/>
          </w:p>
        </w:tc>
        <w:tc>
          <w:tcPr>
            <w:tcW w:w="3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5011A" w14:textId="77777777" w:rsidR="004C6E28" w:rsidRPr="004C6E28" w:rsidRDefault="004C6E28" w:rsidP="004C6E28">
            <w:pPr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4C6E28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教案名称</w:t>
            </w:r>
          </w:p>
        </w:tc>
      </w:tr>
      <w:tr w:rsidR="004C6E28" w:rsidRPr="004C6E28" w14:paraId="0D0633DE" w14:textId="77777777" w:rsidTr="004C6E28">
        <w:trPr>
          <w:trHeight w:val="48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A2C62" w14:textId="77777777" w:rsidR="004C6E28" w:rsidRPr="004C6E28" w:rsidRDefault="004C6E28" w:rsidP="004C6E28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C6E2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第1讲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571A9" w14:textId="77777777" w:rsidR="004C6E28" w:rsidRPr="004C6E28" w:rsidRDefault="004C6E28" w:rsidP="004C6E28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C6E2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简单机械与功</w:t>
            </w:r>
          </w:p>
        </w:tc>
      </w:tr>
      <w:tr w:rsidR="004C6E28" w:rsidRPr="004C6E28" w14:paraId="2BE89D8A" w14:textId="77777777" w:rsidTr="004C6E28">
        <w:trPr>
          <w:trHeight w:val="48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08C76" w14:textId="77777777" w:rsidR="004C6E28" w:rsidRPr="004C6E28" w:rsidRDefault="004C6E28" w:rsidP="004C6E28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C6E2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第2讲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96947" w14:textId="77777777" w:rsidR="004C6E28" w:rsidRPr="004C6E28" w:rsidRDefault="004C6E28" w:rsidP="004C6E28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C6E2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机械能与内能（一）</w:t>
            </w:r>
          </w:p>
        </w:tc>
      </w:tr>
      <w:tr w:rsidR="004C6E28" w:rsidRPr="004C6E28" w14:paraId="3407AAFA" w14:textId="77777777" w:rsidTr="004C6E28">
        <w:trPr>
          <w:trHeight w:val="48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07B52" w14:textId="77777777" w:rsidR="004C6E28" w:rsidRPr="004C6E28" w:rsidRDefault="004C6E28" w:rsidP="004C6E28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C6E2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第3讲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7B781" w14:textId="77777777" w:rsidR="004C6E28" w:rsidRPr="004C6E28" w:rsidRDefault="004C6E28" w:rsidP="004C6E28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C6E2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机械能与内能（二）</w:t>
            </w:r>
          </w:p>
        </w:tc>
      </w:tr>
      <w:tr w:rsidR="004C6E28" w:rsidRPr="004C6E28" w14:paraId="5E557F90" w14:textId="77777777" w:rsidTr="004C6E28">
        <w:trPr>
          <w:trHeight w:val="48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70DDE" w14:textId="77777777" w:rsidR="004C6E28" w:rsidRPr="004C6E28" w:rsidRDefault="004C6E28" w:rsidP="004C6E28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C6E2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第4讲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BB758" w14:textId="77777777" w:rsidR="004C6E28" w:rsidRPr="004C6E28" w:rsidRDefault="004C6E28" w:rsidP="004C6E28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C6E2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简单电路</w:t>
            </w:r>
          </w:p>
        </w:tc>
      </w:tr>
      <w:tr w:rsidR="004C6E28" w:rsidRPr="004C6E28" w14:paraId="41599D73" w14:textId="77777777" w:rsidTr="004C6E28">
        <w:trPr>
          <w:trHeight w:val="48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B93ED" w14:textId="77777777" w:rsidR="004C6E28" w:rsidRPr="004C6E28" w:rsidRDefault="004C6E28" w:rsidP="004C6E28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C6E2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第5讲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6B20F" w14:textId="77777777" w:rsidR="004C6E28" w:rsidRPr="004C6E28" w:rsidRDefault="004C6E28" w:rsidP="004C6E28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C6E2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欧姆定律</w:t>
            </w:r>
          </w:p>
        </w:tc>
      </w:tr>
      <w:tr w:rsidR="004C6E28" w:rsidRPr="004C6E28" w14:paraId="29F3A5A6" w14:textId="77777777" w:rsidTr="004C6E28">
        <w:trPr>
          <w:trHeight w:val="48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A20DE" w14:textId="77777777" w:rsidR="004C6E28" w:rsidRPr="004C6E28" w:rsidRDefault="004C6E28" w:rsidP="004C6E28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C6E2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第6讲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BA132" w14:textId="77777777" w:rsidR="004C6E28" w:rsidRPr="004C6E28" w:rsidRDefault="004C6E28" w:rsidP="004C6E28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C6E2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欧姆定律的应用</w:t>
            </w:r>
          </w:p>
        </w:tc>
      </w:tr>
      <w:tr w:rsidR="004C6E28" w:rsidRPr="004C6E28" w14:paraId="1DC62C7A" w14:textId="77777777" w:rsidTr="004C6E28">
        <w:trPr>
          <w:trHeight w:val="48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6AAC6" w14:textId="77777777" w:rsidR="004C6E28" w:rsidRPr="004C6E28" w:rsidRDefault="004C6E28" w:rsidP="004C6E28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C6E2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第7讲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21CC2" w14:textId="77777777" w:rsidR="004C6E28" w:rsidRPr="004C6E28" w:rsidRDefault="004C6E28" w:rsidP="004C6E28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C6E2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动态电路</w:t>
            </w:r>
          </w:p>
        </w:tc>
      </w:tr>
      <w:tr w:rsidR="004C6E28" w:rsidRPr="004C6E28" w14:paraId="28B5AA0D" w14:textId="77777777" w:rsidTr="004C6E28">
        <w:trPr>
          <w:trHeight w:val="48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50163" w14:textId="77777777" w:rsidR="004C6E28" w:rsidRPr="004C6E28" w:rsidRDefault="004C6E28" w:rsidP="004C6E28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C6E2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第8讲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30E3B" w14:textId="77777777" w:rsidR="004C6E28" w:rsidRPr="004C6E28" w:rsidRDefault="004C6E28" w:rsidP="004C6E28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C6E2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磁体与磁场</w:t>
            </w:r>
          </w:p>
        </w:tc>
      </w:tr>
      <w:tr w:rsidR="004C6E28" w:rsidRPr="004C6E28" w14:paraId="25D8A0E4" w14:textId="77777777" w:rsidTr="004C6E28">
        <w:trPr>
          <w:trHeight w:val="48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98C8A" w14:textId="77777777" w:rsidR="004C6E28" w:rsidRPr="004C6E28" w:rsidRDefault="004C6E28" w:rsidP="004C6E28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C6E2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第9讲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15F7B" w14:textId="77777777" w:rsidR="004C6E28" w:rsidRPr="004C6E28" w:rsidRDefault="004C6E28" w:rsidP="004C6E28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C6E2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电流的磁效应</w:t>
            </w:r>
          </w:p>
        </w:tc>
      </w:tr>
      <w:tr w:rsidR="004C6E28" w:rsidRPr="004C6E28" w14:paraId="253DA1D9" w14:textId="77777777" w:rsidTr="004C6E28">
        <w:trPr>
          <w:trHeight w:val="48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10EF1" w14:textId="77777777" w:rsidR="004C6E28" w:rsidRPr="004C6E28" w:rsidRDefault="004C6E28" w:rsidP="004C6E28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C6E2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第10讲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6EB4B" w14:textId="77777777" w:rsidR="004C6E28" w:rsidRPr="004C6E28" w:rsidRDefault="004C6E28" w:rsidP="004C6E28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C6E2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电动机、发电机</w:t>
            </w:r>
          </w:p>
        </w:tc>
      </w:tr>
      <w:tr w:rsidR="004C6E28" w:rsidRPr="004C6E28" w14:paraId="354BACE1" w14:textId="77777777" w:rsidTr="004C6E28">
        <w:trPr>
          <w:trHeight w:val="48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6C724" w14:textId="77777777" w:rsidR="004C6E28" w:rsidRPr="004C6E28" w:rsidRDefault="004C6E28" w:rsidP="004C6E28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C6E2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第11讲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28A98" w14:textId="77777777" w:rsidR="004C6E28" w:rsidRPr="004C6E28" w:rsidRDefault="004C6E28" w:rsidP="004C6E28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C6E2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电磁波、现代通信、能源</w:t>
            </w:r>
          </w:p>
        </w:tc>
      </w:tr>
      <w:tr w:rsidR="004C6E28" w:rsidRPr="004C6E28" w14:paraId="6F195703" w14:textId="77777777" w:rsidTr="004C6E28">
        <w:trPr>
          <w:trHeight w:val="480"/>
        </w:trPr>
        <w:tc>
          <w:tcPr>
            <w:tcW w:w="4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9999"/>
            <w:noWrap/>
            <w:vAlign w:val="center"/>
            <w:hideMark/>
          </w:tcPr>
          <w:p w14:paraId="33340E67" w14:textId="77777777" w:rsidR="004C6E28" w:rsidRPr="004C6E28" w:rsidRDefault="004C6E28" w:rsidP="004C6E28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C6E2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!!!!!一轮复习用全托一轮教案即可!!!!!</w:t>
            </w:r>
          </w:p>
        </w:tc>
      </w:tr>
      <w:tr w:rsidR="004C6E28" w:rsidRPr="004C6E28" w14:paraId="04B33197" w14:textId="77777777" w:rsidTr="004C6E28">
        <w:trPr>
          <w:trHeight w:val="93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C06E0" w14:textId="77777777" w:rsidR="004C6E28" w:rsidRPr="004C6E28" w:rsidRDefault="004C6E28" w:rsidP="004C6E28">
            <w:pPr>
              <w:spacing w:after="0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4C6E2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461091B9" w14:textId="77777777" w:rsidR="004C6E28" w:rsidRPr="004C6E28" w:rsidRDefault="004C6E28" w:rsidP="004C6E28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4C6E28">
              <w:rPr>
                <w:rFonts w:ascii="宋体" w:hAnsi="宋体" w:cs="宋体" w:hint="eastAsia"/>
                <w:color w:val="000000"/>
                <w:kern w:val="0"/>
                <w:sz w:val="22"/>
              </w:rPr>
              <w:t>1-12讲：物理六组</w:t>
            </w:r>
          </w:p>
        </w:tc>
      </w:tr>
    </w:tbl>
    <w:p w14:paraId="1868A24C" w14:textId="77777777" w:rsidR="00DF7DBD" w:rsidRDefault="00DF7DBD"/>
    <w:sectPr w:rsidR="00DF7D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num w:numId="1" w16cid:durableId="839001262">
    <w:abstractNumId w:val="9"/>
  </w:num>
  <w:num w:numId="2" w16cid:durableId="969867409">
    <w:abstractNumId w:val="9"/>
  </w:num>
  <w:num w:numId="3" w16cid:durableId="381289828">
    <w:abstractNumId w:val="8"/>
  </w:num>
  <w:num w:numId="4" w16cid:durableId="1646012860">
    <w:abstractNumId w:val="8"/>
  </w:num>
  <w:num w:numId="5" w16cid:durableId="194932497">
    <w:abstractNumId w:val="7"/>
  </w:num>
  <w:num w:numId="6" w16cid:durableId="584459601">
    <w:abstractNumId w:val="7"/>
  </w:num>
  <w:num w:numId="7" w16cid:durableId="1976520054">
    <w:abstractNumId w:val="6"/>
  </w:num>
  <w:num w:numId="8" w16cid:durableId="1920946356">
    <w:abstractNumId w:val="6"/>
  </w:num>
  <w:num w:numId="9" w16cid:durableId="1782988932">
    <w:abstractNumId w:val="5"/>
  </w:num>
  <w:num w:numId="10" w16cid:durableId="1148398099">
    <w:abstractNumId w:val="5"/>
  </w:num>
  <w:num w:numId="11" w16cid:durableId="445581975">
    <w:abstractNumId w:val="4"/>
  </w:num>
  <w:num w:numId="12" w16cid:durableId="907886760">
    <w:abstractNumId w:val="4"/>
  </w:num>
  <w:num w:numId="13" w16cid:durableId="1695955885">
    <w:abstractNumId w:val="3"/>
  </w:num>
  <w:num w:numId="14" w16cid:durableId="947857320">
    <w:abstractNumId w:val="3"/>
  </w:num>
  <w:num w:numId="15" w16cid:durableId="1751585090">
    <w:abstractNumId w:val="2"/>
  </w:num>
  <w:num w:numId="16" w16cid:durableId="455101967">
    <w:abstractNumId w:val="2"/>
  </w:num>
  <w:num w:numId="17" w16cid:durableId="782967924">
    <w:abstractNumId w:val="1"/>
  </w:num>
  <w:num w:numId="18" w16cid:durableId="1901359256">
    <w:abstractNumId w:val="1"/>
  </w:num>
  <w:num w:numId="19" w16cid:durableId="169491686">
    <w:abstractNumId w:val="0"/>
  </w:num>
  <w:num w:numId="20" w16cid:durableId="196936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FF2"/>
    <w:rsid w:val="00103E46"/>
    <w:rsid w:val="00264FF2"/>
    <w:rsid w:val="004C6E28"/>
    <w:rsid w:val="008C0E09"/>
    <w:rsid w:val="00DF7DBD"/>
    <w:rsid w:val="00EC2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11753D-B4E8-491E-BEDC-129276403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 w:qFormat="1"/>
    <w:lsdException w:name="index 6" w:semiHidden="1" w:unhideWhenUsed="1" w:qFormat="1"/>
    <w:lsdException w:name="index 7" w:semiHidden="1" w:unhideWhenUsed="1" w:qFormat="1"/>
    <w:lsdException w:name="index 8" w:semiHidden="1" w:unhideWhenUsed="1" w:qFormat="1"/>
    <w:lsdException w:name="index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 w:qFormat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 w:qFormat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 w:qFormat="1"/>
    <w:lsdException w:name="envelope return" w:semiHidden="1" w:unhideWhenUsed="1" w:qFormat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 w:qFormat="1"/>
    <w:lsdException w:name="macro" w:semiHidden="1" w:unhideWhenUsed="1" w:qFormat="1"/>
    <w:lsdException w:name="toa heading" w:semiHidden="1" w:unhideWhenUsed="1" w:qFormat="1"/>
    <w:lsdException w:name="List" w:semiHidden="1" w:unhideWhenUsed="1" w:qFormat="1"/>
    <w:lsdException w:name="List Bullet" w:semiHidden="1" w:unhideWhenUsed="1" w:qFormat="1"/>
    <w:lsdException w:name="List Number" w:semiHidden="1" w:unhideWhenUsed="1" w:qFormat="1"/>
    <w:lsdException w:name="List 2" w:semiHidden="1" w:unhideWhenUsed="1" w:qFormat="1"/>
    <w:lsdException w:name="List 3" w:semiHidden="1" w:unhideWhenUsed="1" w:qFormat="1"/>
    <w:lsdException w:name="List 4" w:semiHidden="1" w:unhideWhenUsed="1" w:qFormat="1"/>
    <w:lsdException w:name="List 5" w:semiHidden="1" w:unhideWhenUsed="1" w:qFormat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uiPriority="10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 w:qFormat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 w:qFormat="1"/>
    <w:lsdException w:name="List Continue 5" w:semiHidden="1" w:unhideWhenUsed="1" w:qFormat="1"/>
    <w:lsdException w:name="Message Header" w:semiHidden="1" w:unhideWhenUsed="1" w:qFormat="1"/>
    <w:lsdException w:name="Subtitle" w:uiPriority="1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 w:qFormat="1"/>
    <w:lsdException w:name="Body Text First Indent 2" w:semiHidden="1" w:unhideWhenUsed="1" w:qFormat="1"/>
    <w:lsdException w:name="Note Heading" w:semiHidden="1" w:unhideWhenUsed="1" w:qFormat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iPriority="0" w:unhideWhenUsed="1" w:qFormat="1"/>
    <w:lsdException w:name="E-mail Signature" w:semiHidden="1" w:unhideWhenUsed="1" w:qFormat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 w:qFormat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next w:val="a2"/>
    <w:qFormat/>
    <w:rsid w:val="008C0E09"/>
    <w:rPr>
      <w:rFonts w:ascii="Calibri" w:hAnsi="Calibri"/>
      <w:kern w:val="2"/>
      <w:sz w:val="21"/>
      <w:szCs w:val="22"/>
    </w:rPr>
  </w:style>
  <w:style w:type="paragraph" w:styleId="1">
    <w:name w:val="heading 1"/>
    <w:basedOn w:val="a1"/>
    <w:next w:val="a1"/>
    <w:link w:val="10"/>
    <w:uiPriority w:val="9"/>
    <w:qFormat/>
    <w:rsid w:val="008C0E09"/>
    <w:pPr>
      <w:keepNext/>
      <w:keepLines/>
      <w:spacing w:before="340" w:after="330" w:line="578" w:lineRule="auto"/>
      <w:outlineLvl w:val="0"/>
    </w:pPr>
    <w:rPr>
      <w:rFonts w:cstheme="majorBidi"/>
      <w:b/>
      <w:bCs/>
      <w:kern w:val="44"/>
      <w:sz w:val="44"/>
      <w:szCs w:val="44"/>
    </w:rPr>
  </w:style>
  <w:style w:type="paragraph" w:styleId="21">
    <w:name w:val="heading 2"/>
    <w:basedOn w:val="a1"/>
    <w:next w:val="a1"/>
    <w:link w:val="22"/>
    <w:uiPriority w:val="9"/>
    <w:unhideWhenUsed/>
    <w:qFormat/>
    <w:rsid w:val="008C0E0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1">
    <w:name w:val="heading 3"/>
    <w:basedOn w:val="a1"/>
    <w:next w:val="a1"/>
    <w:link w:val="32"/>
    <w:uiPriority w:val="9"/>
    <w:unhideWhenUsed/>
    <w:qFormat/>
    <w:rsid w:val="008C0E0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1">
    <w:name w:val="heading 4"/>
    <w:basedOn w:val="a1"/>
    <w:next w:val="a1"/>
    <w:link w:val="42"/>
    <w:uiPriority w:val="9"/>
    <w:unhideWhenUsed/>
    <w:qFormat/>
    <w:rsid w:val="008C0E09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1">
    <w:name w:val="heading 5"/>
    <w:basedOn w:val="a1"/>
    <w:next w:val="a1"/>
    <w:link w:val="52"/>
    <w:uiPriority w:val="9"/>
    <w:unhideWhenUsed/>
    <w:qFormat/>
    <w:rsid w:val="008C0E0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0"/>
    <w:uiPriority w:val="9"/>
    <w:unhideWhenUsed/>
    <w:qFormat/>
    <w:rsid w:val="008C0E09"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sz w:val="24"/>
      <w:szCs w:val="24"/>
    </w:rPr>
  </w:style>
  <w:style w:type="paragraph" w:styleId="7">
    <w:name w:val="heading 7"/>
    <w:basedOn w:val="a1"/>
    <w:next w:val="a1"/>
    <w:link w:val="70"/>
    <w:uiPriority w:val="9"/>
    <w:unhideWhenUsed/>
    <w:qFormat/>
    <w:rsid w:val="008C0E0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1"/>
    <w:next w:val="a1"/>
    <w:link w:val="80"/>
    <w:uiPriority w:val="9"/>
    <w:unhideWhenUsed/>
    <w:qFormat/>
    <w:rsid w:val="008C0E09"/>
    <w:pPr>
      <w:keepNext/>
      <w:keepLines/>
      <w:spacing w:before="240" w:after="64" w:line="320" w:lineRule="auto"/>
      <w:outlineLvl w:val="7"/>
    </w:pPr>
    <w:rPr>
      <w:rFonts w:ascii="Cambria" w:hAnsi="Cambria"/>
      <w:sz w:val="24"/>
      <w:szCs w:val="24"/>
    </w:rPr>
  </w:style>
  <w:style w:type="paragraph" w:styleId="9">
    <w:name w:val="heading 9"/>
    <w:basedOn w:val="a1"/>
    <w:next w:val="a1"/>
    <w:link w:val="90"/>
    <w:uiPriority w:val="9"/>
    <w:unhideWhenUsed/>
    <w:qFormat/>
    <w:rsid w:val="008C0E09"/>
    <w:pPr>
      <w:keepNext/>
      <w:keepLines/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pltixk">
    <w:name w:val="pl*tixk"/>
    <w:qFormat/>
    <w:rsid w:val="008C0E09"/>
  </w:style>
  <w:style w:type="paragraph" w:customStyle="1" w:styleId="11">
    <w:name w:val="列出段落1"/>
    <w:basedOn w:val="a1"/>
    <w:qFormat/>
    <w:rsid w:val="008C0E09"/>
    <w:pPr>
      <w:ind w:firstLineChars="200" w:firstLine="420"/>
    </w:pPr>
    <w:rPr>
      <w:szCs w:val="21"/>
    </w:rPr>
  </w:style>
  <w:style w:type="paragraph" w:customStyle="1" w:styleId="0">
    <w:name w:val="正文_0"/>
    <w:qFormat/>
    <w:rsid w:val="008C0E0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DefaultParagraph">
    <w:name w:val="DefaultParagraph"/>
    <w:link w:val="DefaultParagraphCharChar"/>
    <w:qFormat/>
    <w:rsid w:val="008C0E09"/>
    <w:rPr>
      <w:rFonts w:hAnsi="Calibri"/>
      <w:kern w:val="2"/>
      <w:sz w:val="21"/>
      <w:szCs w:val="22"/>
    </w:rPr>
  </w:style>
  <w:style w:type="character" w:customStyle="1" w:styleId="DefaultParagraphCharChar">
    <w:name w:val="DefaultParagraph Char Char"/>
    <w:link w:val="DefaultParagraph"/>
    <w:qFormat/>
    <w:rsid w:val="008C0E09"/>
    <w:rPr>
      <w:rFonts w:hAnsi="Calibri"/>
      <w:kern w:val="2"/>
      <w:sz w:val="21"/>
      <w:szCs w:val="22"/>
    </w:rPr>
  </w:style>
  <w:style w:type="character" w:customStyle="1" w:styleId="tnude">
    <w:name w:val="tn+ude"/>
    <w:basedOn w:val="a3"/>
    <w:qFormat/>
    <w:rsid w:val="008C0E09"/>
  </w:style>
  <w:style w:type="paragraph" w:customStyle="1" w:styleId="00">
    <w:name w:val="纯文本_0"/>
    <w:basedOn w:val="a1"/>
    <w:link w:val="1Char1"/>
    <w:qFormat/>
    <w:rsid w:val="008C0E09"/>
    <w:rPr>
      <w:rFonts w:ascii="宋体" w:hAnsi="Courier New"/>
      <w:kern w:val="0"/>
      <w:sz w:val="20"/>
      <w:szCs w:val="21"/>
    </w:rPr>
  </w:style>
  <w:style w:type="character" w:customStyle="1" w:styleId="1Char1">
    <w:name w:val="标题1 Char1"/>
    <w:link w:val="00"/>
    <w:qFormat/>
    <w:locked/>
    <w:rsid w:val="008C0E09"/>
    <w:rPr>
      <w:rFonts w:ascii="宋体" w:hAnsi="Courier New"/>
      <w:szCs w:val="21"/>
    </w:rPr>
  </w:style>
  <w:style w:type="paragraph" w:customStyle="1" w:styleId="Default">
    <w:name w:val="Default"/>
    <w:qFormat/>
    <w:rsid w:val="008C0E09"/>
    <w:pPr>
      <w:widowControl w:val="0"/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customStyle="1" w:styleId="01">
    <w:name w:val="普通(网站)_0"/>
    <w:basedOn w:val="0"/>
    <w:link w:val="0Char"/>
    <w:qFormat/>
    <w:rsid w:val="008C0E09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0Char">
    <w:name w:val="普通(网站)_0 Char"/>
    <w:link w:val="01"/>
    <w:qFormat/>
    <w:locked/>
    <w:rsid w:val="008C0E09"/>
    <w:rPr>
      <w:rFonts w:ascii="宋体" w:hAnsi="宋体"/>
      <w:sz w:val="24"/>
      <w:szCs w:val="24"/>
    </w:rPr>
  </w:style>
  <w:style w:type="paragraph" w:customStyle="1" w:styleId="000">
    <w:name w:val="正文_0_0"/>
    <w:link w:val="0Char0"/>
    <w:qFormat/>
    <w:rsid w:val="008C0E0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0Char0">
    <w:name w:val="正文_0 Char"/>
    <w:link w:val="000"/>
    <w:qFormat/>
    <w:rsid w:val="008C0E09"/>
    <w:rPr>
      <w:rFonts w:ascii="Calibri" w:hAnsi="Calibri"/>
      <w:kern w:val="2"/>
      <w:sz w:val="21"/>
      <w:szCs w:val="22"/>
    </w:rPr>
  </w:style>
  <w:style w:type="character" w:customStyle="1" w:styleId="jyemathselector">
    <w:name w:val="jye_math_selector"/>
    <w:qFormat/>
    <w:rsid w:val="008C0E09"/>
    <w:rPr>
      <w:rFonts w:ascii="Times New Roman" w:hAnsi="Times New Roman" w:cs="Times New Roman" w:hint="default"/>
    </w:rPr>
  </w:style>
  <w:style w:type="character" w:customStyle="1" w:styleId="apple-converted-space">
    <w:name w:val="apple-converted-space"/>
    <w:qFormat/>
    <w:rsid w:val="008C0E09"/>
  </w:style>
  <w:style w:type="paragraph" w:customStyle="1" w:styleId="Style146">
    <w:name w:val="_Style 146"/>
    <w:basedOn w:val="1"/>
    <w:next w:val="a1"/>
    <w:uiPriority w:val="39"/>
    <w:unhideWhenUsed/>
    <w:qFormat/>
    <w:rsid w:val="008C0E09"/>
    <w:pPr>
      <w:outlineLvl w:val="9"/>
    </w:pPr>
    <w:rPr>
      <w:rFonts w:cs="Times New Roman"/>
    </w:rPr>
  </w:style>
  <w:style w:type="character" w:customStyle="1" w:styleId="10">
    <w:name w:val="标题 1 字符"/>
    <w:link w:val="1"/>
    <w:uiPriority w:val="9"/>
    <w:qFormat/>
    <w:rsid w:val="008C0E09"/>
    <w:rPr>
      <w:rFonts w:ascii="Calibri" w:hAnsi="Calibri" w:cstheme="majorBidi"/>
      <w:b/>
      <w:bCs/>
      <w:kern w:val="44"/>
      <w:sz w:val="44"/>
      <w:szCs w:val="44"/>
    </w:rPr>
  </w:style>
  <w:style w:type="paragraph" w:customStyle="1" w:styleId="Style149">
    <w:name w:val="_Style 149"/>
    <w:basedOn w:val="a1"/>
    <w:next w:val="a1"/>
    <w:uiPriority w:val="37"/>
    <w:unhideWhenUsed/>
    <w:qFormat/>
    <w:rsid w:val="008C0E09"/>
  </w:style>
  <w:style w:type="paragraph" w:customStyle="1" w:styleId="paragraph">
    <w:name w:val="paragraph"/>
    <w:basedOn w:val="a1"/>
    <w:semiHidden/>
    <w:qFormat/>
    <w:rsid w:val="008C0E09"/>
    <w:pPr>
      <w:spacing w:before="100" w:beforeAutospacing="1" w:after="100" w:afterAutospacing="1"/>
    </w:pPr>
    <w:rPr>
      <w:rFonts w:ascii="等线" w:eastAsia="等线" w:hAnsi="等线"/>
      <w:kern w:val="0"/>
      <w:sz w:val="24"/>
      <w:szCs w:val="24"/>
    </w:rPr>
  </w:style>
  <w:style w:type="paragraph" w:customStyle="1" w:styleId="BorderColor01237BBF">
    <w:name w:val="Border Color 01237BBF"/>
    <w:qFormat/>
    <w:rsid w:val="008C0E09"/>
    <w:pPr>
      <w:widowControl w:val="0"/>
      <w:spacing w:after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2">
    <w:name w:val="Body Text"/>
    <w:basedOn w:val="a1"/>
    <w:link w:val="a6"/>
    <w:qFormat/>
    <w:rsid w:val="008C0E09"/>
    <w:pPr>
      <w:shd w:val="clear" w:color="auto" w:fill="FFFFFF"/>
      <w:spacing w:line="405" w:lineRule="exact"/>
      <w:jc w:val="distribute"/>
    </w:pPr>
    <w:rPr>
      <w:rFonts w:ascii="宋体" w:hAnsi="Times New Roman"/>
      <w:kern w:val="0"/>
      <w:sz w:val="18"/>
      <w:szCs w:val="18"/>
    </w:rPr>
  </w:style>
  <w:style w:type="character" w:customStyle="1" w:styleId="a6">
    <w:name w:val="正文文本 字符"/>
    <w:link w:val="a2"/>
    <w:qFormat/>
    <w:rsid w:val="008C0E09"/>
    <w:rPr>
      <w:rFonts w:ascii="宋体"/>
      <w:sz w:val="18"/>
      <w:szCs w:val="18"/>
      <w:shd w:val="clear" w:color="auto" w:fill="FFFFFF"/>
    </w:rPr>
  </w:style>
  <w:style w:type="character" w:customStyle="1" w:styleId="22">
    <w:name w:val="标题 2 字符"/>
    <w:link w:val="21"/>
    <w:uiPriority w:val="9"/>
    <w:qFormat/>
    <w:rsid w:val="008C0E09"/>
    <w:rPr>
      <w:rFonts w:ascii="Cambria" w:hAnsi="Cambria"/>
      <w:b/>
      <w:bCs/>
      <w:kern w:val="2"/>
      <w:sz w:val="32"/>
      <w:szCs w:val="32"/>
    </w:rPr>
  </w:style>
  <w:style w:type="character" w:customStyle="1" w:styleId="32">
    <w:name w:val="标题 3 字符"/>
    <w:link w:val="31"/>
    <w:uiPriority w:val="9"/>
    <w:qFormat/>
    <w:rsid w:val="008C0E09"/>
    <w:rPr>
      <w:rFonts w:ascii="Calibri" w:hAnsi="Calibri"/>
      <w:b/>
      <w:bCs/>
      <w:kern w:val="2"/>
      <w:sz w:val="32"/>
      <w:szCs w:val="32"/>
    </w:rPr>
  </w:style>
  <w:style w:type="character" w:customStyle="1" w:styleId="42">
    <w:name w:val="标题 4 字符"/>
    <w:link w:val="41"/>
    <w:uiPriority w:val="9"/>
    <w:qFormat/>
    <w:rsid w:val="008C0E09"/>
    <w:rPr>
      <w:rFonts w:ascii="Cambria" w:hAnsi="Cambria"/>
      <w:b/>
      <w:bCs/>
      <w:kern w:val="2"/>
      <w:sz w:val="28"/>
      <w:szCs w:val="28"/>
    </w:rPr>
  </w:style>
  <w:style w:type="character" w:customStyle="1" w:styleId="52">
    <w:name w:val="标题 5 字符"/>
    <w:link w:val="51"/>
    <w:uiPriority w:val="9"/>
    <w:qFormat/>
    <w:rsid w:val="008C0E09"/>
    <w:rPr>
      <w:rFonts w:ascii="Calibri" w:hAnsi="Calibri"/>
      <w:b/>
      <w:bCs/>
      <w:kern w:val="2"/>
      <w:sz w:val="28"/>
      <w:szCs w:val="28"/>
    </w:rPr>
  </w:style>
  <w:style w:type="character" w:customStyle="1" w:styleId="60">
    <w:name w:val="标题 6 字符"/>
    <w:link w:val="6"/>
    <w:uiPriority w:val="9"/>
    <w:qFormat/>
    <w:rsid w:val="008C0E09"/>
    <w:rPr>
      <w:rFonts w:ascii="Cambria" w:hAnsi="Cambria"/>
      <w:b/>
      <w:bCs/>
      <w:kern w:val="2"/>
      <w:sz w:val="24"/>
      <w:szCs w:val="24"/>
    </w:rPr>
  </w:style>
  <w:style w:type="character" w:customStyle="1" w:styleId="70">
    <w:name w:val="标题 7 字符"/>
    <w:link w:val="7"/>
    <w:uiPriority w:val="9"/>
    <w:qFormat/>
    <w:rsid w:val="008C0E09"/>
    <w:rPr>
      <w:rFonts w:ascii="Calibri" w:hAnsi="Calibri"/>
      <w:b/>
      <w:bCs/>
      <w:kern w:val="2"/>
      <w:sz w:val="24"/>
      <w:szCs w:val="24"/>
    </w:rPr>
  </w:style>
  <w:style w:type="character" w:customStyle="1" w:styleId="80">
    <w:name w:val="标题 8 字符"/>
    <w:link w:val="8"/>
    <w:uiPriority w:val="9"/>
    <w:qFormat/>
    <w:rsid w:val="008C0E09"/>
    <w:rPr>
      <w:rFonts w:ascii="Cambria" w:hAnsi="Cambria"/>
      <w:kern w:val="2"/>
      <w:sz w:val="24"/>
      <w:szCs w:val="24"/>
    </w:rPr>
  </w:style>
  <w:style w:type="character" w:customStyle="1" w:styleId="90">
    <w:name w:val="标题 9 字符"/>
    <w:link w:val="9"/>
    <w:uiPriority w:val="9"/>
    <w:qFormat/>
    <w:rsid w:val="008C0E09"/>
    <w:rPr>
      <w:rFonts w:ascii="Cambria" w:hAnsi="Cambria"/>
      <w:kern w:val="2"/>
      <w:sz w:val="21"/>
      <w:szCs w:val="21"/>
    </w:rPr>
  </w:style>
  <w:style w:type="paragraph" w:styleId="12">
    <w:name w:val="index 1"/>
    <w:basedOn w:val="a1"/>
    <w:next w:val="a1"/>
    <w:uiPriority w:val="99"/>
    <w:unhideWhenUsed/>
    <w:qFormat/>
    <w:rsid w:val="008C0E09"/>
  </w:style>
  <w:style w:type="paragraph" w:styleId="23">
    <w:name w:val="index 2"/>
    <w:basedOn w:val="a1"/>
    <w:next w:val="a1"/>
    <w:uiPriority w:val="99"/>
    <w:unhideWhenUsed/>
    <w:qFormat/>
    <w:rsid w:val="008C0E09"/>
    <w:pPr>
      <w:ind w:leftChars="200" w:left="200"/>
    </w:pPr>
  </w:style>
  <w:style w:type="paragraph" w:styleId="33">
    <w:name w:val="index 3"/>
    <w:basedOn w:val="a1"/>
    <w:next w:val="a1"/>
    <w:uiPriority w:val="99"/>
    <w:unhideWhenUsed/>
    <w:qFormat/>
    <w:rsid w:val="008C0E09"/>
    <w:pPr>
      <w:ind w:leftChars="400" w:left="400"/>
    </w:pPr>
  </w:style>
  <w:style w:type="paragraph" w:styleId="43">
    <w:name w:val="index 4"/>
    <w:basedOn w:val="a1"/>
    <w:next w:val="a1"/>
    <w:uiPriority w:val="99"/>
    <w:unhideWhenUsed/>
    <w:qFormat/>
    <w:rsid w:val="008C0E09"/>
    <w:pPr>
      <w:ind w:leftChars="600" w:left="600"/>
    </w:pPr>
  </w:style>
  <w:style w:type="paragraph" w:styleId="53">
    <w:name w:val="index 5"/>
    <w:basedOn w:val="a1"/>
    <w:next w:val="a1"/>
    <w:uiPriority w:val="99"/>
    <w:unhideWhenUsed/>
    <w:qFormat/>
    <w:rsid w:val="008C0E09"/>
    <w:pPr>
      <w:ind w:leftChars="800" w:left="800"/>
    </w:pPr>
  </w:style>
  <w:style w:type="paragraph" w:styleId="61">
    <w:name w:val="index 6"/>
    <w:basedOn w:val="a1"/>
    <w:next w:val="a1"/>
    <w:uiPriority w:val="99"/>
    <w:unhideWhenUsed/>
    <w:qFormat/>
    <w:rsid w:val="008C0E09"/>
    <w:pPr>
      <w:ind w:leftChars="1000" w:left="1000"/>
    </w:pPr>
  </w:style>
  <w:style w:type="paragraph" w:styleId="71">
    <w:name w:val="index 7"/>
    <w:basedOn w:val="a1"/>
    <w:next w:val="a1"/>
    <w:uiPriority w:val="99"/>
    <w:unhideWhenUsed/>
    <w:qFormat/>
    <w:rsid w:val="008C0E09"/>
    <w:pPr>
      <w:ind w:leftChars="1200" w:left="1200"/>
    </w:pPr>
  </w:style>
  <w:style w:type="paragraph" w:styleId="81">
    <w:name w:val="index 8"/>
    <w:basedOn w:val="a1"/>
    <w:next w:val="a1"/>
    <w:uiPriority w:val="99"/>
    <w:unhideWhenUsed/>
    <w:qFormat/>
    <w:rsid w:val="008C0E09"/>
    <w:pPr>
      <w:ind w:leftChars="1400" w:left="1400"/>
    </w:pPr>
  </w:style>
  <w:style w:type="paragraph" w:styleId="91">
    <w:name w:val="index 9"/>
    <w:basedOn w:val="a1"/>
    <w:next w:val="a1"/>
    <w:uiPriority w:val="99"/>
    <w:unhideWhenUsed/>
    <w:qFormat/>
    <w:rsid w:val="008C0E09"/>
    <w:pPr>
      <w:ind w:leftChars="1600" w:left="1600"/>
    </w:pPr>
  </w:style>
  <w:style w:type="paragraph" w:styleId="TOC1">
    <w:name w:val="toc 1"/>
    <w:basedOn w:val="a1"/>
    <w:next w:val="a1"/>
    <w:uiPriority w:val="39"/>
    <w:unhideWhenUsed/>
    <w:qFormat/>
    <w:rsid w:val="008C0E09"/>
  </w:style>
  <w:style w:type="paragraph" w:styleId="TOC2">
    <w:name w:val="toc 2"/>
    <w:basedOn w:val="a1"/>
    <w:next w:val="a1"/>
    <w:uiPriority w:val="39"/>
    <w:unhideWhenUsed/>
    <w:qFormat/>
    <w:rsid w:val="008C0E09"/>
    <w:pPr>
      <w:ind w:leftChars="200" w:left="420"/>
    </w:pPr>
  </w:style>
  <w:style w:type="paragraph" w:styleId="TOC3">
    <w:name w:val="toc 3"/>
    <w:basedOn w:val="a1"/>
    <w:next w:val="a1"/>
    <w:uiPriority w:val="39"/>
    <w:unhideWhenUsed/>
    <w:qFormat/>
    <w:rsid w:val="008C0E09"/>
    <w:pPr>
      <w:ind w:leftChars="400" w:left="840"/>
    </w:pPr>
  </w:style>
  <w:style w:type="paragraph" w:styleId="TOC4">
    <w:name w:val="toc 4"/>
    <w:basedOn w:val="a1"/>
    <w:next w:val="a1"/>
    <w:uiPriority w:val="39"/>
    <w:unhideWhenUsed/>
    <w:qFormat/>
    <w:rsid w:val="008C0E09"/>
    <w:pPr>
      <w:ind w:leftChars="600" w:left="1260"/>
    </w:pPr>
  </w:style>
  <w:style w:type="paragraph" w:styleId="TOC5">
    <w:name w:val="toc 5"/>
    <w:basedOn w:val="a1"/>
    <w:next w:val="a1"/>
    <w:uiPriority w:val="39"/>
    <w:unhideWhenUsed/>
    <w:qFormat/>
    <w:rsid w:val="008C0E09"/>
    <w:pPr>
      <w:ind w:leftChars="800" w:left="1680"/>
    </w:pPr>
  </w:style>
  <w:style w:type="paragraph" w:styleId="TOC6">
    <w:name w:val="toc 6"/>
    <w:basedOn w:val="a1"/>
    <w:next w:val="a1"/>
    <w:uiPriority w:val="39"/>
    <w:unhideWhenUsed/>
    <w:qFormat/>
    <w:rsid w:val="008C0E09"/>
    <w:pPr>
      <w:ind w:leftChars="1000" w:left="2100"/>
    </w:pPr>
  </w:style>
  <w:style w:type="paragraph" w:styleId="TOC7">
    <w:name w:val="toc 7"/>
    <w:basedOn w:val="a1"/>
    <w:next w:val="a1"/>
    <w:uiPriority w:val="39"/>
    <w:unhideWhenUsed/>
    <w:qFormat/>
    <w:rsid w:val="008C0E09"/>
    <w:pPr>
      <w:ind w:leftChars="1200" w:left="2520"/>
    </w:pPr>
  </w:style>
  <w:style w:type="paragraph" w:styleId="TOC8">
    <w:name w:val="toc 8"/>
    <w:basedOn w:val="a1"/>
    <w:next w:val="a1"/>
    <w:uiPriority w:val="39"/>
    <w:unhideWhenUsed/>
    <w:qFormat/>
    <w:rsid w:val="008C0E09"/>
    <w:pPr>
      <w:ind w:leftChars="1400" w:left="2940"/>
    </w:pPr>
  </w:style>
  <w:style w:type="paragraph" w:styleId="TOC9">
    <w:name w:val="toc 9"/>
    <w:basedOn w:val="a1"/>
    <w:next w:val="a1"/>
    <w:uiPriority w:val="39"/>
    <w:unhideWhenUsed/>
    <w:qFormat/>
    <w:rsid w:val="008C0E09"/>
    <w:pPr>
      <w:ind w:leftChars="1600" w:left="3360"/>
    </w:pPr>
  </w:style>
  <w:style w:type="paragraph" w:styleId="a7">
    <w:name w:val="Normal Indent"/>
    <w:basedOn w:val="a1"/>
    <w:uiPriority w:val="99"/>
    <w:unhideWhenUsed/>
    <w:qFormat/>
    <w:rsid w:val="008C0E09"/>
    <w:pPr>
      <w:ind w:firstLineChars="200" w:firstLine="420"/>
    </w:pPr>
  </w:style>
  <w:style w:type="paragraph" w:styleId="a8">
    <w:name w:val="footnote text"/>
    <w:basedOn w:val="a1"/>
    <w:link w:val="a9"/>
    <w:uiPriority w:val="99"/>
    <w:unhideWhenUsed/>
    <w:qFormat/>
    <w:rsid w:val="008C0E09"/>
    <w:pPr>
      <w:snapToGrid w:val="0"/>
    </w:pPr>
    <w:rPr>
      <w:sz w:val="18"/>
      <w:szCs w:val="18"/>
    </w:rPr>
  </w:style>
  <w:style w:type="character" w:customStyle="1" w:styleId="a9">
    <w:name w:val="脚注文本 字符"/>
    <w:link w:val="a8"/>
    <w:uiPriority w:val="99"/>
    <w:qFormat/>
    <w:rsid w:val="008C0E09"/>
    <w:rPr>
      <w:rFonts w:ascii="Calibri" w:hAnsi="Calibri"/>
      <w:kern w:val="2"/>
      <w:sz w:val="18"/>
      <w:szCs w:val="18"/>
    </w:rPr>
  </w:style>
  <w:style w:type="paragraph" w:styleId="aa">
    <w:name w:val="annotation text"/>
    <w:basedOn w:val="a1"/>
    <w:link w:val="ab"/>
    <w:uiPriority w:val="99"/>
    <w:qFormat/>
    <w:rsid w:val="008C0E09"/>
    <w:rPr>
      <w:rFonts w:ascii="Times New Roman" w:hAnsi="Times New Roman"/>
      <w:kern w:val="0"/>
      <w:sz w:val="20"/>
      <w:szCs w:val="24"/>
    </w:rPr>
  </w:style>
  <w:style w:type="character" w:customStyle="1" w:styleId="ab">
    <w:name w:val="批注文字 字符"/>
    <w:link w:val="aa"/>
    <w:uiPriority w:val="99"/>
    <w:qFormat/>
    <w:rsid w:val="008C0E09"/>
    <w:rPr>
      <w:szCs w:val="24"/>
    </w:rPr>
  </w:style>
  <w:style w:type="paragraph" w:styleId="ac">
    <w:name w:val="header"/>
    <w:basedOn w:val="a1"/>
    <w:link w:val="ad"/>
    <w:unhideWhenUsed/>
    <w:qFormat/>
    <w:rsid w:val="008C0E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d">
    <w:name w:val="页眉 字符"/>
    <w:link w:val="ac"/>
    <w:qFormat/>
    <w:rsid w:val="008C0E09"/>
    <w:rPr>
      <w:rFonts w:ascii="Calibri" w:hAnsi="Calibri"/>
      <w:sz w:val="18"/>
      <w:szCs w:val="18"/>
    </w:rPr>
  </w:style>
  <w:style w:type="paragraph" w:styleId="ae">
    <w:name w:val="footer"/>
    <w:basedOn w:val="a1"/>
    <w:link w:val="af"/>
    <w:uiPriority w:val="99"/>
    <w:unhideWhenUsed/>
    <w:qFormat/>
    <w:rsid w:val="008C0E09"/>
    <w:pPr>
      <w:tabs>
        <w:tab w:val="center" w:pos="4153"/>
        <w:tab w:val="right" w:pos="8306"/>
      </w:tabs>
      <w:snapToGrid w:val="0"/>
    </w:pPr>
    <w:rPr>
      <w:kern w:val="0"/>
      <w:sz w:val="18"/>
      <w:szCs w:val="18"/>
    </w:rPr>
  </w:style>
  <w:style w:type="character" w:customStyle="1" w:styleId="af">
    <w:name w:val="页脚 字符"/>
    <w:link w:val="ae"/>
    <w:uiPriority w:val="99"/>
    <w:qFormat/>
    <w:rsid w:val="008C0E09"/>
    <w:rPr>
      <w:rFonts w:ascii="Calibri" w:hAnsi="Calibri"/>
      <w:sz w:val="18"/>
      <w:szCs w:val="18"/>
    </w:rPr>
  </w:style>
  <w:style w:type="paragraph" w:styleId="af0">
    <w:name w:val="index heading"/>
    <w:basedOn w:val="a1"/>
    <w:next w:val="12"/>
    <w:uiPriority w:val="99"/>
    <w:unhideWhenUsed/>
    <w:qFormat/>
    <w:rsid w:val="008C0E09"/>
    <w:rPr>
      <w:rFonts w:ascii="Cambria" w:hAnsi="Cambria"/>
      <w:b/>
      <w:bCs/>
    </w:rPr>
  </w:style>
  <w:style w:type="paragraph" w:styleId="af1">
    <w:name w:val="caption"/>
    <w:basedOn w:val="a1"/>
    <w:next w:val="a1"/>
    <w:uiPriority w:val="35"/>
    <w:unhideWhenUsed/>
    <w:qFormat/>
    <w:rsid w:val="008C0E09"/>
    <w:rPr>
      <w:rFonts w:ascii="Cambria" w:eastAsia="黑体" w:hAnsi="Cambria"/>
      <w:sz w:val="20"/>
      <w:szCs w:val="20"/>
    </w:rPr>
  </w:style>
  <w:style w:type="paragraph" w:styleId="af2">
    <w:name w:val="table of figures"/>
    <w:basedOn w:val="a1"/>
    <w:next w:val="a1"/>
    <w:uiPriority w:val="99"/>
    <w:unhideWhenUsed/>
    <w:qFormat/>
    <w:rsid w:val="008C0E09"/>
    <w:pPr>
      <w:ind w:leftChars="200" w:left="200" w:hangingChars="200" w:hanging="200"/>
    </w:pPr>
  </w:style>
  <w:style w:type="paragraph" w:styleId="af3">
    <w:name w:val="envelope address"/>
    <w:basedOn w:val="a1"/>
    <w:uiPriority w:val="99"/>
    <w:unhideWhenUsed/>
    <w:qFormat/>
    <w:rsid w:val="008C0E09"/>
    <w:pPr>
      <w:framePr w:w="7920" w:h="1980" w:hRule="exact" w:hSpace="180" w:wrap="around" w:hAnchor="page" w:xAlign="center" w:yAlign="bottom"/>
      <w:snapToGrid w:val="0"/>
      <w:ind w:leftChars="1400" w:left="100"/>
    </w:pPr>
    <w:rPr>
      <w:rFonts w:ascii="Cambria" w:hAnsi="Cambria"/>
      <w:sz w:val="24"/>
      <w:szCs w:val="24"/>
    </w:rPr>
  </w:style>
  <w:style w:type="paragraph" w:styleId="af4">
    <w:name w:val="envelope return"/>
    <w:basedOn w:val="a1"/>
    <w:uiPriority w:val="99"/>
    <w:unhideWhenUsed/>
    <w:qFormat/>
    <w:rsid w:val="008C0E09"/>
    <w:pPr>
      <w:snapToGrid w:val="0"/>
    </w:pPr>
    <w:rPr>
      <w:rFonts w:ascii="Cambria" w:hAnsi="Cambria"/>
    </w:rPr>
  </w:style>
  <w:style w:type="character" w:styleId="af5">
    <w:name w:val="annotation reference"/>
    <w:uiPriority w:val="99"/>
    <w:qFormat/>
    <w:rsid w:val="008C0E09"/>
    <w:rPr>
      <w:sz w:val="21"/>
      <w:szCs w:val="21"/>
    </w:rPr>
  </w:style>
  <w:style w:type="paragraph" w:styleId="af6">
    <w:name w:val="endnote text"/>
    <w:basedOn w:val="a1"/>
    <w:link w:val="af7"/>
    <w:uiPriority w:val="99"/>
    <w:unhideWhenUsed/>
    <w:qFormat/>
    <w:rsid w:val="008C0E09"/>
    <w:pPr>
      <w:snapToGrid w:val="0"/>
    </w:pPr>
  </w:style>
  <w:style w:type="character" w:customStyle="1" w:styleId="af7">
    <w:name w:val="尾注文本 字符"/>
    <w:link w:val="af6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af8">
    <w:name w:val="table of authorities"/>
    <w:basedOn w:val="a1"/>
    <w:next w:val="a1"/>
    <w:uiPriority w:val="99"/>
    <w:unhideWhenUsed/>
    <w:qFormat/>
    <w:rsid w:val="008C0E09"/>
    <w:pPr>
      <w:ind w:leftChars="200" w:left="420"/>
    </w:pPr>
  </w:style>
  <w:style w:type="paragraph" w:styleId="af9">
    <w:name w:val="macro"/>
    <w:link w:val="afa"/>
    <w:uiPriority w:val="99"/>
    <w:unhideWhenUsed/>
    <w:qFormat/>
    <w:rsid w:val="008C0E09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character" w:customStyle="1" w:styleId="afa">
    <w:name w:val="宏文本 字符"/>
    <w:link w:val="af9"/>
    <w:uiPriority w:val="99"/>
    <w:qFormat/>
    <w:rsid w:val="008C0E09"/>
    <w:rPr>
      <w:rFonts w:ascii="Courier New" w:hAnsi="Courier New" w:cs="Courier New"/>
      <w:kern w:val="2"/>
      <w:sz w:val="24"/>
      <w:szCs w:val="24"/>
    </w:rPr>
  </w:style>
  <w:style w:type="paragraph" w:styleId="afb">
    <w:name w:val="toa heading"/>
    <w:basedOn w:val="a1"/>
    <w:next w:val="a1"/>
    <w:uiPriority w:val="99"/>
    <w:unhideWhenUsed/>
    <w:qFormat/>
    <w:rsid w:val="008C0E09"/>
    <w:pPr>
      <w:spacing w:before="120"/>
    </w:pPr>
    <w:rPr>
      <w:rFonts w:ascii="Cambria" w:hAnsi="Cambria"/>
      <w:sz w:val="24"/>
      <w:szCs w:val="24"/>
    </w:rPr>
  </w:style>
  <w:style w:type="paragraph" w:styleId="afc">
    <w:name w:val="List"/>
    <w:basedOn w:val="a1"/>
    <w:uiPriority w:val="99"/>
    <w:unhideWhenUsed/>
    <w:qFormat/>
    <w:rsid w:val="008C0E09"/>
    <w:pPr>
      <w:ind w:left="200" w:hangingChars="200" w:hanging="200"/>
      <w:contextualSpacing/>
    </w:pPr>
  </w:style>
  <w:style w:type="paragraph" w:styleId="a0">
    <w:name w:val="List Bullet"/>
    <w:basedOn w:val="a1"/>
    <w:uiPriority w:val="99"/>
    <w:unhideWhenUsed/>
    <w:qFormat/>
    <w:rsid w:val="008C0E09"/>
    <w:pPr>
      <w:numPr>
        <w:numId w:val="2"/>
      </w:numPr>
      <w:contextualSpacing/>
    </w:pPr>
  </w:style>
  <w:style w:type="paragraph" w:styleId="a">
    <w:name w:val="List Number"/>
    <w:basedOn w:val="a1"/>
    <w:uiPriority w:val="99"/>
    <w:unhideWhenUsed/>
    <w:qFormat/>
    <w:rsid w:val="008C0E09"/>
    <w:pPr>
      <w:numPr>
        <w:numId w:val="4"/>
      </w:numPr>
      <w:contextualSpacing/>
    </w:pPr>
  </w:style>
  <w:style w:type="paragraph" w:styleId="24">
    <w:name w:val="List 2"/>
    <w:basedOn w:val="a1"/>
    <w:uiPriority w:val="99"/>
    <w:unhideWhenUsed/>
    <w:qFormat/>
    <w:rsid w:val="008C0E09"/>
    <w:pPr>
      <w:ind w:leftChars="200" w:left="100" w:hangingChars="200" w:hanging="200"/>
      <w:contextualSpacing/>
    </w:pPr>
  </w:style>
  <w:style w:type="paragraph" w:styleId="34">
    <w:name w:val="List 3"/>
    <w:basedOn w:val="a1"/>
    <w:uiPriority w:val="99"/>
    <w:unhideWhenUsed/>
    <w:qFormat/>
    <w:rsid w:val="008C0E09"/>
    <w:pPr>
      <w:ind w:leftChars="400" w:left="100" w:hangingChars="200" w:hanging="200"/>
      <w:contextualSpacing/>
    </w:pPr>
  </w:style>
  <w:style w:type="paragraph" w:styleId="44">
    <w:name w:val="List 4"/>
    <w:basedOn w:val="a1"/>
    <w:uiPriority w:val="99"/>
    <w:unhideWhenUsed/>
    <w:qFormat/>
    <w:rsid w:val="008C0E09"/>
    <w:pPr>
      <w:ind w:leftChars="600" w:left="100" w:hangingChars="200" w:hanging="200"/>
      <w:contextualSpacing/>
    </w:pPr>
  </w:style>
  <w:style w:type="paragraph" w:styleId="54">
    <w:name w:val="List 5"/>
    <w:basedOn w:val="a1"/>
    <w:uiPriority w:val="99"/>
    <w:unhideWhenUsed/>
    <w:qFormat/>
    <w:rsid w:val="008C0E09"/>
    <w:pPr>
      <w:ind w:leftChars="800" w:left="100" w:hangingChars="200" w:hanging="200"/>
      <w:contextualSpacing/>
    </w:pPr>
  </w:style>
  <w:style w:type="paragraph" w:styleId="20">
    <w:name w:val="List Bullet 2"/>
    <w:basedOn w:val="a1"/>
    <w:uiPriority w:val="99"/>
    <w:unhideWhenUsed/>
    <w:qFormat/>
    <w:rsid w:val="008C0E09"/>
    <w:pPr>
      <w:numPr>
        <w:numId w:val="6"/>
      </w:numPr>
      <w:contextualSpacing/>
    </w:pPr>
  </w:style>
  <w:style w:type="paragraph" w:styleId="30">
    <w:name w:val="List Bullet 3"/>
    <w:basedOn w:val="a1"/>
    <w:uiPriority w:val="99"/>
    <w:unhideWhenUsed/>
    <w:qFormat/>
    <w:rsid w:val="008C0E09"/>
    <w:pPr>
      <w:numPr>
        <w:numId w:val="8"/>
      </w:numPr>
      <w:contextualSpacing/>
    </w:pPr>
  </w:style>
  <w:style w:type="paragraph" w:styleId="40">
    <w:name w:val="List Bullet 4"/>
    <w:basedOn w:val="a1"/>
    <w:uiPriority w:val="99"/>
    <w:unhideWhenUsed/>
    <w:qFormat/>
    <w:rsid w:val="008C0E09"/>
    <w:pPr>
      <w:numPr>
        <w:numId w:val="10"/>
      </w:numPr>
      <w:contextualSpacing/>
    </w:pPr>
  </w:style>
  <w:style w:type="paragraph" w:styleId="50">
    <w:name w:val="List Bullet 5"/>
    <w:basedOn w:val="a1"/>
    <w:uiPriority w:val="99"/>
    <w:unhideWhenUsed/>
    <w:qFormat/>
    <w:rsid w:val="008C0E09"/>
    <w:pPr>
      <w:numPr>
        <w:numId w:val="12"/>
      </w:numPr>
      <w:contextualSpacing/>
    </w:pPr>
  </w:style>
  <w:style w:type="paragraph" w:styleId="2">
    <w:name w:val="List Number 2"/>
    <w:basedOn w:val="a1"/>
    <w:uiPriority w:val="99"/>
    <w:unhideWhenUsed/>
    <w:qFormat/>
    <w:rsid w:val="008C0E09"/>
    <w:pPr>
      <w:numPr>
        <w:numId w:val="14"/>
      </w:numPr>
      <w:contextualSpacing/>
    </w:pPr>
  </w:style>
  <w:style w:type="paragraph" w:styleId="3">
    <w:name w:val="List Number 3"/>
    <w:basedOn w:val="a1"/>
    <w:uiPriority w:val="99"/>
    <w:unhideWhenUsed/>
    <w:qFormat/>
    <w:rsid w:val="008C0E09"/>
    <w:pPr>
      <w:numPr>
        <w:numId w:val="16"/>
      </w:numPr>
      <w:contextualSpacing/>
    </w:pPr>
  </w:style>
  <w:style w:type="paragraph" w:styleId="4">
    <w:name w:val="List Number 4"/>
    <w:basedOn w:val="a1"/>
    <w:uiPriority w:val="99"/>
    <w:unhideWhenUsed/>
    <w:qFormat/>
    <w:rsid w:val="008C0E09"/>
    <w:pPr>
      <w:numPr>
        <w:numId w:val="18"/>
      </w:numPr>
      <w:contextualSpacing/>
    </w:pPr>
  </w:style>
  <w:style w:type="paragraph" w:styleId="5">
    <w:name w:val="List Number 5"/>
    <w:basedOn w:val="a1"/>
    <w:uiPriority w:val="99"/>
    <w:unhideWhenUsed/>
    <w:qFormat/>
    <w:rsid w:val="008C0E09"/>
    <w:pPr>
      <w:numPr>
        <w:numId w:val="20"/>
      </w:numPr>
      <w:contextualSpacing/>
    </w:pPr>
  </w:style>
  <w:style w:type="paragraph" w:styleId="afd">
    <w:name w:val="Title"/>
    <w:basedOn w:val="a1"/>
    <w:next w:val="a1"/>
    <w:link w:val="afe"/>
    <w:uiPriority w:val="10"/>
    <w:qFormat/>
    <w:rsid w:val="008C0E09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fe">
    <w:name w:val="标题 字符"/>
    <w:link w:val="afd"/>
    <w:uiPriority w:val="10"/>
    <w:qFormat/>
    <w:rsid w:val="008C0E09"/>
    <w:rPr>
      <w:rFonts w:ascii="Cambria" w:hAnsi="Cambria"/>
      <w:b/>
      <w:bCs/>
      <w:kern w:val="2"/>
      <w:sz w:val="32"/>
      <w:szCs w:val="32"/>
    </w:rPr>
  </w:style>
  <w:style w:type="paragraph" w:styleId="aff">
    <w:name w:val="Closing"/>
    <w:basedOn w:val="a1"/>
    <w:link w:val="aff0"/>
    <w:uiPriority w:val="99"/>
    <w:unhideWhenUsed/>
    <w:qFormat/>
    <w:rsid w:val="008C0E09"/>
    <w:pPr>
      <w:ind w:leftChars="2100" w:left="100"/>
    </w:pPr>
  </w:style>
  <w:style w:type="character" w:customStyle="1" w:styleId="aff0">
    <w:name w:val="结束语 字符"/>
    <w:link w:val="aff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aff1">
    <w:name w:val="Signature"/>
    <w:basedOn w:val="a1"/>
    <w:link w:val="aff2"/>
    <w:uiPriority w:val="99"/>
    <w:unhideWhenUsed/>
    <w:qFormat/>
    <w:rsid w:val="008C0E09"/>
    <w:pPr>
      <w:ind w:leftChars="2100" w:left="100"/>
    </w:pPr>
  </w:style>
  <w:style w:type="character" w:customStyle="1" w:styleId="aff2">
    <w:name w:val="签名 字符"/>
    <w:link w:val="aff1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aff3">
    <w:name w:val="Body Text Indent"/>
    <w:basedOn w:val="a1"/>
    <w:link w:val="aff4"/>
    <w:uiPriority w:val="99"/>
    <w:unhideWhenUsed/>
    <w:qFormat/>
    <w:rsid w:val="008C0E09"/>
    <w:pPr>
      <w:spacing w:after="120"/>
      <w:ind w:leftChars="200" w:left="420"/>
    </w:pPr>
  </w:style>
  <w:style w:type="character" w:customStyle="1" w:styleId="aff4">
    <w:name w:val="正文文本缩进 字符"/>
    <w:link w:val="aff3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aff5">
    <w:name w:val="List Continue"/>
    <w:basedOn w:val="a1"/>
    <w:uiPriority w:val="99"/>
    <w:unhideWhenUsed/>
    <w:qFormat/>
    <w:rsid w:val="008C0E09"/>
    <w:pPr>
      <w:spacing w:after="120"/>
      <w:ind w:leftChars="200" w:left="420"/>
      <w:contextualSpacing/>
    </w:pPr>
  </w:style>
  <w:style w:type="paragraph" w:styleId="25">
    <w:name w:val="List Continue 2"/>
    <w:basedOn w:val="a1"/>
    <w:uiPriority w:val="99"/>
    <w:unhideWhenUsed/>
    <w:qFormat/>
    <w:rsid w:val="008C0E09"/>
    <w:pPr>
      <w:spacing w:after="120"/>
      <w:ind w:leftChars="400" w:left="840"/>
      <w:contextualSpacing/>
    </w:pPr>
  </w:style>
  <w:style w:type="paragraph" w:styleId="35">
    <w:name w:val="List Continue 3"/>
    <w:basedOn w:val="a1"/>
    <w:uiPriority w:val="99"/>
    <w:unhideWhenUsed/>
    <w:qFormat/>
    <w:rsid w:val="008C0E09"/>
    <w:pPr>
      <w:spacing w:after="120"/>
      <w:ind w:leftChars="600" w:left="1260"/>
      <w:contextualSpacing/>
    </w:pPr>
  </w:style>
  <w:style w:type="paragraph" w:styleId="45">
    <w:name w:val="List Continue 4"/>
    <w:basedOn w:val="a1"/>
    <w:uiPriority w:val="99"/>
    <w:unhideWhenUsed/>
    <w:qFormat/>
    <w:rsid w:val="008C0E09"/>
    <w:pPr>
      <w:spacing w:after="120"/>
      <w:ind w:leftChars="800" w:left="1680"/>
      <w:contextualSpacing/>
    </w:pPr>
  </w:style>
  <w:style w:type="paragraph" w:styleId="55">
    <w:name w:val="List Continue 5"/>
    <w:basedOn w:val="a1"/>
    <w:uiPriority w:val="99"/>
    <w:unhideWhenUsed/>
    <w:qFormat/>
    <w:rsid w:val="008C0E09"/>
    <w:pPr>
      <w:spacing w:after="120"/>
      <w:ind w:leftChars="1000" w:left="2100"/>
      <w:contextualSpacing/>
    </w:pPr>
  </w:style>
  <w:style w:type="paragraph" w:styleId="aff6">
    <w:name w:val="Message Header"/>
    <w:basedOn w:val="a1"/>
    <w:link w:val="aff7"/>
    <w:uiPriority w:val="99"/>
    <w:unhideWhenUsed/>
    <w:qFormat/>
    <w:rsid w:val="008C0E0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Cambria" w:hAnsi="Cambria"/>
      <w:sz w:val="24"/>
      <w:szCs w:val="24"/>
    </w:rPr>
  </w:style>
  <w:style w:type="character" w:customStyle="1" w:styleId="aff7">
    <w:name w:val="信息标题 字符"/>
    <w:link w:val="aff6"/>
    <w:uiPriority w:val="99"/>
    <w:qFormat/>
    <w:rsid w:val="008C0E09"/>
    <w:rPr>
      <w:rFonts w:ascii="Cambria" w:hAnsi="Cambria"/>
      <w:kern w:val="2"/>
      <w:sz w:val="24"/>
      <w:szCs w:val="24"/>
      <w:shd w:val="pct20" w:color="auto" w:fill="auto"/>
    </w:rPr>
  </w:style>
  <w:style w:type="paragraph" w:styleId="aff8">
    <w:name w:val="Subtitle"/>
    <w:basedOn w:val="a1"/>
    <w:next w:val="a1"/>
    <w:link w:val="aff9"/>
    <w:uiPriority w:val="11"/>
    <w:qFormat/>
    <w:rsid w:val="008C0E09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ff9">
    <w:name w:val="副标题 字符"/>
    <w:link w:val="aff8"/>
    <w:uiPriority w:val="11"/>
    <w:qFormat/>
    <w:rsid w:val="008C0E09"/>
    <w:rPr>
      <w:rFonts w:ascii="Cambria" w:hAnsi="Cambria"/>
      <w:b/>
      <w:bCs/>
      <w:kern w:val="28"/>
      <w:sz w:val="32"/>
      <w:szCs w:val="32"/>
    </w:rPr>
  </w:style>
  <w:style w:type="paragraph" w:styleId="affa">
    <w:name w:val="Salutation"/>
    <w:basedOn w:val="a1"/>
    <w:next w:val="a1"/>
    <w:link w:val="affb"/>
    <w:uiPriority w:val="99"/>
    <w:unhideWhenUsed/>
    <w:qFormat/>
    <w:rsid w:val="008C0E09"/>
  </w:style>
  <w:style w:type="character" w:customStyle="1" w:styleId="affb">
    <w:name w:val="称呼 字符"/>
    <w:link w:val="affa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affc">
    <w:name w:val="Date"/>
    <w:basedOn w:val="a1"/>
    <w:next w:val="a1"/>
    <w:link w:val="affd"/>
    <w:uiPriority w:val="99"/>
    <w:unhideWhenUsed/>
    <w:qFormat/>
    <w:rsid w:val="008C0E09"/>
    <w:pPr>
      <w:ind w:leftChars="2500" w:left="100"/>
    </w:pPr>
  </w:style>
  <w:style w:type="character" w:customStyle="1" w:styleId="affd">
    <w:name w:val="日期 字符"/>
    <w:link w:val="affc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affe">
    <w:name w:val="Body Text First Indent"/>
    <w:basedOn w:val="a2"/>
    <w:link w:val="afff"/>
    <w:uiPriority w:val="99"/>
    <w:unhideWhenUsed/>
    <w:qFormat/>
    <w:rsid w:val="008C0E09"/>
    <w:pPr>
      <w:shd w:val="clear" w:color="auto" w:fill="auto"/>
      <w:spacing w:after="120" w:line="240" w:lineRule="auto"/>
      <w:ind w:firstLineChars="100" w:firstLine="420"/>
      <w:jc w:val="both"/>
    </w:pPr>
    <w:rPr>
      <w:rFonts w:ascii="Calibri" w:hAnsi="Calibri"/>
      <w:kern w:val="2"/>
      <w:sz w:val="21"/>
      <w:szCs w:val="22"/>
    </w:rPr>
  </w:style>
  <w:style w:type="character" w:customStyle="1" w:styleId="afff">
    <w:name w:val="正文文本首行缩进 字符"/>
    <w:link w:val="affe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26">
    <w:name w:val="Body Text First Indent 2"/>
    <w:basedOn w:val="aff3"/>
    <w:link w:val="27"/>
    <w:uiPriority w:val="99"/>
    <w:unhideWhenUsed/>
    <w:qFormat/>
    <w:rsid w:val="008C0E09"/>
    <w:pPr>
      <w:ind w:firstLineChars="200" w:firstLine="420"/>
    </w:pPr>
  </w:style>
  <w:style w:type="character" w:customStyle="1" w:styleId="27">
    <w:name w:val="正文文本首行缩进 2 字符"/>
    <w:basedOn w:val="aff4"/>
    <w:link w:val="26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afff0">
    <w:name w:val="Note Heading"/>
    <w:basedOn w:val="a1"/>
    <w:next w:val="a1"/>
    <w:link w:val="afff1"/>
    <w:uiPriority w:val="99"/>
    <w:unhideWhenUsed/>
    <w:qFormat/>
    <w:rsid w:val="008C0E09"/>
    <w:pPr>
      <w:jc w:val="center"/>
    </w:pPr>
  </w:style>
  <w:style w:type="character" w:customStyle="1" w:styleId="afff1">
    <w:name w:val="注释标题 字符"/>
    <w:link w:val="afff0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28">
    <w:name w:val="Body Text 2"/>
    <w:basedOn w:val="a1"/>
    <w:link w:val="29"/>
    <w:uiPriority w:val="99"/>
    <w:unhideWhenUsed/>
    <w:qFormat/>
    <w:rsid w:val="008C0E09"/>
    <w:pPr>
      <w:spacing w:after="120" w:line="480" w:lineRule="auto"/>
    </w:pPr>
  </w:style>
  <w:style w:type="character" w:customStyle="1" w:styleId="29">
    <w:name w:val="正文文本 2 字符"/>
    <w:link w:val="28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36">
    <w:name w:val="Body Text 3"/>
    <w:basedOn w:val="a1"/>
    <w:link w:val="37"/>
    <w:uiPriority w:val="99"/>
    <w:unhideWhenUsed/>
    <w:qFormat/>
    <w:rsid w:val="008C0E09"/>
    <w:pPr>
      <w:spacing w:after="120"/>
    </w:pPr>
    <w:rPr>
      <w:sz w:val="16"/>
      <w:szCs w:val="16"/>
    </w:rPr>
  </w:style>
  <w:style w:type="character" w:customStyle="1" w:styleId="37">
    <w:name w:val="正文文本 3 字符"/>
    <w:link w:val="36"/>
    <w:uiPriority w:val="99"/>
    <w:qFormat/>
    <w:rsid w:val="008C0E09"/>
    <w:rPr>
      <w:rFonts w:ascii="Calibri" w:hAnsi="Calibri"/>
      <w:kern w:val="2"/>
      <w:sz w:val="16"/>
      <w:szCs w:val="16"/>
    </w:rPr>
  </w:style>
  <w:style w:type="paragraph" w:styleId="2a">
    <w:name w:val="Body Text Indent 2"/>
    <w:basedOn w:val="a1"/>
    <w:link w:val="2b"/>
    <w:uiPriority w:val="99"/>
    <w:unhideWhenUsed/>
    <w:qFormat/>
    <w:rsid w:val="008C0E09"/>
    <w:pPr>
      <w:spacing w:after="120" w:line="480" w:lineRule="auto"/>
      <w:ind w:leftChars="200" w:left="420"/>
    </w:pPr>
  </w:style>
  <w:style w:type="character" w:customStyle="1" w:styleId="2b">
    <w:name w:val="正文文本缩进 2 字符"/>
    <w:link w:val="2a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38">
    <w:name w:val="Body Text Indent 3"/>
    <w:basedOn w:val="a1"/>
    <w:link w:val="39"/>
    <w:uiPriority w:val="99"/>
    <w:unhideWhenUsed/>
    <w:qFormat/>
    <w:rsid w:val="008C0E09"/>
    <w:pPr>
      <w:spacing w:after="120"/>
      <w:ind w:leftChars="200" w:left="420"/>
    </w:pPr>
    <w:rPr>
      <w:sz w:val="16"/>
      <w:szCs w:val="16"/>
    </w:rPr>
  </w:style>
  <w:style w:type="character" w:customStyle="1" w:styleId="39">
    <w:name w:val="正文文本缩进 3 字符"/>
    <w:link w:val="38"/>
    <w:uiPriority w:val="99"/>
    <w:qFormat/>
    <w:rsid w:val="008C0E09"/>
    <w:rPr>
      <w:rFonts w:ascii="Calibri" w:hAnsi="Calibri"/>
      <w:kern w:val="2"/>
      <w:sz w:val="16"/>
      <w:szCs w:val="16"/>
    </w:rPr>
  </w:style>
  <w:style w:type="paragraph" w:styleId="afff2">
    <w:name w:val="Block Text"/>
    <w:basedOn w:val="a1"/>
    <w:uiPriority w:val="99"/>
    <w:unhideWhenUsed/>
    <w:qFormat/>
    <w:rsid w:val="008C0E09"/>
    <w:pPr>
      <w:spacing w:after="120"/>
      <w:ind w:leftChars="700" w:left="1440" w:rightChars="700" w:right="1440"/>
    </w:pPr>
  </w:style>
  <w:style w:type="paragraph" w:styleId="afff3">
    <w:name w:val="Document Map"/>
    <w:basedOn w:val="a1"/>
    <w:link w:val="afff4"/>
    <w:uiPriority w:val="99"/>
    <w:unhideWhenUsed/>
    <w:qFormat/>
    <w:rsid w:val="008C0E09"/>
    <w:rPr>
      <w:rFonts w:ascii="宋体"/>
      <w:sz w:val="18"/>
      <w:szCs w:val="18"/>
    </w:rPr>
  </w:style>
  <w:style w:type="character" w:customStyle="1" w:styleId="afff4">
    <w:name w:val="文档结构图 字符"/>
    <w:link w:val="afff3"/>
    <w:uiPriority w:val="99"/>
    <w:qFormat/>
    <w:rsid w:val="008C0E09"/>
    <w:rPr>
      <w:rFonts w:ascii="宋体" w:hAnsi="Calibri"/>
      <w:kern w:val="2"/>
      <w:sz w:val="18"/>
      <w:szCs w:val="18"/>
    </w:rPr>
  </w:style>
  <w:style w:type="paragraph" w:styleId="afff5">
    <w:name w:val="Plain Text"/>
    <w:basedOn w:val="a1"/>
    <w:link w:val="afff6"/>
    <w:qFormat/>
    <w:rsid w:val="008C0E09"/>
    <w:rPr>
      <w:rFonts w:ascii="宋体" w:hAnsi="Courier New"/>
      <w:kern w:val="0"/>
      <w:sz w:val="20"/>
      <w:szCs w:val="21"/>
    </w:rPr>
  </w:style>
  <w:style w:type="character" w:customStyle="1" w:styleId="afff6">
    <w:name w:val="纯文本 字符"/>
    <w:link w:val="afff5"/>
    <w:qFormat/>
    <w:rsid w:val="008C0E09"/>
    <w:rPr>
      <w:rFonts w:ascii="宋体" w:hAnsi="Courier New"/>
      <w:szCs w:val="21"/>
    </w:rPr>
  </w:style>
  <w:style w:type="paragraph" w:styleId="afff7">
    <w:name w:val="E-mail Signature"/>
    <w:basedOn w:val="a1"/>
    <w:link w:val="afff8"/>
    <w:uiPriority w:val="99"/>
    <w:unhideWhenUsed/>
    <w:qFormat/>
    <w:rsid w:val="008C0E09"/>
  </w:style>
  <w:style w:type="character" w:customStyle="1" w:styleId="afff8">
    <w:name w:val="电子邮件签名 字符"/>
    <w:link w:val="afff7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afff9">
    <w:name w:val="Normal (Web)"/>
    <w:basedOn w:val="a1"/>
    <w:link w:val="afffa"/>
    <w:uiPriority w:val="99"/>
    <w:qFormat/>
    <w:rsid w:val="008C0E09"/>
    <w:pPr>
      <w:spacing w:before="30" w:after="30" w:line="300" w:lineRule="auto"/>
    </w:pPr>
    <w:rPr>
      <w:rFonts w:ascii="宋体" w:hAnsi="宋体"/>
      <w:kern w:val="0"/>
      <w:sz w:val="24"/>
      <w:szCs w:val="24"/>
    </w:rPr>
  </w:style>
  <w:style w:type="character" w:customStyle="1" w:styleId="afffa">
    <w:name w:val="普通(网站) 字符"/>
    <w:link w:val="afff9"/>
    <w:uiPriority w:val="99"/>
    <w:qFormat/>
    <w:rsid w:val="008C0E09"/>
    <w:rPr>
      <w:rFonts w:ascii="宋体" w:hAnsi="宋体"/>
      <w:sz w:val="24"/>
      <w:szCs w:val="24"/>
    </w:rPr>
  </w:style>
  <w:style w:type="paragraph" w:styleId="HTML">
    <w:name w:val="HTML Address"/>
    <w:basedOn w:val="a1"/>
    <w:link w:val="HTML0"/>
    <w:uiPriority w:val="99"/>
    <w:unhideWhenUsed/>
    <w:qFormat/>
    <w:rsid w:val="008C0E09"/>
    <w:rPr>
      <w:i/>
      <w:iCs/>
    </w:rPr>
  </w:style>
  <w:style w:type="character" w:customStyle="1" w:styleId="HTML0">
    <w:name w:val="HTML 地址 字符"/>
    <w:link w:val="HTML"/>
    <w:uiPriority w:val="99"/>
    <w:qFormat/>
    <w:rsid w:val="008C0E09"/>
    <w:rPr>
      <w:rFonts w:ascii="Calibri" w:hAnsi="Calibri"/>
      <w:i/>
      <w:iCs/>
      <w:kern w:val="2"/>
      <w:sz w:val="21"/>
      <w:szCs w:val="22"/>
    </w:rPr>
  </w:style>
  <w:style w:type="paragraph" w:styleId="HTML1">
    <w:name w:val="HTML Preformatted"/>
    <w:basedOn w:val="a1"/>
    <w:link w:val="HTML2"/>
    <w:uiPriority w:val="99"/>
    <w:unhideWhenUsed/>
    <w:qFormat/>
    <w:rsid w:val="008C0E09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uiPriority w:val="99"/>
    <w:qFormat/>
    <w:rsid w:val="008C0E09"/>
    <w:rPr>
      <w:rFonts w:ascii="Courier New" w:hAnsi="Courier New" w:cs="Courier New"/>
      <w:kern w:val="2"/>
    </w:rPr>
  </w:style>
  <w:style w:type="paragraph" w:styleId="afffb">
    <w:name w:val="annotation subject"/>
    <w:basedOn w:val="aa"/>
    <w:next w:val="aa"/>
    <w:link w:val="afffc"/>
    <w:uiPriority w:val="99"/>
    <w:unhideWhenUsed/>
    <w:qFormat/>
    <w:rsid w:val="008C0E09"/>
    <w:rPr>
      <w:b/>
      <w:bCs/>
      <w:kern w:val="2"/>
      <w:sz w:val="21"/>
      <w:szCs w:val="22"/>
    </w:rPr>
  </w:style>
  <w:style w:type="character" w:customStyle="1" w:styleId="afffc">
    <w:name w:val="批注主题 字符"/>
    <w:link w:val="afffb"/>
    <w:uiPriority w:val="99"/>
    <w:qFormat/>
    <w:rsid w:val="008C0E09"/>
    <w:rPr>
      <w:b/>
      <w:bCs/>
      <w:kern w:val="2"/>
      <w:sz w:val="21"/>
      <w:szCs w:val="22"/>
    </w:rPr>
  </w:style>
  <w:style w:type="paragraph" w:styleId="afffd">
    <w:name w:val="Balloon Text"/>
    <w:basedOn w:val="a1"/>
    <w:link w:val="afffe"/>
    <w:uiPriority w:val="99"/>
    <w:unhideWhenUsed/>
    <w:qFormat/>
    <w:rsid w:val="008C0E09"/>
    <w:rPr>
      <w:kern w:val="0"/>
      <w:sz w:val="18"/>
      <w:szCs w:val="18"/>
    </w:rPr>
  </w:style>
  <w:style w:type="character" w:customStyle="1" w:styleId="afffe">
    <w:name w:val="批注框文本 字符"/>
    <w:link w:val="afffd"/>
    <w:uiPriority w:val="99"/>
    <w:qFormat/>
    <w:rsid w:val="008C0E09"/>
    <w:rPr>
      <w:rFonts w:ascii="Calibri" w:hAnsi="Calibri"/>
      <w:sz w:val="18"/>
      <w:szCs w:val="18"/>
    </w:rPr>
  </w:style>
  <w:style w:type="character" w:styleId="affff">
    <w:name w:val="Placeholder Text"/>
    <w:uiPriority w:val="99"/>
    <w:semiHidden/>
    <w:qFormat/>
    <w:rsid w:val="008C0E09"/>
    <w:rPr>
      <w:color w:val="808080"/>
    </w:rPr>
  </w:style>
  <w:style w:type="paragraph" w:styleId="affff0">
    <w:name w:val="No Spacing"/>
    <w:uiPriority w:val="1"/>
    <w:qFormat/>
    <w:rsid w:val="008C0E0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affff1">
    <w:name w:val="List Paragraph"/>
    <w:basedOn w:val="a1"/>
    <w:uiPriority w:val="34"/>
    <w:qFormat/>
    <w:rsid w:val="008C0E09"/>
    <w:pPr>
      <w:ind w:firstLineChars="200" w:firstLine="420"/>
    </w:pPr>
  </w:style>
  <w:style w:type="paragraph" w:styleId="affff2">
    <w:name w:val="Quote"/>
    <w:basedOn w:val="a1"/>
    <w:next w:val="a1"/>
    <w:link w:val="affff3"/>
    <w:uiPriority w:val="29"/>
    <w:qFormat/>
    <w:rsid w:val="008C0E09"/>
    <w:rPr>
      <w:i/>
      <w:iCs/>
      <w:color w:val="000000"/>
    </w:rPr>
  </w:style>
  <w:style w:type="character" w:customStyle="1" w:styleId="affff3">
    <w:name w:val="引用 字符"/>
    <w:link w:val="affff2"/>
    <w:uiPriority w:val="29"/>
    <w:qFormat/>
    <w:rsid w:val="008C0E09"/>
    <w:rPr>
      <w:rFonts w:ascii="Calibri" w:hAnsi="Calibri"/>
      <w:i/>
      <w:iCs/>
      <w:color w:val="000000"/>
      <w:kern w:val="2"/>
      <w:sz w:val="21"/>
      <w:szCs w:val="22"/>
    </w:rPr>
  </w:style>
  <w:style w:type="paragraph" w:styleId="affff4">
    <w:name w:val="Intense Quote"/>
    <w:basedOn w:val="a1"/>
    <w:next w:val="a1"/>
    <w:link w:val="affff5"/>
    <w:uiPriority w:val="30"/>
    <w:qFormat/>
    <w:rsid w:val="008C0E09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fff5">
    <w:name w:val="明显引用 字符"/>
    <w:link w:val="affff4"/>
    <w:uiPriority w:val="30"/>
    <w:qFormat/>
    <w:rsid w:val="008C0E09"/>
    <w:rPr>
      <w:rFonts w:ascii="Calibri" w:hAnsi="Calibri"/>
      <w:b/>
      <w:bCs/>
      <w:i/>
      <w:iCs/>
      <w:color w:val="4F81BD"/>
      <w:kern w:val="2"/>
      <w:sz w:val="21"/>
      <w:szCs w:val="22"/>
    </w:rPr>
  </w:style>
  <w:style w:type="character" w:styleId="affff6">
    <w:name w:val="Intense Emphasis"/>
    <w:basedOn w:val="a3"/>
    <w:uiPriority w:val="21"/>
    <w:qFormat/>
    <w:rsid w:val="00264FF2"/>
    <w:rPr>
      <w:i/>
      <w:iCs/>
      <w:color w:val="365F91" w:themeColor="accent1" w:themeShade="BF"/>
    </w:rPr>
  </w:style>
  <w:style w:type="character" w:styleId="affff7">
    <w:name w:val="Intense Reference"/>
    <w:basedOn w:val="a3"/>
    <w:uiPriority w:val="32"/>
    <w:qFormat/>
    <w:rsid w:val="00264FF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敬涛 丁</dc:creator>
  <cp:keywords/>
  <dc:description/>
  <cp:lastModifiedBy>敬涛 丁</cp:lastModifiedBy>
  <cp:revision>2</cp:revision>
  <dcterms:created xsi:type="dcterms:W3CDTF">2026-02-03T06:38:00Z</dcterms:created>
  <dcterms:modified xsi:type="dcterms:W3CDTF">2026-02-03T06:38:00Z</dcterms:modified>
</cp:coreProperties>
</file>