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520" w:type="dxa"/>
        <w:tblLook w:val="04A0" w:firstRow="1" w:lastRow="0" w:firstColumn="1" w:lastColumn="0" w:noHBand="0" w:noVBand="1"/>
      </w:tblPr>
      <w:tblGrid>
        <w:gridCol w:w="1094"/>
        <w:gridCol w:w="3426"/>
      </w:tblGrid>
      <w:tr w:rsidR="00547306" w:rsidRPr="00547306" w14:paraId="4AE52910" w14:textId="77777777" w:rsidTr="00547306">
        <w:trPr>
          <w:trHeight w:val="735"/>
        </w:trPr>
        <w:tc>
          <w:tcPr>
            <w:tcW w:w="45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79646"/>
            <w:noWrap/>
            <w:vAlign w:val="center"/>
            <w:hideMark/>
          </w:tcPr>
          <w:p w14:paraId="7DCD5FE7" w14:textId="77777777" w:rsidR="00547306" w:rsidRPr="00547306" w:rsidRDefault="00547306" w:rsidP="00547306">
            <w:pPr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 w:rsidRPr="00547306">
              <w:rPr>
                <w:rFonts w:ascii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初二寒假教案</w:t>
            </w:r>
          </w:p>
        </w:tc>
      </w:tr>
      <w:tr w:rsidR="00547306" w:rsidRPr="00547306" w14:paraId="5AF3B897" w14:textId="77777777" w:rsidTr="00547306">
        <w:trPr>
          <w:trHeight w:val="480"/>
        </w:trPr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5264D" w14:textId="77777777" w:rsidR="00547306" w:rsidRPr="00547306" w:rsidRDefault="00547306" w:rsidP="00547306">
            <w:pPr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547306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讲次</w:t>
            </w:r>
          </w:p>
        </w:tc>
        <w:tc>
          <w:tcPr>
            <w:tcW w:w="3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B297F" w14:textId="77777777" w:rsidR="00547306" w:rsidRPr="00547306" w:rsidRDefault="00547306" w:rsidP="00547306">
            <w:pPr>
              <w:spacing w:after="0"/>
              <w:jc w:val="center"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547306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教案名称</w:t>
            </w:r>
          </w:p>
        </w:tc>
      </w:tr>
      <w:tr w:rsidR="00547306" w:rsidRPr="00547306" w14:paraId="4F35478D" w14:textId="77777777" w:rsidTr="00547306">
        <w:trPr>
          <w:trHeight w:val="480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D4F52" w14:textId="77777777" w:rsidR="00547306" w:rsidRPr="00547306" w:rsidRDefault="00547306" w:rsidP="00547306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4730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第1讲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8EE27" w14:textId="77777777" w:rsidR="00547306" w:rsidRPr="00547306" w:rsidRDefault="00547306" w:rsidP="00547306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4730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复习质量密度计算</w:t>
            </w:r>
          </w:p>
        </w:tc>
      </w:tr>
      <w:tr w:rsidR="00547306" w:rsidRPr="00547306" w14:paraId="679E7900" w14:textId="77777777" w:rsidTr="00547306">
        <w:trPr>
          <w:trHeight w:val="480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6CFF4" w14:textId="77777777" w:rsidR="00547306" w:rsidRPr="00547306" w:rsidRDefault="00547306" w:rsidP="00547306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4730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第2讲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4946B" w14:textId="77777777" w:rsidR="00547306" w:rsidRPr="00547306" w:rsidRDefault="00547306" w:rsidP="00547306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4730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复习质量密度实验</w:t>
            </w:r>
          </w:p>
        </w:tc>
      </w:tr>
      <w:tr w:rsidR="00547306" w:rsidRPr="00547306" w14:paraId="662209C3" w14:textId="77777777" w:rsidTr="00547306">
        <w:trPr>
          <w:trHeight w:val="480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4F4AE" w14:textId="77777777" w:rsidR="00547306" w:rsidRPr="00547306" w:rsidRDefault="00547306" w:rsidP="00547306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4730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第3讲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B9578" w14:textId="77777777" w:rsidR="00547306" w:rsidRPr="00547306" w:rsidRDefault="00547306" w:rsidP="00547306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4730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基本力学概念</w:t>
            </w:r>
          </w:p>
        </w:tc>
      </w:tr>
      <w:tr w:rsidR="00547306" w:rsidRPr="00547306" w14:paraId="700A01F8" w14:textId="77777777" w:rsidTr="00547306">
        <w:trPr>
          <w:trHeight w:val="480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D70B4" w14:textId="77777777" w:rsidR="00547306" w:rsidRPr="00547306" w:rsidRDefault="00547306" w:rsidP="00547306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4730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第4讲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994B0" w14:textId="77777777" w:rsidR="00547306" w:rsidRPr="00547306" w:rsidRDefault="00547306" w:rsidP="00547306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4730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重力</w:t>
            </w:r>
          </w:p>
        </w:tc>
      </w:tr>
      <w:tr w:rsidR="00547306" w:rsidRPr="00547306" w14:paraId="0C5EF396" w14:textId="77777777" w:rsidTr="00547306">
        <w:trPr>
          <w:trHeight w:val="480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A85B9" w14:textId="77777777" w:rsidR="00547306" w:rsidRPr="00547306" w:rsidRDefault="00547306" w:rsidP="00547306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4730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第5讲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8E327" w14:textId="77777777" w:rsidR="00547306" w:rsidRPr="00547306" w:rsidRDefault="00547306" w:rsidP="00547306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4730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二力平衡</w:t>
            </w:r>
          </w:p>
        </w:tc>
      </w:tr>
      <w:tr w:rsidR="00547306" w:rsidRPr="00547306" w14:paraId="212D3812" w14:textId="77777777" w:rsidTr="00547306">
        <w:trPr>
          <w:trHeight w:val="480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37F9C" w14:textId="77777777" w:rsidR="00547306" w:rsidRPr="00547306" w:rsidRDefault="00547306" w:rsidP="00547306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4730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第6讲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34D67" w14:textId="77777777" w:rsidR="00547306" w:rsidRPr="00547306" w:rsidRDefault="00547306" w:rsidP="00547306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4730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牛顿第一定律</w:t>
            </w:r>
          </w:p>
        </w:tc>
      </w:tr>
      <w:tr w:rsidR="00547306" w:rsidRPr="00547306" w14:paraId="4BAE7B50" w14:textId="77777777" w:rsidTr="00547306">
        <w:trPr>
          <w:trHeight w:val="480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CC13C" w14:textId="77777777" w:rsidR="00547306" w:rsidRPr="00547306" w:rsidRDefault="00547306" w:rsidP="00547306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4730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第7讲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E0B90" w14:textId="77777777" w:rsidR="00547306" w:rsidRPr="00547306" w:rsidRDefault="00547306" w:rsidP="00547306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4730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固体压强</w:t>
            </w:r>
          </w:p>
        </w:tc>
      </w:tr>
      <w:tr w:rsidR="00547306" w:rsidRPr="00547306" w14:paraId="50580BD5" w14:textId="77777777" w:rsidTr="00547306">
        <w:trPr>
          <w:trHeight w:val="480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D8A65" w14:textId="77777777" w:rsidR="00547306" w:rsidRPr="00547306" w:rsidRDefault="00547306" w:rsidP="00547306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4730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第8讲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338D5" w14:textId="77777777" w:rsidR="00547306" w:rsidRPr="00547306" w:rsidRDefault="00547306" w:rsidP="00547306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4730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液体、气体压强</w:t>
            </w:r>
          </w:p>
        </w:tc>
      </w:tr>
      <w:tr w:rsidR="00547306" w:rsidRPr="00547306" w14:paraId="76B8DEA6" w14:textId="77777777" w:rsidTr="00547306">
        <w:trPr>
          <w:trHeight w:val="480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ADD05" w14:textId="77777777" w:rsidR="00547306" w:rsidRPr="00547306" w:rsidRDefault="00547306" w:rsidP="00547306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4730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第9讲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DDF35" w14:textId="77777777" w:rsidR="00547306" w:rsidRPr="00547306" w:rsidRDefault="00547306" w:rsidP="00547306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4730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浮力、物体的沉浮</w:t>
            </w:r>
          </w:p>
        </w:tc>
      </w:tr>
      <w:tr w:rsidR="00547306" w:rsidRPr="00547306" w14:paraId="5F781EC0" w14:textId="77777777" w:rsidTr="00547306">
        <w:trPr>
          <w:trHeight w:val="480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283D0" w14:textId="77777777" w:rsidR="00547306" w:rsidRPr="00547306" w:rsidRDefault="00547306" w:rsidP="00547306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4730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第10讲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77FA0" w14:textId="77777777" w:rsidR="00547306" w:rsidRPr="00547306" w:rsidRDefault="00547306" w:rsidP="00547306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4730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压强浮力专题</w:t>
            </w:r>
          </w:p>
        </w:tc>
      </w:tr>
      <w:tr w:rsidR="00547306" w:rsidRPr="00547306" w14:paraId="41E235E0" w14:textId="77777777" w:rsidTr="00547306">
        <w:trPr>
          <w:trHeight w:val="480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08EE2" w14:textId="77777777" w:rsidR="00547306" w:rsidRPr="00547306" w:rsidRDefault="00547306" w:rsidP="00547306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4730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第11讲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6337E" w14:textId="77777777" w:rsidR="00547306" w:rsidRPr="00547306" w:rsidRDefault="00547306" w:rsidP="00547306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4730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走进分子的世界</w:t>
            </w:r>
          </w:p>
        </w:tc>
      </w:tr>
      <w:tr w:rsidR="00547306" w:rsidRPr="00547306" w14:paraId="765CEE31" w14:textId="77777777" w:rsidTr="00547306">
        <w:trPr>
          <w:trHeight w:val="480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9A8B2" w14:textId="77777777" w:rsidR="00547306" w:rsidRPr="00547306" w:rsidRDefault="00547306" w:rsidP="00547306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4730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第12讲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971BC" w14:textId="77777777" w:rsidR="00547306" w:rsidRPr="00547306" w:rsidRDefault="00547306" w:rsidP="00547306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4730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探索更小的微粒</w:t>
            </w:r>
          </w:p>
        </w:tc>
      </w:tr>
      <w:tr w:rsidR="00547306" w:rsidRPr="00547306" w14:paraId="6CD75F30" w14:textId="77777777" w:rsidTr="00547306">
        <w:trPr>
          <w:trHeight w:val="930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AD724" w14:textId="77777777" w:rsidR="00547306" w:rsidRPr="00547306" w:rsidRDefault="00547306" w:rsidP="00547306">
            <w:pPr>
              <w:spacing w:after="0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547306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148C7E56" w14:textId="77777777" w:rsidR="00547306" w:rsidRPr="00547306" w:rsidRDefault="00547306" w:rsidP="00547306">
            <w:pPr>
              <w:spacing w:after="0"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54730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1-2讲：教研中心；</w:t>
            </w:r>
            <w:r w:rsidRPr="0054730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br/>
              <w:t>3-6：物理二组；</w:t>
            </w:r>
            <w:r w:rsidRPr="0054730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br/>
              <w:t>7-12物理八组；</w:t>
            </w:r>
          </w:p>
        </w:tc>
      </w:tr>
    </w:tbl>
    <w:p w14:paraId="0FFFB5B1" w14:textId="77777777" w:rsidR="00DF7DBD" w:rsidRDefault="00DF7DBD"/>
    <w:sectPr w:rsidR="00DF7D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num w:numId="1" w16cid:durableId="839001262">
    <w:abstractNumId w:val="9"/>
  </w:num>
  <w:num w:numId="2" w16cid:durableId="969867409">
    <w:abstractNumId w:val="9"/>
  </w:num>
  <w:num w:numId="3" w16cid:durableId="381289828">
    <w:abstractNumId w:val="8"/>
  </w:num>
  <w:num w:numId="4" w16cid:durableId="1646012860">
    <w:abstractNumId w:val="8"/>
  </w:num>
  <w:num w:numId="5" w16cid:durableId="194932497">
    <w:abstractNumId w:val="7"/>
  </w:num>
  <w:num w:numId="6" w16cid:durableId="584459601">
    <w:abstractNumId w:val="7"/>
  </w:num>
  <w:num w:numId="7" w16cid:durableId="1976520054">
    <w:abstractNumId w:val="6"/>
  </w:num>
  <w:num w:numId="8" w16cid:durableId="1920946356">
    <w:abstractNumId w:val="6"/>
  </w:num>
  <w:num w:numId="9" w16cid:durableId="1782988932">
    <w:abstractNumId w:val="5"/>
  </w:num>
  <w:num w:numId="10" w16cid:durableId="1148398099">
    <w:abstractNumId w:val="5"/>
  </w:num>
  <w:num w:numId="11" w16cid:durableId="445581975">
    <w:abstractNumId w:val="4"/>
  </w:num>
  <w:num w:numId="12" w16cid:durableId="907886760">
    <w:abstractNumId w:val="4"/>
  </w:num>
  <w:num w:numId="13" w16cid:durableId="1695955885">
    <w:abstractNumId w:val="3"/>
  </w:num>
  <w:num w:numId="14" w16cid:durableId="947857320">
    <w:abstractNumId w:val="3"/>
  </w:num>
  <w:num w:numId="15" w16cid:durableId="1751585090">
    <w:abstractNumId w:val="2"/>
  </w:num>
  <w:num w:numId="16" w16cid:durableId="455101967">
    <w:abstractNumId w:val="2"/>
  </w:num>
  <w:num w:numId="17" w16cid:durableId="782967924">
    <w:abstractNumId w:val="1"/>
  </w:num>
  <w:num w:numId="18" w16cid:durableId="1901359256">
    <w:abstractNumId w:val="1"/>
  </w:num>
  <w:num w:numId="19" w16cid:durableId="169491686">
    <w:abstractNumId w:val="0"/>
  </w:num>
  <w:num w:numId="20" w16cid:durableId="196936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056"/>
    <w:rsid w:val="00391D08"/>
    <w:rsid w:val="00547306"/>
    <w:rsid w:val="008C0E09"/>
    <w:rsid w:val="00DF7DBD"/>
    <w:rsid w:val="00E93056"/>
    <w:rsid w:val="00EC2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5E3896-F5B3-4409-BCBC-5C6D1F283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 w:qFormat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uiPriority="1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iPriority="0" w:unhideWhenUsed="1" w:qFormat="1"/>
    <w:lsdException w:name="E-mail Signature" w:semiHidden="1" w:unhideWhenUsed="1" w:qFormat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 w:qFormat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next w:val="a2"/>
    <w:qFormat/>
    <w:rsid w:val="008C0E09"/>
    <w:rPr>
      <w:rFonts w:ascii="Calibri" w:hAnsi="Calibri"/>
      <w:kern w:val="2"/>
      <w:sz w:val="21"/>
      <w:szCs w:val="22"/>
    </w:rPr>
  </w:style>
  <w:style w:type="paragraph" w:styleId="1">
    <w:name w:val="heading 1"/>
    <w:basedOn w:val="a1"/>
    <w:next w:val="a1"/>
    <w:link w:val="10"/>
    <w:uiPriority w:val="9"/>
    <w:qFormat/>
    <w:rsid w:val="008C0E09"/>
    <w:pPr>
      <w:keepNext/>
      <w:keepLines/>
      <w:spacing w:before="340" w:after="330" w:line="578" w:lineRule="auto"/>
      <w:outlineLvl w:val="0"/>
    </w:pPr>
    <w:rPr>
      <w:rFonts w:cstheme="majorBidi"/>
      <w:b/>
      <w:bCs/>
      <w:kern w:val="44"/>
      <w:sz w:val="44"/>
      <w:szCs w:val="44"/>
    </w:rPr>
  </w:style>
  <w:style w:type="paragraph" w:styleId="21">
    <w:name w:val="heading 2"/>
    <w:basedOn w:val="a1"/>
    <w:next w:val="a1"/>
    <w:link w:val="22"/>
    <w:uiPriority w:val="9"/>
    <w:unhideWhenUsed/>
    <w:qFormat/>
    <w:rsid w:val="008C0E0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rsid w:val="008C0E0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1">
    <w:name w:val="heading 4"/>
    <w:basedOn w:val="a1"/>
    <w:next w:val="a1"/>
    <w:link w:val="42"/>
    <w:uiPriority w:val="9"/>
    <w:unhideWhenUsed/>
    <w:qFormat/>
    <w:rsid w:val="008C0E09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1">
    <w:name w:val="heading 5"/>
    <w:basedOn w:val="a1"/>
    <w:next w:val="a1"/>
    <w:link w:val="52"/>
    <w:uiPriority w:val="9"/>
    <w:unhideWhenUsed/>
    <w:qFormat/>
    <w:rsid w:val="008C0E0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0"/>
    <w:uiPriority w:val="9"/>
    <w:unhideWhenUsed/>
    <w:qFormat/>
    <w:rsid w:val="008C0E09"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7">
    <w:name w:val="heading 7"/>
    <w:basedOn w:val="a1"/>
    <w:next w:val="a1"/>
    <w:link w:val="70"/>
    <w:uiPriority w:val="9"/>
    <w:unhideWhenUsed/>
    <w:qFormat/>
    <w:rsid w:val="008C0E0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1"/>
    <w:next w:val="a1"/>
    <w:link w:val="80"/>
    <w:uiPriority w:val="9"/>
    <w:unhideWhenUsed/>
    <w:qFormat/>
    <w:rsid w:val="008C0E09"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9">
    <w:name w:val="heading 9"/>
    <w:basedOn w:val="a1"/>
    <w:next w:val="a1"/>
    <w:link w:val="90"/>
    <w:uiPriority w:val="9"/>
    <w:unhideWhenUsed/>
    <w:qFormat/>
    <w:rsid w:val="008C0E09"/>
    <w:pPr>
      <w:keepNext/>
      <w:keepLines/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pltixk">
    <w:name w:val="pl*tixk"/>
    <w:qFormat/>
    <w:rsid w:val="008C0E09"/>
  </w:style>
  <w:style w:type="paragraph" w:customStyle="1" w:styleId="11">
    <w:name w:val="列出段落1"/>
    <w:basedOn w:val="a1"/>
    <w:qFormat/>
    <w:rsid w:val="008C0E09"/>
    <w:pPr>
      <w:ind w:firstLineChars="200" w:firstLine="420"/>
    </w:pPr>
    <w:rPr>
      <w:szCs w:val="21"/>
    </w:rPr>
  </w:style>
  <w:style w:type="paragraph" w:customStyle="1" w:styleId="0">
    <w:name w:val="正文_0"/>
    <w:qFormat/>
    <w:rsid w:val="008C0E0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DefaultParagraph">
    <w:name w:val="DefaultParagraph"/>
    <w:link w:val="DefaultParagraphCharChar"/>
    <w:qFormat/>
    <w:rsid w:val="008C0E09"/>
    <w:rPr>
      <w:rFonts w:hAnsi="Calibri"/>
      <w:kern w:val="2"/>
      <w:sz w:val="21"/>
      <w:szCs w:val="22"/>
    </w:rPr>
  </w:style>
  <w:style w:type="character" w:customStyle="1" w:styleId="DefaultParagraphCharChar">
    <w:name w:val="DefaultParagraph Char Char"/>
    <w:link w:val="DefaultParagraph"/>
    <w:qFormat/>
    <w:rsid w:val="008C0E09"/>
    <w:rPr>
      <w:rFonts w:hAnsi="Calibri"/>
      <w:kern w:val="2"/>
      <w:sz w:val="21"/>
      <w:szCs w:val="22"/>
    </w:rPr>
  </w:style>
  <w:style w:type="character" w:customStyle="1" w:styleId="tnude">
    <w:name w:val="tn+ude"/>
    <w:basedOn w:val="a3"/>
    <w:qFormat/>
    <w:rsid w:val="008C0E09"/>
  </w:style>
  <w:style w:type="paragraph" w:customStyle="1" w:styleId="00">
    <w:name w:val="纯文本_0"/>
    <w:basedOn w:val="a1"/>
    <w:link w:val="1Char1"/>
    <w:qFormat/>
    <w:rsid w:val="008C0E09"/>
    <w:rPr>
      <w:rFonts w:ascii="宋体" w:hAnsi="Courier New"/>
      <w:kern w:val="0"/>
      <w:sz w:val="20"/>
      <w:szCs w:val="21"/>
    </w:rPr>
  </w:style>
  <w:style w:type="character" w:customStyle="1" w:styleId="1Char1">
    <w:name w:val="标题1 Char1"/>
    <w:link w:val="00"/>
    <w:qFormat/>
    <w:locked/>
    <w:rsid w:val="008C0E09"/>
    <w:rPr>
      <w:rFonts w:ascii="宋体" w:hAnsi="Courier New"/>
      <w:szCs w:val="21"/>
    </w:rPr>
  </w:style>
  <w:style w:type="paragraph" w:customStyle="1" w:styleId="Default">
    <w:name w:val="Default"/>
    <w:qFormat/>
    <w:rsid w:val="008C0E09"/>
    <w:pPr>
      <w:widowControl w:val="0"/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customStyle="1" w:styleId="01">
    <w:name w:val="普通(网站)_0"/>
    <w:basedOn w:val="0"/>
    <w:link w:val="0Char"/>
    <w:qFormat/>
    <w:rsid w:val="008C0E09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0Char">
    <w:name w:val="普通(网站)_0 Char"/>
    <w:link w:val="01"/>
    <w:qFormat/>
    <w:locked/>
    <w:rsid w:val="008C0E09"/>
    <w:rPr>
      <w:rFonts w:ascii="宋体" w:hAnsi="宋体"/>
      <w:sz w:val="24"/>
      <w:szCs w:val="24"/>
    </w:rPr>
  </w:style>
  <w:style w:type="paragraph" w:customStyle="1" w:styleId="000">
    <w:name w:val="正文_0_0"/>
    <w:link w:val="0Char0"/>
    <w:qFormat/>
    <w:rsid w:val="008C0E0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0Char0">
    <w:name w:val="正文_0 Char"/>
    <w:link w:val="000"/>
    <w:qFormat/>
    <w:rsid w:val="008C0E09"/>
    <w:rPr>
      <w:rFonts w:ascii="Calibri" w:hAnsi="Calibri"/>
      <w:kern w:val="2"/>
      <w:sz w:val="21"/>
      <w:szCs w:val="22"/>
    </w:rPr>
  </w:style>
  <w:style w:type="character" w:customStyle="1" w:styleId="jyemathselector">
    <w:name w:val="jye_math_selector"/>
    <w:qFormat/>
    <w:rsid w:val="008C0E09"/>
    <w:rPr>
      <w:rFonts w:ascii="Times New Roman" w:hAnsi="Times New Roman" w:cs="Times New Roman" w:hint="default"/>
    </w:rPr>
  </w:style>
  <w:style w:type="character" w:customStyle="1" w:styleId="apple-converted-space">
    <w:name w:val="apple-converted-space"/>
    <w:qFormat/>
    <w:rsid w:val="008C0E09"/>
  </w:style>
  <w:style w:type="paragraph" w:customStyle="1" w:styleId="Style146">
    <w:name w:val="_Style 146"/>
    <w:basedOn w:val="1"/>
    <w:next w:val="a1"/>
    <w:uiPriority w:val="39"/>
    <w:unhideWhenUsed/>
    <w:qFormat/>
    <w:rsid w:val="008C0E09"/>
    <w:pPr>
      <w:outlineLvl w:val="9"/>
    </w:pPr>
    <w:rPr>
      <w:rFonts w:cs="Times New Roman"/>
    </w:rPr>
  </w:style>
  <w:style w:type="character" w:customStyle="1" w:styleId="10">
    <w:name w:val="标题 1 字符"/>
    <w:link w:val="1"/>
    <w:uiPriority w:val="9"/>
    <w:qFormat/>
    <w:rsid w:val="008C0E09"/>
    <w:rPr>
      <w:rFonts w:ascii="Calibri" w:hAnsi="Calibri" w:cstheme="majorBidi"/>
      <w:b/>
      <w:bCs/>
      <w:kern w:val="44"/>
      <w:sz w:val="44"/>
      <w:szCs w:val="44"/>
    </w:rPr>
  </w:style>
  <w:style w:type="paragraph" w:customStyle="1" w:styleId="Style149">
    <w:name w:val="_Style 149"/>
    <w:basedOn w:val="a1"/>
    <w:next w:val="a1"/>
    <w:uiPriority w:val="37"/>
    <w:unhideWhenUsed/>
    <w:qFormat/>
    <w:rsid w:val="008C0E09"/>
  </w:style>
  <w:style w:type="paragraph" w:customStyle="1" w:styleId="paragraph">
    <w:name w:val="paragraph"/>
    <w:basedOn w:val="a1"/>
    <w:semiHidden/>
    <w:qFormat/>
    <w:rsid w:val="008C0E09"/>
    <w:pPr>
      <w:spacing w:before="100" w:beforeAutospacing="1" w:after="100" w:afterAutospacing="1"/>
    </w:pPr>
    <w:rPr>
      <w:rFonts w:ascii="等线" w:eastAsia="等线" w:hAnsi="等线"/>
      <w:kern w:val="0"/>
      <w:sz w:val="24"/>
      <w:szCs w:val="24"/>
    </w:rPr>
  </w:style>
  <w:style w:type="paragraph" w:customStyle="1" w:styleId="BorderColor01237BBF">
    <w:name w:val="Border Color 01237BBF"/>
    <w:qFormat/>
    <w:rsid w:val="008C0E09"/>
    <w:pPr>
      <w:widowControl w:val="0"/>
      <w:spacing w:after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2">
    <w:name w:val="Body Text"/>
    <w:basedOn w:val="a1"/>
    <w:link w:val="a6"/>
    <w:qFormat/>
    <w:rsid w:val="008C0E09"/>
    <w:pPr>
      <w:shd w:val="clear" w:color="auto" w:fill="FFFFFF"/>
      <w:spacing w:line="405" w:lineRule="exact"/>
      <w:jc w:val="distribute"/>
    </w:pPr>
    <w:rPr>
      <w:rFonts w:ascii="宋体" w:hAnsi="Times New Roman"/>
      <w:kern w:val="0"/>
      <w:sz w:val="18"/>
      <w:szCs w:val="18"/>
    </w:rPr>
  </w:style>
  <w:style w:type="character" w:customStyle="1" w:styleId="a6">
    <w:name w:val="正文文本 字符"/>
    <w:link w:val="a2"/>
    <w:qFormat/>
    <w:rsid w:val="008C0E09"/>
    <w:rPr>
      <w:rFonts w:ascii="宋体"/>
      <w:sz w:val="18"/>
      <w:szCs w:val="18"/>
      <w:shd w:val="clear" w:color="auto" w:fill="FFFFFF"/>
    </w:rPr>
  </w:style>
  <w:style w:type="character" w:customStyle="1" w:styleId="22">
    <w:name w:val="标题 2 字符"/>
    <w:link w:val="21"/>
    <w:uiPriority w:val="9"/>
    <w:qFormat/>
    <w:rsid w:val="008C0E09"/>
    <w:rPr>
      <w:rFonts w:ascii="Cambria" w:hAnsi="Cambria"/>
      <w:b/>
      <w:bCs/>
      <w:kern w:val="2"/>
      <w:sz w:val="32"/>
      <w:szCs w:val="32"/>
    </w:rPr>
  </w:style>
  <w:style w:type="character" w:customStyle="1" w:styleId="32">
    <w:name w:val="标题 3 字符"/>
    <w:link w:val="31"/>
    <w:uiPriority w:val="9"/>
    <w:qFormat/>
    <w:rsid w:val="008C0E09"/>
    <w:rPr>
      <w:rFonts w:ascii="Calibri" w:hAnsi="Calibri"/>
      <w:b/>
      <w:bCs/>
      <w:kern w:val="2"/>
      <w:sz w:val="32"/>
      <w:szCs w:val="32"/>
    </w:rPr>
  </w:style>
  <w:style w:type="character" w:customStyle="1" w:styleId="42">
    <w:name w:val="标题 4 字符"/>
    <w:link w:val="41"/>
    <w:uiPriority w:val="9"/>
    <w:qFormat/>
    <w:rsid w:val="008C0E09"/>
    <w:rPr>
      <w:rFonts w:ascii="Cambria" w:hAnsi="Cambria"/>
      <w:b/>
      <w:bCs/>
      <w:kern w:val="2"/>
      <w:sz w:val="28"/>
      <w:szCs w:val="28"/>
    </w:rPr>
  </w:style>
  <w:style w:type="character" w:customStyle="1" w:styleId="52">
    <w:name w:val="标题 5 字符"/>
    <w:link w:val="51"/>
    <w:uiPriority w:val="9"/>
    <w:qFormat/>
    <w:rsid w:val="008C0E09"/>
    <w:rPr>
      <w:rFonts w:ascii="Calibri" w:hAnsi="Calibri"/>
      <w:b/>
      <w:bCs/>
      <w:kern w:val="2"/>
      <w:sz w:val="28"/>
      <w:szCs w:val="28"/>
    </w:rPr>
  </w:style>
  <w:style w:type="character" w:customStyle="1" w:styleId="60">
    <w:name w:val="标题 6 字符"/>
    <w:link w:val="6"/>
    <w:uiPriority w:val="9"/>
    <w:qFormat/>
    <w:rsid w:val="008C0E09"/>
    <w:rPr>
      <w:rFonts w:ascii="Cambria" w:hAnsi="Cambria"/>
      <w:b/>
      <w:bCs/>
      <w:kern w:val="2"/>
      <w:sz w:val="24"/>
      <w:szCs w:val="24"/>
    </w:rPr>
  </w:style>
  <w:style w:type="character" w:customStyle="1" w:styleId="70">
    <w:name w:val="标题 7 字符"/>
    <w:link w:val="7"/>
    <w:uiPriority w:val="9"/>
    <w:qFormat/>
    <w:rsid w:val="008C0E09"/>
    <w:rPr>
      <w:rFonts w:ascii="Calibri" w:hAnsi="Calibri"/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"/>
    <w:qFormat/>
    <w:rsid w:val="008C0E09"/>
    <w:rPr>
      <w:rFonts w:ascii="Cambria" w:hAnsi="Cambria"/>
      <w:kern w:val="2"/>
      <w:sz w:val="24"/>
      <w:szCs w:val="24"/>
    </w:rPr>
  </w:style>
  <w:style w:type="character" w:customStyle="1" w:styleId="90">
    <w:name w:val="标题 9 字符"/>
    <w:link w:val="9"/>
    <w:uiPriority w:val="9"/>
    <w:qFormat/>
    <w:rsid w:val="008C0E09"/>
    <w:rPr>
      <w:rFonts w:ascii="Cambria" w:hAnsi="Cambria"/>
      <w:kern w:val="2"/>
      <w:sz w:val="21"/>
      <w:szCs w:val="21"/>
    </w:rPr>
  </w:style>
  <w:style w:type="paragraph" w:styleId="12">
    <w:name w:val="index 1"/>
    <w:basedOn w:val="a1"/>
    <w:next w:val="a1"/>
    <w:uiPriority w:val="99"/>
    <w:unhideWhenUsed/>
    <w:qFormat/>
    <w:rsid w:val="008C0E09"/>
  </w:style>
  <w:style w:type="paragraph" w:styleId="23">
    <w:name w:val="index 2"/>
    <w:basedOn w:val="a1"/>
    <w:next w:val="a1"/>
    <w:uiPriority w:val="99"/>
    <w:unhideWhenUsed/>
    <w:qFormat/>
    <w:rsid w:val="008C0E09"/>
    <w:pPr>
      <w:ind w:leftChars="200" w:left="200"/>
    </w:pPr>
  </w:style>
  <w:style w:type="paragraph" w:styleId="33">
    <w:name w:val="index 3"/>
    <w:basedOn w:val="a1"/>
    <w:next w:val="a1"/>
    <w:uiPriority w:val="99"/>
    <w:unhideWhenUsed/>
    <w:qFormat/>
    <w:rsid w:val="008C0E09"/>
    <w:pPr>
      <w:ind w:leftChars="400" w:left="400"/>
    </w:pPr>
  </w:style>
  <w:style w:type="paragraph" w:styleId="43">
    <w:name w:val="index 4"/>
    <w:basedOn w:val="a1"/>
    <w:next w:val="a1"/>
    <w:uiPriority w:val="99"/>
    <w:unhideWhenUsed/>
    <w:qFormat/>
    <w:rsid w:val="008C0E09"/>
    <w:pPr>
      <w:ind w:leftChars="600" w:left="600"/>
    </w:pPr>
  </w:style>
  <w:style w:type="paragraph" w:styleId="53">
    <w:name w:val="index 5"/>
    <w:basedOn w:val="a1"/>
    <w:next w:val="a1"/>
    <w:uiPriority w:val="99"/>
    <w:unhideWhenUsed/>
    <w:qFormat/>
    <w:rsid w:val="008C0E09"/>
    <w:pPr>
      <w:ind w:leftChars="800" w:left="800"/>
    </w:pPr>
  </w:style>
  <w:style w:type="paragraph" w:styleId="61">
    <w:name w:val="index 6"/>
    <w:basedOn w:val="a1"/>
    <w:next w:val="a1"/>
    <w:uiPriority w:val="99"/>
    <w:unhideWhenUsed/>
    <w:qFormat/>
    <w:rsid w:val="008C0E09"/>
    <w:pPr>
      <w:ind w:leftChars="1000" w:left="1000"/>
    </w:pPr>
  </w:style>
  <w:style w:type="paragraph" w:styleId="71">
    <w:name w:val="index 7"/>
    <w:basedOn w:val="a1"/>
    <w:next w:val="a1"/>
    <w:uiPriority w:val="99"/>
    <w:unhideWhenUsed/>
    <w:qFormat/>
    <w:rsid w:val="008C0E09"/>
    <w:pPr>
      <w:ind w:leftChars="1200" w:left="1200"/>
    </w:pPr>
  </w:style>
  <w:style w:type="paragraph" w:styleId="81">
    <w:name w:val="index 8"/>
    <w:basedOn w:val="a1"/>
    <w:next w:val="a1"/>
    <w:uiPriority w:val="99"/>
    <w:unhideWhenUsed/>
    <w:qFormat/>
    <w:rsid w:val="008C0E09"/>
    <w:pPr>
      <w:ind w:leftChars="1400" w:left="1400"/>
    </w:pPr>
  </w:style>
  <w:style w:type="paragraph" w:styleId="91">
    <w:name w:val="index 9"/>
    <w:basedOn w:val="a1"/>
    <w:next w:val="a1"/>
    <w:uiPriority w:val="99"/>
    <w:unhideWhenUsed/>
    <w:qFormat/>
    <w:rsid w:val="008C0E09"/>
    <w:pPr>
      <w:ind w:leftChars="1600" w:left="1600"/>
    </w:pPr>
  </w:style>
  <w:style w:type="paragraph" w:styleId="TOC1">
    <w:name w:val="toc 1"/>
    <w:basedOn w:val="a1"/>
    <w:next w:val="a1"/>
    <w:uiPriority w:val="39"/>
    <w:unhideWhenUsed/>
    <w:qFormat/>
    <w:rsid w:val="008C0E09"/>
  </w:style>
  <w:style w:type="paragraph" w:styleId="TOC2">
    <w:name w:val="toc 2"/>
    <w:basedOn w:val="a1"/>
    <w:next w:val="a1"/>
    <w:uiPriority w:val="39"/>
    <w:unhideWhenUsed/>
    <w:qFormat/>
    <w:rsid w:val="008C0E09"/>
    <w:pPr>
      <w:ind w:leftChars="200" w:left="420"/>
    </w:pPr>
  </w:style>
  <w:style w:type="paragraph" w:styleId="TOC3">
    <w:name w:val="toc 3"/>
    <w:basedOn w:val="a1"/>
    <w:next w:val="a1"/>
    <w:uiPriority w:val="39"/>
    <w:unhideWhenUsed/>
    <w:qFormat/>
    <w:rsid w:val="008C0E09"/>
    <w:pPr>
      <w:ind w:leftChars="400" w:left="840"/>
    </w:pPr>
  </w:style>
  <w:style w:type="paragraph" w:styleId="TOC4">
    <w:name w:val="toc 4"/>
    <w:basedOn w:val="a1"/>
    <w:next w:val="a1"/>
    <w:uiPriority w:val="39"/>
    <w:unhideWhenUsed/>
    <w:qFormat/>
    <w:rsid w:val="008C0E09"/>
    <w:pPr>
      <w:ind w:leftChars="600" w:left="1260"/>
    </w:pPr>
  </w:style>
  <w:style w:type="paragraph" w:styleId="TOC5">
    <w:name w:val="toc 5"/>
    <w:basedOn w:val="a1"/>
    <w:next w:val="a1"/>
    <w:uiPriority w:val="39"/>
    <w:unhideWhenUsed/>
    <w:qFormat/>
    <w:rsid w:val="008C0E09"/>
    <w:pPr>
      <w:ind w:leftChars="800" w:left="1680"/>
    </w:pPr>
  </w:style>
  <w:style w:type="paragraph" w:styleId="TOC6">
    <w:name w:val="toc 6"/>
    <w:basedOn w:val="a1"/>
    <w:next w:val="a1"/>
    <w:uiPriority w:val="39"/>
    <w:unhideWhenUsed/>
    <w:qFormat/>
    <w:rsid w:val="008C0E09"/>
    <w:pPr>
      <w:ind w:leftChars="1000" w:left="2100"/>
    </w:pPr>
  </w:style>
  <w:style w:type="paragraph" w:styleId="TOC7">
    <w:name w:val="toc 7"/>
    <w:basedOn w:val="a1"/>
    <w:next w:val="a1"/>
    <w:uiPriority w:val="39"/>
    <w:unhideWhenUsed/>
    <w:qFormat/>
    <w:rsid w:val="008C0E09"/>
    <w:pPr>
      <w:ind w:leftChars="1200" w:left="2520"/>
    </w:pPr>
  </w:style>
  <w:style w:type="paragraph" w:styleId="TOC8">
    <w:name w:val="toc 8"/>
    <w:basedOn w:val="a1"/>
    <w:next w:val="a1"/>
    <w:uiPriority w:val="39"/>
    <w:unhideWhenUsed/>
    <w:qFormat/>
    <w:rsid w:val="008C0E09"/>
    <w:pPr>
      <w:ind w:leftChars="1400" w:left="2940"/>
    </w:pPr>
  </w:style>
  <w:style w:type="paragraph" w:styleId="TOC9">
    <w:name w:val="toc 9"/>
    <w:basedOn w:val="a1"/>
    <w:next w:val="a1"/>
    <w:uiPriority w:val="39"/>
    <w:unhideWhenUsed/>
    <w:qFormat/>
    <w:rsid w:val="008C0E09"/>
    <w:pPr>
      <w:ind w:leftChars="1600" w:left="3360"/>
    </w:pPr>
  </w:style>
  <w:style w:type="paragraph" w:styleId="a7">
    <w:name w:val="Normal Indent"/>
    <w:basedOn w:val="a1"/>
    <w:uiPriority w:val="99"/>
    <w:unhideWhenUsed/>
    <w:qFormat/>
    <w:rsid w:val="008C0E09"/>
    <w:pPr>
      <w:ind w:firstLineChars="200" w:firstLine="420"/>
    </w:pPr>
  </w:style>
  <w:style w:type="paragraph" w:styleId="a8">
    <w:name w:val="footnote text"/>
    <w:basedOn w:val="a1"/>
    <w:link w:val="a9"/>
    <w:uiPriority w:val="99"/>
    <w:unhideWhenUsed/>
    <w:qFormat/>
    <w:rsid w:val="008C0E09"/>
    <w:pPr>
      <w:snapToGrid w:val="0"/>
    </w:pPr>
    <w:rPr>
      <w:sz w:val="18"/>
      <w:szCs w:val="18"/>
    </w:rPr>
  </w:style>
  <w:style w:type="character" w:customStyle="1" w:styleId="a9">
    <w:name w:val="脚注文本 字符"/>
    <w:link w:val="a8"/>
    <w:uiPriority w:val="99"/>
    <w:qFormat/>
    <w:rsid w:val="008C0E09"/>
    <w:rPr>
      <w:rFonts w:ascii="Calibri" w:hAnsi="Calibri"/>
      <w:kern w:val="2"/>
      <w:sz w:val="18"/>
      <w:szCs w:val="18"/>
    </w:rPr>
  </w:style>
  <w:style w:type="paragraph" w:styleId="aa">
    <w:name w:val="annotation text"/>
    <w:basedOn w:val="a1"/>
    <w:link w:val="ab"/>
    <w:uiPriority w:val="99"/>
    <w:qFormat/>
    <w:rsid w:val="008C0E09"/>
    <w:rPr>
      <w:rFonts w:ascii="Times New Roman" w:hAnsi="Times New Roman"/>
      <w:kern w:val="0"/>
      <w:sz w:val="20"/>
      <w:szCs w:val="24"/>
    </w:rPr>
  </w:style>
  <w:style w:type="character" w:customStyle="1" w:styleId="ab">
    <w:name w:val="批注文字 字符"/>
    <w:link w:val="aa"/>
    <w:uiPriority w:val="99"/>
    <w:qFormat/>
    <w:rsid w:val="008C0E09"/>
    <w:rPr>
      <w:szCs w:val="24"/>
    </w:rPr>
  </w:style>
  <w:style w:type="paragraph" w:styleId="ac">
    <w:name w:val="header"/>
    <w:basedOn w:val="a1"/>
    <w:link w:val="ad"/>
    <w:unhideWhenUsed/>
    <w:qFormat/>
    <w:rsid w:val="008C0E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d">
    <w:name w:val="页眉 字符"/>
    <w:link w:val="ac"/>
    <w:qFormat/>
    <w:rsid w:val="008C0E09"/>
    <w:rPr>
      <w:rFonts w:ascii="Calibri" w:hAnsi="Calibri"/>
      <w:sz w:val="18"/>
      <w:szCs w:val="18"/>
    </w:rPr>
  </w:style>
  <w:style w:type="paragraph" w:styleId="ae">
    <w:name w:val="footer"/>
    <w:basedOn w:val="a1"/>
    <w:link w:val="af"/>
    <w:uiPriority w:val="99"/>
    <w:unhideWhenUsed/>
    <w:qFormat/>
    <w:rsid w:val="008C0E09"/>
    <w:pPr>
      <w:tabs>
        <w:tab w:val="center" w:pos="4153"/>
        <w:tab w:val="right" w:pos="8306"/>
      </w:tabs>
      <w:snapToGrid w:val="0"/>
    </w:pPr>
    <w:rPr>
      <w:kern w:val="0"/>
      <w:sz w:val="18"/>
      <w:szCs w:val="18"/>
    </w:rPr>
  </w:style>
  <w:style w:type="character" w:customStyle="1" w:styleId="af">
    <w:name w:val="页脚 字符"/>
    <w:link w:val="ae"/>
    <w:uiPriority w:val="99"/>
    <w:qFormat/>
    <w:rsid w:val="008C0E09"/>
    <w:rPr>
      <w:rFonts w:ascii="Calibri" w:hAnsi="Calibri"/>
      <w:sz w:val="18"/>
      <w:szCs w:val="18"/>
    </w:rPr>
  </w:style>
  <w:style w:type="paragraph" w:styleId="af0">
    <w:name w:val="index heading"/>
    <w:basedOn w:val="a1"/>
    <w:next w:val="12"/>
    <w:uiPriority w:val="99"/>
    <w:unhideWhenUsed/>
    <w:qFormat/>
    <w:rsid w:val="008C0E09"/>
    <w:rPr>
      <w:rFonts w:ascii="Cambria" w:hAnsi="Cambria"/>
      <w:b/>
      <w:bCs/>
    </w:rPr>
  </w:style>
  <w:style w:type="paragraph" w:styleId="af1">
    <w:name w:val="caption"/>
    <w:basedOn w:val="a1"/>
    <w:next w:val="a1"/>
    <w:uiPriority w:val="35"/>
    <w:unhideWhenUsed/>
    <w:qFormat/>
    <w:rsid w:val="008C0E09"/>
    <w:rPr>
      <w:rFonts w:ascii="Cambria" w:eastAsia="黑体" w:hAnsi="Cambria"/>
      <w:sz w:val="20"/>
      <w:szCs w:val="20"/>
    </w:rPr>
  </w:style>
  <w:style w:type="paragraph" w:styleId="af2">
    <w:name w:val="table of figures"/>
    <w:basedOn w:val="a1"/>
    <w:next w:val="a1"/>
    <w:uiPriority w:val="99"/>
    <w:unhideWhenUsed/>
    <w:qFormat/>
    <w:rsid w:val="008C0E09"/>
    <w:pPr>
      <w:ind w:leftChars="200" w:left="200" w:hangingChars="200" w:hanging="200"/>
    </w:pPr>
  </w:style>
  <w:style w:type="paragraph" w:styleId="af3">
    <w:name w:val="envelope address"/>
    <w:basedOn w:val="a1"/>
    <w:uiPriority w:val="99"/>
    <w:unhideWhenUsed/>
    <w:qFormat/>
    <w:rsid w:val="008C0E09"/>
    <w:pPr>
      <w:framePr w:w="7920" w:h="1980" w:hRule="exact" w:hSpace="180" w:wrap="around" w:hAnchor="page" w:xAlign="center" w:yAlign="bottom"/>
      <w:snapToGrid w:val="0"/>
      <w:ind w:leftChars="1400" w:left="100"/>
    </w:pPr>
    <w:rPr>
      <w:rFonts w:ascii="Cambria" w:hAnsi="Cambria"/>
      <w:sz w:val="24"/>
      <w:szCs w:val="24"/>
    </w:rPr>
  </w:style>
  <w:style w:type="paragraph" w:styleId="af4">
    <w:name w:val="envelope return"/>
    <w:basedOn w:val="a1"/>
    <w:uiPriority w:val="99"/>
    <w:unhideWhenUsed/>
    <w:qFormat/>
    <w:rsid w:val="008C0E09"/>
    <w:pPr>
      <w:snapToGrid w:val="0"/>
    </w:pPr>
    <w:rPr>
      <w:rFonts w:ascii="Cambria" w:hAnsi="Cambria"/>
    </w:rPr>
  </w:style>
  <w:style w:type="character" w:styleId="af5">
    <w:name w:val="annotation reference"/>
    <w:uiPriority w:val="99"/>
    <w:qFormat/>
    <w:rsid w:val="008C0E09"/>
    <w:rPr>
      <w:sz w:val="21"/>
      <w:szCs w:val="21"/>
    </w:rPr>
  </w:style>
  <w:style w:type="paragraph" w:styleId="af6">
    <w:name w:val="endnote text"/>
    <w:basedOn w:val="a1"/>
    <w:link w:val="af7"/>
    <w:uiPriority w:val="99"/>
    <w:unhideWhenUsed/>
    <w:qFormat/>
    <w:rsid w:val="008C0E09"/>
    <w:pPr>
      <w:snapToGrid w:val="0"/>
    </w:pPr>
  </w:style>
  <w:style w:type="character" w:customStyle="1" w:styleId="af7">
    <w:name w:val="尾注文本 字符"/>
    <w:link w:val="af6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af8">
    <w:name w:val="table of authorities"/>
    <w:basedOn w:val="a1"/>
    <w:next w:val="a1"/>
    <w:uiPriority w:val="99"/>
    <w:unhideWhenUsed/>
    <w:qFormat/>
    <w:rsid w:val="008C0E09"/>
    <w:pPr>
      <w:ind w:leftChars="200" w:left="420"/>
    </w:pPr>
  </w:style>
  <w:style w:type="paragraph" w:styleId="af9">
    <w:name w:val="macro"/>
    <w:link w:val="afa"/>
    <w:uiPriority w:val="99"/>
    <w:unhideWhenUsed/>
    <w:qFormat/>
    <w:rsid w:val="008C0E0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character" w:customStyle="1" w:styleId="afa">
    <w:name w:val="宏文本 字符"/>
    <w:link w:val="af9"/>
    <w:uiPriority w:val="99"/>
    <w:qFormat/>
    <w:rsid w:val="008C0E09"/>
    <w:rPr>
      <w:rFonts w:ascii="Courier New" w:hAnsi="Courier New" w:cs="Courier New"/>
      <w:kern w:val="2"/>
      <w:sz w:val="24"/>
      <w:szCs w:val="24"/>
    </w:rPr>
  </w:style>
  <w:style w:type="paragraph" w:styleId="afb">
    <w:name w:val="toa heading"/>
    <w:basedOn w:val="a1"/>
    <w:next w:val="a1"/>
    <w:uiPriority w:val="99"/>
    <w:unhideWhenUsed/>
    <w:qFormat/>
    <w:rsid w:val="008C0E09"/>
    <w:pPr>
      <w:spacing w:before="120"/>
    </w:pPr>
    <w:rPr>
      <w:rFonts w:ascii="Cambria" w:hAnsi="Cambria"/>
      <w:sz w:val="24"/>
      <w:szCs w:val="24"/>
    </w:rPr>
  </w:style>
  <w:style w:type="paragraph" w:styleId="afc">
    <w:name w:val="List"/>
    <w:basedOn w:val="a1"/>
    <w:uiPriority w:val="99"/>
    <w:unhideWhenUsed/>
    <w:qFormat/>
    <w:rsid w:val="008C0E09"/>
    <w:pPr>
      <w:ind w:left="200" w:hangingChars="200" w:hanging="200"/>
      <w:contextualSpacing/>
    </w:pPr>
  </w:style>
  <w:style w:type="paragraph" w:styleId="a0">
    <w:name w:val="List Bullet"/>
    <w:basedOn w:val="a1"/>
    <w:uiPriority w:val="99"/>
    <w:unhideWhenUsed/>
    <w:qFormat/>
    <w:rsid w:val="008C0E09"/>
    <w:pPr>
      <w:numPr>
        <w:numId w:val="2"/>
      </w:numPr>
      <w:contextualSpacing/>
    </w:pPr>
  </w:style>
  <w:style w:type="paragraph" w:styleId="a">
    <w:name w:val="List Number"/>
    <w:basedOn w:val="a1"/>
    <w:uiPriority w:val="99"/>
    <w:unhideWhenUsed/>
    <w:qFormat/>
    <w:rsid w:val="008C0E09"/>
    <w:pPr>
      <w:numPr>
        <w:numId w:val="4"/>
      </w:numPr>
      <w:contextualSpacing/>
    </w:pPr>
  </w:style>
  <w:style w:type="paragraph" w:styleId="24">
    <w:name w:val="List 2"/>
    <w:basedOn w:val="a1"/>
    <w:uiPriority w:val="99"/>
    <w:unhideWhenUsed/>
    <w:qFormat/>
    <w:rsid w:val="008C0E09"/>
    <w:pPr>
      <w:ind w:leftChars="200" w:left="100" w:hangingChars="200" w:hanging="200"/>
      <w:contextualSpacing/>
    </w:pPr>
  </w:style>
  <w:style w:type="paragraph" w:styleId="34">
    <w:name w:val="List 3"/>
    <w:basedOn w:val="a1"/>
    <w:uiPriority w:val="99"/>
    <w:unhideWhenUsed/>
    <w:qFormat/>
    <w:rsid w:val="008C0E09"/>
    <w:pPr>
      <w:ind w:leftChars="400" w:left="100" w:hangingChars="200" w:hanging="200"/>
      <w:contextualSpacing/>
    </w:pPr>
  </w:style>
  <w:style w:type="paragraph" w:styleId="44">
    <w:name w:val="List 4"/>
    <w:basedOn w:val="a1"/>
    <w:uiPriority w:val="99"/>
    <w:unhideWhenUsed/>
    <w:qFormat/>
    <w:rsid w:val="008C0E09"/>
    <w:pPr>
      <w:ind w:leftChars="600" w:left="100" w:hangingChars="200" w:hanging="200"/>
      <w:contextualSpacing/>
    </w:pPr>
  </w:style>
  <w:style w:type="paragraph" w:styleId="54">
    <w:name w:val="List 5"/>
    <w:basedOn w:val="a1"/>
    <w:uiPriority w:val="99"/>
    <w:unhideWhenUsed/>
    <w:qFormat/>
    <w:rsid w:val="008C0E09"/>
    <w:pPr>
      <w:ind w:leftChars="800" w:left="100" w:hangingChars="200" w:hanging="200"/>
      <w:contextualSpacing/>
    </w:pPr>
  </w:style>
  <w:style w:type="paragraph" w:styleId="20">
    <w:name w:val="List Bullet 2"/>
    <w:basedOn w:val="a1"/>
    <w:uiPriority w:val="99"/>
    <w:unhideWhenUsed/>
    <w:qFormat/>
    <w:rsid w:val="008C0E09"/>
    <w:pPr>
      <w:numPr>
        <w:numId w:val="6"/>
      </w:numPr>
      <w:contextualSpacing/>
    </w:pPr>
  </w:style>
  <w:style w:type="paragraph" w:styleId="30">
    <w:name w:val="List Bullet 3"/>
    <w:basedOn w:val="a1"/>
    <w:uiPriority w:val="99"/>
    <w:unhideWhenUsed/>
    <w:qFormat/>
    <w:rsid w:val="008C0E09"/>
    <w:pPr>
      <w:numPr>
        <w:numId w:val="8"/>
      </w:numPr>
      <w:contextualSpacing/>
    </w:pPr>
  </w:style>
  <w:style w:type="paragraph" w:styleId="40">
    <w:name w:val="List Bullet 4"/>
    <w:basedOn w:val="a1"/>
    <w:uiPriority w:val="99"/>
    <w:unhideWhenUsed/>
    <w:qFormat/>
    <w:rsid w:val="008C0E09"/>
    <w:pPr>
      <w:numPr>
        <w:numId w:val="10"/>
      </w:numPr>
      <w:contextualSpacing/>
    </w:pPr>
  </w:style>
  <w:style w:type="paragraph" w:styleId="50">
    <w:name w:val="List Bullet 5"/>
    <w:basedOn w:val="a1"/>
    <w:uiPriority w:val="99"/>
    <w:unhideWhenUsed/>
    <w:qFormat/>
    <w:rsid w:val="008C0E09"/>
    <w:pPr>
      <w:numPr>
        <w:numId w:val="12"/>
      </w:numPr>
      <w:contextualSpacing/>
    </w:pPr>
  </w:style>
  <w:style w:type="paragraph" w:styleId="2">
    <w:name w:val="List Number 2"/>
    <w:basedOn w:val="a1"/>
    <w:uiPriority w:val="99"/>
    <w:unhideWhenUsed/>
    <w:qFormat/>
    <w:rsid w:val="008C0E09"/>
    <w:pPr>
      <w:numPr>
        <w:numId w:val="14"/>
      </w:numPr>
      <w:contextualSpacing/>
    </w:pPr>
  </w:style>
  <w:style w:type="paragraph" w:styleId="3">
    <w:name w:val="List Number 3"/>
    <w:basedOn w:val="a1"/>
    <w:uiPriority w:val="99"/>
    <w:unhideWhenUsed/>
    <w:qFormat/>
    <w:rsid w:val="008C0E09"/>
    <w:pPr>
      <w:numPr>
        <w:numId w:val="16"/>
      </w:numPr>
      <w:contextualSpacing/>
    </w:pPr>
  </w:style>
  <w:style w:type="paragraph" w:styleId="4">
    <w:name w:val="List Number 4"/>
    <w:basedOn w:val="a1"/>
    <w:uiPriority w:val="99"/>
    <w:unhideWhenUsed/>
    <w:qFormat/>
    <w:rsid w:val="008C0E09"/>
    <w:pPr>
      <w:numPr>
        <w:numId w:val="18"/>
      </w:numPr>
      <w:contextualSpacing/>
    </w:pPr>
  </w:style>
  <w:style w:type="paragraph" w:styleId="5">
    <w:name w:val="List Number 5"/>
    <w:basedOn w:val="a1"/>
    <w:uiPriority w:val="99"/>
    <w:unhideWhenUsed/>
    <w:qFormat/>
    <w:rsid w:val="008C0E09"/>
    <w:pPr>
      <w:numPr>
        <w:numId w:val="20"/>
      </w:numPr>
      <w:contextualSpacing/>
    </w:pPr>
  </w:style>
  <w:style w:type="paragraph" w:styleId="afd">
    <w:name w:val="Title"/>
    <w:basedOn w:val="a1"/>
    <w:next w:val="a1"/>
    <w:link w:val="afe"/>
    <w:uiPriority w:val="10"/>
    <w:qFormat/>
    <w:rsid w:val="008C0E09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fe">
    <w:name w:val="标题 字符"/>
    <w:link w:val="afd"/>
    <w:uiPriority w:val="10"/>
    <w:qFormat/>
    <w:rsid w:val="008C0E09"/>
    <w:rPr>
      <w:rFonts w:ascii="Cambria" w:hAnsi="Cambria"/>
      <w:b/>
      <w:bCs/>
      <w:kern w:val="2"/>
      <w:sz w:val="32"/>
      <w:szCs w:val="32"/>
    </w:rPr>
  </w:style>
  <w:style w:type="paragraph" w:styleId="aff">
    <w:name w:val="Closing"/>
    <w:basedOn w:val="a1"/>
    <w:link w:val="aff0"/>
    <w:uiPriority w:val="99"/>
    <w:unhideWhenUsed/>
    <w:qFormat/>
    <w:rsid w:val="008C0E09"/>
    <w:pPr>
      <w:ind w:leftChars="2100" w:left="100"/>
    </w:pPr>
  </w:style>
  <w:style w:type="character" w:customStyle="1" w:styleId="aff0">
    <w:name w:val="结束语 字符"/>
    <w:link w:val="aff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aff1">
    <w:name w:val="Signature"/>
    <w:basedOn w:val="a1"/>
    <w:link w:val="aff2"/>
    <w:uiPriority w:val="99"/>
    <w:unhideWhenUsed/>
    <w:qFormat/>
    <w:rsid w:val="008C0E09"/>
    <w:pPr>
      <w:ind w:leftChars="2100" w:left="100"/>
    </w:pPr>
  </w:style>
  <w:style w:type="character" w:customStyle="1" w:styleId="aff2">
    <w:name w:val="签名 字符"/>
    <w:link w:val="aff1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aff3">
    <w:name w:val="Body Text Indent"/>
    <w:basedOn w:val="a1"/>
    <w:link w:val="aff4"/>
    <w:uiPriority w:val="99"/>
    <w:unhideWhenUsed/>
    <w:qFormat/>
    <w:rsid w:val="008C0E09"/>
    <w:pPr>
      <w:spacing w:after="120"/>
      <w:ind w:leftChars="200" w:left="420"/>
    </w:pPr>
  </w:style>
  <w:style w:type="character" w:customStyle="1" w:styleId="aff4">
    <w:name w:val="正文文本缩进 字符"/>
    <w:link w:val="aff3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aff5">
    <w:name w:val="List Continue"/>
    <w:basedOn w:val="a1"/>
    <w:uiPriority w:val="99"/>
    <w:unhideWhenUsed/>
    <w:qFormat/>
    <w:rsid w:val="008C0E09"/>
    <w:pPr>
      <w:spacing w:after="120"/>
      <w:ind w:leftChars="200" w:left="420"/>
      <w:contextualSpacing/>
    </w:pPr>
  </w:style>
  <w:style w:type="paragraph" w:styleId="25">
    <w:name w:val="List Continue 2"/>
    <w:basedOn w:val="a1"/>
    <w:uiPriority w:val="99"/>
    <w:unhideWhenUsed/>
    <w:qFormat/>
    <w:rsid w:val="008C0E09"/>
    <w:pPr>
      <w:spacing w:after="120"/>
      <w:ind w:leftChars="400" w:left="840"/>
      <w:contextualSpacing/>
    </w:pPr>
  </w:style>
  <w:style w:type="paragraph" w:styleId="35">
    <w:name w:val="List Continue 3"/>
    <w:basedOn w:val="a1"/>
    <w:uiPriority w:val="99"/>
    <w:unhideWhenUsed/>
    <w:qFormat/>
    <w:rsid w:val="008C0E09"/>
    <w:pPr>
      <w:spacing w:after="120"/>
      <w:ind w:leftChars="600" w:left="1260"/>
      <w:contextualSpacing/>
    </w:pPr>
  </w:style>
  <w:style w:type="paragraph" w:styleId="45">
    <w:name w:val="List Continue 4"/>
    <w:basedOn w:val="a1"/>
    <w:uiPriority w:val="99"/>
    <w:unhideWhenUsed/>
    <w:qFormat/>
    <w:rsid w:val="008C0E09"/>
    <w:pPr>
      <w:spacing w:after="120"/>
      <w:ind w:leftChars="800" w:left="1680"/>
      <w:contextualSpacing/>
    </w:pPr>
  </w:style>
  <w:style w:type="paragraph" w:styleId="55">
    <w:name w:val="List Continue 5"/>
    <w:basedOn w:val="a1"/>
    <w:uiPriority w:val="99"/>
    <w:unhideWhenUsed/>
    <w:qFormat/>
    <w:rsid w:val="008C0E09"/>
    <w:pPr>
      <w:spacing w:after="120"/>
      <w:ind w:leftChars="1000" w:left="2100"/>
      <w:contextualSpacing/>
    </w:pPr>
  </w:style>
  <w:style w:type="paragraph" w:styleId="aff6">
    <w:name w:val="Message Header"/>
    <w:basedOn w:val="a1"/>
    <w:link w:val="aff7"/>
    <w:uiPriority w:val="99"/>
    <w:unhideWhenUsed/>
    <w:qFormat/>
    <w:rsid w:val="008C0E0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Cambria" w:hAnsi="Cambria"/>
      <w:sz w:val="24"/>
      <w:szCs w:val="24"/>
    </w:rPr>
  </w:style>
  <w:style w:type="character" w:customStyle="1" w:styleId="aff7">
    <w:name w:val="信息标题 字符"/>
    <w:link w:val="aff6"/>
    <w:uiPriority w:val="99"/>
    <w:qFormat/>
    <w:rsid w:val="008C0E09"/>
    <w:rPr>
      <w:rFonts w:ascii="Cambria" w:hAnsi="Cambria"/>
      <w:kern w:val="2"/>
      <w:sz w:val="24"/>
      <w:szCs w:val="24"/>
      <w:shd w:val="pct20" w:color="auto" w:fill="auto"/>
    </w:rPr>
  </w:style>
  <w:style w:type="paragraph" w:styleId="aff8">
    <w:name w:val="Subtitle"/>
    <w:basedOn w:val="a1"/>
    <w:next w:val="a1"/>
    <w:link w:val="aff9"/>
    <w:uiPriority w:val="11"/>
    <w:qFormat/>
    <w:rsid w:val="008C0E09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ff9">
    <w:name w:val="副标题 字符"/>
    <w:link w:val="aff8"/>
    <w:uiPriority w:val="11"/>
    <w:qFormat/>
    <w:rsid w:val="008C0E09"/>
    <w:rPr>
      <w:rFonts w:ascii="Cambria" w:hAnsi="Cambria"/>
      <w:b/>
      <w:bCs/>
      <w:kern w:val="28"/>
      <w:sz w:val="32"/>
      <w:szCs w:val="32"/>
    </w:rPr>
  </w:style>
  <w:style w:type="paragraph" w:styleId="affa">
    <w:name w:val="Salutation"/>
    <w:basedOn w:val="a1"/>
    <w:next w:val="a1"/>
    <w:link w:val="affb"/>
    <w:uiPriority w:val="99"/>
    <w:unhideWhenUsed/>
    <w:qFormat/>
    <w:rsid w:val="008C0E09"/>
  </w:style>
  <w:style w:type="character" w:customStyle="1" w:styleId="affb">
    <w:name w:val="称呼 字符"/>
    <w:link w:val="affa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affc">
    <w:name w:val="Date"/>
    <w:basedOn w:val="a1"/>
    <w:next w:val="a1"/>
    <w:link w:val="affd"/>
    <w:uiPriority w:val="99"/>
    <w:unhideWhenUsed/>
    <w:qFormat/>
    <w:rsid w:val="008C0E09"/>
    <w:pPr>
      <w:ind w:leftChars="2500" w:left="100"/>
    </w:pPr>
  </w:style>
  <w:style w:type="character" w:customStyle="1" w:styleId="affd">
    <w:name w:val="日期 字符"/>
    <w:link w:val="affc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affe">
    <w:name w:val="Body Text First Indent"/>
    <w:basedOn w:val="a2"/>
    <w:link w:val="afff"/>
    <w:uiPriority w:val="99"/>
    <w:unhideWhenUsed/>
    <w:qFormat/>
    <w:rsid w:val="008C0E09"/>
    <w:pPr>
      <w:shd w:val="clear" w:color="auto" w:fill="auto"/>
      <w:spacing w:after="120" w:line="240" w:lineRule="auto"/>
      <w:ind w:firstLineChars="100" w:firstLine="420"/>
      <w:jc w:val="both"/>
    </w:pPr>
    <w:rPr>
      <w:rFonts w:ascii="Calibri" w:hAnsi="Calibri"/>
      <w:kern w:val="2"/>
      <w:sz w:val="21"/>
      <w:szCs w:val="22"/>
    </w:rPr>
  </w:style>
  <w:style w:type="character" w:customStyle="1" w:styleId="afff">
    <w:name w:val="正文文本首行缩进 字符"/>
    <w:link w:val="affe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26">
    <w:name w:val="Body Text First Indent 2"/>
    <w:basedOn w:val="aff3"/>
    <w:link w:val="27"/>
    <w:uiPriority w:val="99"/>
    <w:unhideWhenUsed/>
    <w:qFormat/>
    <w:rsid w:val="008C0E09"/>
    <w:pPr>
      <w:ind w:firstLineChars="200" w:firstLine="420"/>
    </w:pPr>
  </w:style>
  <w:style w:type="character" w:customStyle="1" w:styleId="27">
    <w:name w:val="正文文本首行缩进 2 字符"/>
    <w:basedOn w:val="aff4"/>
    <w:link w:val="26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afff0">
    <w:name w:val="Note Heading"/>
    <w:basedOn w:val="a1"/>
    <w:next w:val="a1"/>
    <w:link w:val="afff1"/>
    <w:uiPriority w:val="99"/>
    <w:unhideWhenUsed/>
    <w:qFormat/>
    <w:rsid w:val="008C0E09"/>
    <w:pPr>
      <w:jc w:val="center"/>
    </w:pPr>
  </w:style>
  <w:style w:type="character" w:customStyle="1" w:styleId="afff1">
    <w:name w:val="注释标题 字符"/>
    <w:link w:val="afff0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28">
    <w:name w:val="Body Text 2"/>
    <w:basedOn w:val="a1"/>
    <w:link w:val="29"/>
    <w:uiPriority w:val="99"/>
    <w:unhideWhenUsed/>
    <w:qFormat/>
    <w:rsid w:val="008C0E09"/>
    <w:pPr>
      <w:spacing w:after="120" w:line="480" w:lineRule="auto"/>
    </w:pPr>
  </w:style>
  <w:style w:type="character" w:customStyle="1" w:styleId="29">
    <w:name w:val="正文文本 2 字符"/>
    <w:link w:val="28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36">
    <w:name w:val="Body Text 3"/>
    <w:basedOn w:val="a1"/>
    <w:link w:val="37"/>
    <w:uiPriority w:val="99"/>
    <w:unhideWhenUsed/>
    <w:qFormat/>
    <w:rsid w:val="008C0E09"/>
    <w:pPr>
      <w:spacing w:after="120"/>
    </w:pPr>
    <w:rPr>
      <w:sz w:val="16"/>
      <w:szCs w:val="16"/>
    </w:rPr>
  </w:style>
  <w:style w:type="character" w:customStyle="1" w:styleId="37">
    <w:name w:val="正文文本 3 字符"/>
    <w:link w:val="36"/>
    <w:uiPriority w:val="99"/>
    <w:qFormat/>
    <w:rsid w:val="008C0E09"/>
    <w:rPr>
      <w:rFonts w:ascii="Calibri" w:hAnsi="Calibri"/>
      <w:kern w:val="2"/>
      <w:sz w:val="16"/>
      <w:szCs w:val="16"/>
    </w:rPr>
  </w:style>
  <w:style w:type="paragraph" w:styleId="2a">
    <w:name w:val="Body Text Indent 2"/>
    <w:basedOn w:val="a1"/>
    <w:link w:val="2b"/>
    <w:uiPriority w:val="99"/>
    <w:unhideWhenUsed/>
    <w:qFormat/>
    <w:rsid w:val="008C0E09"/>
    <w:pPr>
      <w:spacing w:after="120" w:line="480" w:lineRule="auto"/>
      <w:ind w:leftChars="200" w:left="420"/>
    </w:pPr>
  </w:style>
  <w:style w:type="character" w:customStyle="1" w:styleId="2b">
    <w:name w:val="正文文本缩进 2 字符"/>
    <w:link w:val="2a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38">
    <w:name w:val="Body Text Indent 3"/>
    <w:basedOn w:val="a1"/>
    <w:link w:val="39"/>
    <w:uiPriority w:val="99"/>
    <w:unhideWhenUsed/>
    <w:qFormat/>
    <w:rsid w:val="008C0E09"/>
    <w:pPr>
      <w:spacing w:after="120"/>
      <w:ind w:leftChars="200" w:left="420"/>
    </w:pPr>
    <w:rPr>
      <w:sz w:val="16"/>
      <w:szCs w:val="16"/>
    </w:rPr>
  </w:style>
  <w:style w:type="character" w:customStyle="1" w:styleId="39">
    <w:name w:val="正文文本缩进 3 字符"/>
    <w:link w:val="38"/>
    <w:uiPriority w:val="99"/>
    <w:qFormat/>
    <w:rsid w:val="008C0E09"/>
    <w:rPr>
      <w:rFonts w:ascii="Calibri" w:hAnsi="Calibri"/>
      <w:kern w:val="2"/>
      <w:sz w:val="16"/>
      <w:szCs w:val="16"/>
    </w:rPr>
  </w:style>
  <w:style w:type="paragraph" w:styleId="afff2">
    <w:name w:val="Block Text"/>
    <w:basedOn w:val="a1"/>
    <w:uiPriority w:val="99"/>
    <w:unhideWhenUsed/>
    <w:qFormat/>
    <w:rsid w:val="008C0E09"/>
    <w:pPr>
      <w:spacing w:after="120"/>
      <w:ind w:leftChars="700" w:left="1440" w:rightChars="700" w:right="1440"/>
    </w:pPr>
  </w:style>
  <w:style w:type="paragraph" w:styleId="afff3">
    <w:name w:val="Document Map"/>
    <w:basedOn w:val="a1"/>
    <w:link w:val="afff4"/>
    <w:uiPriority w:val="99"/>
    <w:unhideWhenUsed/>
    <w:qFormat/>
    <w:rsid w:val="008C0E09"/>
    <w:rPr>
      <w:rFonts w:ascii="宋体"/>
      <w:sz w:val="18"/>
      <w:szCs w:val="18"/>
    </w:rPr>
  </w:style>
  <w:style w:type="character" w:customStyle="1" w:styleId="afff4">
    <w:name w:val="文档结构图 字符"/>
    <w:link w:val="afff3"/>
    <w:uiPriority w:val="99"/>
    <w:qFormat/>
    <w:rsid w:val="008C0E09"/>
    <w:rPr>
      <w:rFonts w:ascii="宋体" w:hAnsi="Calibri"/>
      <w:kern w:val="2"/>
      <w:sz w:val="18"/>
      <w:szCs w:val="18"/>
    </w:rPr>
  </w:style>
  <w:style w:type="paragraph" w:styleId="afff5">
    <w:name w:val="Plain Text"/>
    <w:basedOn w:val="a1"/>
    <w:link w:val="afff6"/>
    <w:qFormat/>
    <w:rsid w:val="008C0E09"/>
    <w:rPr>
      <w:rFonts w:ascii="宋体" w:hAnsi="Courier New"/>
      <w:kern w:val="0"/>
      <w:sz w:val="20"/>
      <w:szCs w:val="21"/>
    </w:rPr>
  </w:style>
  <w:style w:type="character" w:customStyle="1" w:styleId="afff6">
    <w:name w:val="纯文本 字符"/>
    <w:link w:val="afff5"/>
    <w:qFormat/>
    <w:rsid w:val="008C0E09"/>
    <w:rPr>
      <w:rFonts w:ascii="宋体" w:hAnsi="Courier New"/>
      <w:szCs w:val="21"/>
    </w:rPr>
  </w:style>
  <w:style w:type="paragraph" w:styleId="afff7">
    <w:name w:val="E-mail Signature"/>
    <w:basedOn w:val="a1"/>
    <w:link w:val="afff8"/>
    <w:uiPriority w:val="99"/>
    <w:unhideWhenUsed/>
    <w:qFormat/>
    <w:rsid w:val="008C0E09"/>
  </w:style>
  <w:style w:type="character" w:customStyle="1" w:styleId="afff8">
    <w:name w:val="电子邮件签名 字符"/>
    <w:link w:val="afff7"/>
    <w:uiPriority w:val="99"/>
    <w:qFormat/>
    <w:rsid w:val="008C0E09"/>
    <w:rPr>
      <w:rFonts w:ascii="Calibri" w:hAnsi="Calibri"/>
      <w:kern w:val="2"/>
      <w:sz w:val="21"/>
      <w:szCs w:val="22"/>
    </w:rPr>
  </w:style>
  <w:style w:type="paragraph" w:styleId="afff9">
    <w:name w:val="Normal (Web)"/>
    <w:basedOn w:val="a1"/>
    <w:link w:val="afffa"/>
    <w:uiPriority w:val="99"/>
    <w:qFormat/>
    <w:rsid w:val="008C0E09"/>
    <w:pPr>
      <w:spacing w:before="30" w:after="30" w:line="300" w:lineRule="auto"/>
    </w:pPr>
    <w:rPr>
      <w:rFonts w:ascii="宋体" w:hAnsi="宋体"/>
      <w:kern w:val="0"/>
      <w:sz w:val="24"/>
      <w:szCs w:val="24"/>
    </w:rPr>
  </w:style>
  <w:style w:type="character" w:customStyle="1" w:styleId="afffa">
    <w:name w:val="普通(网站) 字符"/>
    <w:link w:val="afff9"/>
    <w:uiPriority w:val="99"/>
    <w:qFormat/>
    <w:rsid w:val="008C0E09"/>
    <w:rPr>
      <w:rFonts w:ascii="宋体" w:hAnsi="宋体"/>
      <w:sz w:val="24"/>
      <w:szCs w:val="24"/>
    </w:rPr>
  </w:style>
  <w:style w:type="paragraph" w:styleId="HTML">
    <w:name w:val="HTML Address"/>
    <w:basedOn w:val="a1"/>
    <w:link w:val="HTML0"/>
    <w:uiPriority w:val="99"/>
    <w:unhideWhenUsed/>
    <w:qFormat/>
    <w:rsid w:val="008C0E09"/>
    <w:rPr>
      <w:i/>
      <w:iCs/>
    </w:rPr>
  </w:style>
  <w:style w:type="character" w:customStyle="1" w:styleId="HTML0">
    <w:name w:val="HTML 地址 字符"/>
    <w:link w:val="HTML"/>
    <w:uiPriority w:val="99"/>
    <w:qFormat/>
    <w:rsid w:val="008C0E09"/>
    <w:rPr>
      <w:rFonts w:ascii="Calibri" w:hAnsi="Calibri"/>
      <w:i/>
      <w:iCs/>
      <w:kern w:val="2"/>
      <w:sz w:val="21"/>
      <w:szCs w:val="22"/>
    </w:rPr>
  </w:style>
  <w:style w:type="paragraph" w:styleId="HTML1">
    <w:name w:val="HTML Preformatted"/>
    <w:basedOn w:val="a1"/>
    <w:link w:val="HTML2"/>
    <w:uiPriority w:val="99"/>
    <w:unhideWhenUsed/>
    <w:qFormat/>
    <w:rsid w:val="008C0E09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uiPriority w:val="99"/>
    <w:qFormat/>
    <w:rsid w:val="008C0E09"/>
    <w:rPr>
      <w:rFonts w:ascii="Courier New" w:hAnsi="Courier New" w:cs="Courier New"/>
      <w:kern w:val="2"/>
    </w:rPr>
  </w:style>
  <w:style w:type="paragraph" w:styleId="afffb">
    <w:name w:val="annotation subject"/>
    <w:basedOn w:val="aa"/>
    <w:next w:val="aa"/>
    <w:link w:val="afffc"/>
    <w:uiPriority w:val="99"/>
    <w:unhideWhenUsed/>
    <w:qFormat/>
    <w:rsid w:val="008C0E09"/>
    <w:rPr>
      <w:b/>
      <w:bCs/>
      <w:kern w:val="2"/>
      <w:sz w:val="21"/>
      <w:szCs w:val="22"/>
    </w:rPr>
  </w:style>
  <w:style w:type="character" w:customStyle="1" w:styleId="afffc">
    <w:name w:val="批注主题 字符"/>
    <w:link w:val="afffb"/>
    <w:uiPriority w:val="99"/>
    <w:qFormat/>
    <w:rsid w:val="008C0E09"/>
    <w:rPr>
      <w:b/>
      <w:bCs/>
      <w:kern w:val="2"/>
      <w:sz w:val="21"/>
      <w:szCs w:val="22"/>
    </w:rPr>
  </w:style>
  <w:style w:type="paragraph" w:styleId="afffd">
    <w:name w:val="Balloon Text"/>
    <w:basedOn w:val="a1"/>
    <w:link w:val="afffe"/>
    <w:uiPriority w:val="99"/>
    <w:unhideWhenUsed/>
    <w:qFormat/>
    <w:rsid w:val="008C0E09"/>
    <w:rPr>
      <w:kern w:val="0"/>
      <w:sz w:val="18"/>
      <w:szCs w:val="18"/>
    </w:rPr>
  </w:style>
  <w:style w:type="character" w:customStyle="1" w:styleId="afffe">
    <w:name w:val="批注框文本 字符"/>
    <w:link w:val="afffd"/>
    <w:uiPriority w:val="99"/>
    <w:qFormat/>
    <w:rsid w:val="008C0E09"/>
    <w:rPr>
      <w:rFonts w:ascii="Calibri" w:hAnsi="Calibri"/>
      <w:sz w:val="18"/>
      <w:szCs w:val="18"/>
    </w:rPr>
  </w:style>
  <w:style w:type="character" w:styleId="affff">
    <w:name w:val="Placeholder Text"/>
    <w:uiPriority w:val="99"/>
    <w:semiHidden/>
    <w:qFormat/>
    <w:rsid w:val="008C0E09"/>
    <w:rPr>
      <w:color w:val="808080"/>
    </w:rPr>
  </w:style>
  <w:style w:type="paragraph" w:styleId="affff0">
    <w:name w:val="No Spacing"/>
    <w:uiPriority w:val="1"/>
    <w:qFormat/>
    <w:rsid w:val="008C0E0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affff1">
    <w:name w:val="List Paragraph"/>
    <w:basedOn w:val="a1"/>
    <w:uiPriority w:val="34"/>
    <w:qFormat/>
    <w:rsid w:val="008C0E09"/>
    <w:pPr>
      <w:ind w:firstLineChars="200" w:firstLine="420"/>
    </w:pPr>
  </w:style>
  <w:style w:type="paragraph" w:styleId="affff2">
    <w:name w:val="Quote"/>
    <w:basedOn w:val="a1"/>
    <w:next w:val="a1"/>
    <w:link w:val="affff3"/>
    <w:uiPriority w:val="29"/>
    <w:qFormat/>
    <w:rsid w:val="008C0E09"/>
    <w:rPr>
      <w:i/>
      <w:iCs/>
      <w:color w:val="000000"/>
    </w:rPr>
  </w:style>
  <w:style w:type="character" w:customStyle="1" w:styleId="affff3">
    <w:name w:val="引用 字符"/>
    <w:link w:val="affff2"/>
    <w:uiPriority w:val="29"/>
    <w:qFormat/>
    <w:rsid w:val="008C0E09"/>
    <w:rPr>
      <w:rFonts w:ascii="Calibri" w:hAnsi="Calibri"/>
      <w:i/>
      <w:iCs/>
      <w:color w:val="000000"/>
      <w:kern w:val="2"/>
      <w:sz w:val="21"/>
      <w:szCs w:val="22"/>
    </w:rPr>
  </w:style>
  <w:style w:type="paragraph" w:styleId="affff4">
    <w:name w:val="Intense Quote"/>
    <w:basedOn w:val="a1"/>
    <w:next w:val="a1"/>
    <w:link w:val="affff5"/>
    <w:uiPriority w:val="30"/>
    <w:qFormat/>
    <w:rsid w:val="008C0E09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fff5">
    <w:name w:val="明显引用 字符"/>
    <w:link w:val="affff4"/>
    <w:uiPriority w:val="30"/>
    <w:qFormat/>
    <w:rsid w:val="008C0E09"/>
    <w:rPr>
      <w:rFonts w:ascii="Calibri" w:hAnsi="Calibri"/>
      <w:b/>
      <w:bCs/>
      <w:i/>
      <w:iCs/>
      <w:color w:val="4F81BD"/>
      <w:kern w:val="2"/>
      <w:sz w:val="21"/>
      <w:szCs w:val="22"/>
    </w:rPr>
  </w:style>
  <w:style w:type="character" w:styleId="affff6">
    <w:name w:val="Intense Emphasis"/>
    <w:basedOn w:val="a3"/>
    <w:uiPriority w:val="21"/>
    <w:qFormat/>
    <w:rsid w:val="00E93056"/>
    <w:rPr>
      <w:i/>
      <w:iCs/>
      <w:color w:val="365F91" w:themeColor="accent1" w:themeShade="BF"/>
    </w:rPr>
  </w:style>
  <w:style w:type="character" w:styleId="affff7">
    <w:name w:val="Intense Reference"/>
    <w:basedOn w:val="a3"/>
    <w:uiPriority w:val="32"/>
    <w:qFormat/>
    <w:rsid w:val="00E9305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敬涛 丁</dc:creator>
  <cp:keywords/>
  <dc:description/>
  <cp:lastModifiedBy>敬涛 丁</cp:lastModifiedBy>
  <cp:revision>2</cp:revision>
  <dcterms:created xsi:type="dcterms:W3CDTF">2026-02-03T06:20:00Z</dcterms:created>
  <dcterms:modified xsi:type="dcterms:W3CDTF">2026-02-03T06:20:00Z</dcterms:modified>
</cp:coreProperties>
</file>