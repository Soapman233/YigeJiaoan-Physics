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080" w:type="dxa"/>
        <w:tblLook w:val="04A0" w:firstRow="1" w:lastRow="0" w:firstColumn="1" w:lastColumn="0" w:noHBand="0" w:noVBand="1"/>
      </w:tblPr>
      <w:tblGrid>
        <w:gridCol w:w="921"/>
        <w:gridCol w:w="3159"/>
      </w:tblGrid>
      <w:tr w:rsidR="004865EF" w:rsidRPr="004865EF" w14:paraId="6FE1529E" w14:textId="77777777" w:rsidTr="004865EF">
        <w:trPr>
          <w:trHeight w:val="735"/>
        </w:trPr>
        <w:tc>
          <w:tcPr>
            <w:tcW w:w="4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1869B"/>
            <w:noWrap/>
            <w:vAlign w:val="center"/>
            <w:hideMark/>
          </w:tcPr>
          <w:p w14:paraId="1FA3F456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4865EF"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高一寒假教案</w:t>
            </w:r>
          </w:p>
        </w:tc>
      </w:tr>
      <w:tr w:rsidR="004865EF" w:rsidRPr="004865EF" w14:paraId="1D35F1C0" w14:textId="77777777" w:rsidTr="004865EF">
        <w:trPr>
          <w:trHeight w:val="480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B6D43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讲次</w:t>
            </w:r>
            <w:proofErr w:type="gramEnd"/>
          </w:p>
        </w:tc>
        <w:tc>
          <w:tcPr>
            <w:tcW w:w="3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B728A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教案名称</w:t>
            </w:r>
          </w:p>
        </w:tc>
      </w:tr>
      <w:tr w:rsidR="004865EF" w:rsidRPr="004865EF" w14:paraId="1F9B8CDC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0F84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820B5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突变、斜面、等时圆</w:t>
            </w:r>
          </w:p>
        </w:tc>
      </w:tr>
      <w:tr w:rsidR="004865EF" w:rsidRPr="004865EF" w14:paraId="0BD0B91A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783E1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第2讲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B0BCE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水平、倾斜传送带</w:t>
            </w:r>
          </w:p>
        </w:tc>
      </w:tr>
      <w:tr w:rsidR="004865EF" w:rsidRPr="004865EF" w14:paraId="5F00EDD4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9D710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第3讲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C58A1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抛体运动</w:t>
            </w:r>
          </w:p>
        </w:tc>
      </w:tr>
      <w:tr w:rsidR="004865EF" w:rsidRPr="004865EF" w14:paraId="53DCCB13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0D9F2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第4讲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60363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圆周运动</w:t>
            </w:r>
          </w:p>
        </w:tc>
      </w:tr>
      <w:tr w:rsidR="004865EF" w:rsidRPr="004865EF" w14:paraId="3495E92F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77723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第5讲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24E63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生活中的圆周</w:t>
            </w:r>
          </w:p>
        </w:tc>
      </w:tr>
      <w:tr w:rsidR="004865EF" w:rsidRPr="004865EF" w14:paraId="168E9B3F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F72E8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第6讲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82F62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开普勒三大定律</w:t>
            </w:r>
          </w:p>
        </w:tc>
      </w:tr>
      <w:tr w:rsidR="004865EF" w:rsidRPr="004865EF" w14:paraId="398C8EA3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66ECA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第7讲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53058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万有引力定律</w:t>
            </w:r>
          </w:p>
        </w:tc>
      </w:tr>
      <w:tr w:rsidR="004865EF" w:rsidRPr="004865EF" w14:paraId="63916D03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8E7EB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第8讲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60101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天体运动专题</w:t>
            </w:r>
          </w:p>
        </w:tc>
      </w:tr>
      <w:tr w:rsidR="004865EF" w:rsidRPr="004865EF" w14:paraId="5296C866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FEA46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第9讲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B65A2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功和功率</w:t>
            </w:r>
          </w:p>
        </w:tc>
      </w:tr>
      <w:tr w:rsidR="004865EF" w:rsidRPr="004865EF" w14:paraId="4EDDC2FD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2D501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第10讲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29368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动能定理</w:t>
            </w:r>
          </w:p>
        </w:tc>
      </w:tr>
      <w:tr w:rsidR="004865EF" w:rsidRPr="004865EF" w14:paraId="29218F95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E4552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第11讲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6135C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能量守恒</w:t>
            </w:r>
          </w:p>
        </w:tc>
      </w:tr>
      <w:tr w:rsidR="004865EF" w:rsidRPr="004865EF" w14:paraId="5B3C854E" w14:textId="77777777" w:rsidTr="004865EF">
        <w:trPr>
          <w:trHeight w:val="480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E14D5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第12讲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1F0B7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三月月考物理试卷（星海）</w:t>
            </w:r>
          </w:p>
        </w:tc>
      </w:tr>
      <w:tr w:rsidR="004865EF" w:rsidRPr="004865EF" w14:paraId="3A46ADA5" w14:textId="77777777" w:rsidTr="004865EF">
        <w:trPr>
          <w:trHeight w:val="1358"/>
        </w:trPr>
        <w:tc>
          <w:tcPr>
            <w:tcW w:w="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2DFAC" w14:textId="77777777" w:rsidR="004865EF" w:rsidRPr="004865EF" w:rsidRDefault="004865EF" w:rsidP="004865EF">
            <w:pPr>
              <w:spacing w:after="0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23DB9743" w14:textId="77777777" w:rsidR="004865EF" w:rsidRPr="004865EF" w:rsidRDefault="004865EF" w:rsidP="004865EF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4865EF">
              <w:rPr>
                <w:rFonts w:ascii="宋体" w:hAnsi="宋体" w:cs="宋体" w:hint="eastAsia"/>
                <w:color w:val="000000"/>
                <w:kern w:val="0"/>
                <w:sz w:val="22"/>
              </w:rPr>
              <w:t>1-5讲：物理三组；</w:t>
            </w:r>
            <w:r w:rsidRPr="004865EF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  <w:t>6-7讲：物理五组；</w:t>
            </w:r>
            <w:r w:rsidRPr="004865EF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  <w:t>9-11：物理七组；</w:t>
            </w:r>
            <w:r w:rsidRPr="004865EF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  <w:t>8、12：教研中心</w:t>
            </w:r>
          </w:p>
        </w:tc>
      </w:tr>
    </w:tbl>
    <w:p w14:paraId="40915CF3" w14:textId="77777777" w:rsidR="00DF7DBD" w:rsidRPr="004865EF" w:rsidRDefault="00DF7DBD"/>
    <w:sectPr w:rsidR="00DF7DBD" w:rsidRPr="004865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839001262">
    <w:abstractNumId w:val="9"/>
  </w:num>
  <w:num w:numId="2" w16cid:durableId="969867409">
    <w:abstractNumId w:val="9"/>
  </w:num>
  <w:num w:numId="3" w16cid:durableId="381289828">
    <w:abstractNumId w:val="8"/>
  </w:num>
  <w:num w:numId="4" w16cid:durableId="1646012860">
    <w:abstractNumId w:val="8"/>
  </w:num>
  <w:num w:numId="5" w16cid:durableId="194932497">
    <w:abstractNumId w:val="7"/>
  </w:num>
  <w:num w:numId="6" w16cid:durableId="584459601">
    <w:abstractNumId w:val="7"/>
  </w:num>
  <w:num w:numId="7" w16cid:durableId="1976520054">
    <w:abstractNumId w:val="6"/>
  </w:num>
  <w:num w:numId="8" w16cid:durableId="1920946356">
    <w:abstractNumId w:val="6"/>
  </w:num>
  <w:num w:numId="9" w16cid:durableId="1782988932">
    <w:abstractNumId w:val="5"/>
  </w:num>
  <w:num w:numId="10" w16cid:durableId="1148398099">
    <w:abstractNumId w:val="5"/>
  </w:num>
  <w:num w:numId="11" w16cid:durableId="445581975">
    <w:abstractNumId w:val="4"/>
  </w:num>
  <w:num w:numId="12" w16cid:durableId="907886760">
    <w:abstractNumId w:val="4"/>
  </w:num>
  <w:num w:numId="13" w16cid:durableId="1695955885">
    <w:abstractNumId w:val="3"/>
  </w:num>
  <w:num w:numId="14" w16cid:durableId="947857320">
    <w:abstractNumId w:val="3"/>
  </w:num>
  <w:num w:numId="15" w16cid:durableId="1751585090">
    <w:abstractNumId w:val="2"/>
  </w:num>
  <w:num w:numId="16" w16cid:durableId="455101967">
    <w:abstractNumId w:val="2"/>
  </w:num>
  <w:num w:numId="17" w16cid:durableId="782967924">
    <w:abstractNumId w:val="1"/>
  </w:num>
  <w:num w:numId="18" w16cid:durableId="1901359256">
    <w:abstractNumId w:val="1"/>
  </w:num>
  <w:num w:numId="19" w16cid:durableId="169491686">
    <w:abstractNumId w:val="0"/>
  </w:num>
  <w:num w:numId="20" w16cid:durableId="19693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CA"/>
    <w:rsid w:val="00332320"/>
    <w:rsid w:val="004865EF"/>
    <w:rsid w:val="008C0E09"/>
    <w:rsid w:val="00A772CA"/>
    <w:rsid w:val="00DF7DBD"/>
    <w:rsid w:val="00EC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39A60-E622-406E-8C07-7B020DED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rsid w:val="008C0E09"/>
    <w:rPr>
      <w:rFonts w:ascii="Calibri" w:hAnsi="Calibri"/>
      <w:kern w:val="2"/>
      <w:sz w:val="21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8C0E09"/>
    <w:pPr>
      <w:keepNext/>
      <w:keepLines/>
      <w:spacing w:before="340" w:after="330" w:line="578" w:lineRule="auto"/>
      <w:outlineLvl w:val="0"/>
    </w:pPr>
    <w:rPr>
      <w:rFonts w:cstheme="majorBidi"/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8C0E0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C0E0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9"/>
    <w:unhideWhenUsed/>
    <w:qFormat/>
    <w:rsid w:val="008C0E0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1">
    <w:name w:val="heading 5"/>
    <w:basedOn w:val="a1"/>
    <w:next w:val="a1"/>
    <w:link w:val="52"/>
    <w:uiPriority w:val="9"/>
    <w:unhideWhenUsed/>
    <w:qFormat/>
    <w:rsid w:val="008C0E0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rsid w:val="008C0E0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rsid w:val="008C0E0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rsid w:val="008C0E0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rsid w:val="008C0E0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pltixk">
    <w:name w:val="pl*tixk"/>
    <w:qFormat/>
    <w:rsid w:val="008C0E09"/>
  </w:style>
  <w:style w:type="paragraph" w:customStyle="1" w:styleId="11">
    <w:name w:val="列出段落1"/>
    <w:basedOn w:val="a1"/>
    <w:qFormat/>
    <w:rsid w:val="008C0E09"/>
    <w:pPr>
      <w:ind w:firstLineChars="200" w:firstLine="420"/>
    </w:pPr>
    <w:rPr>
      <w:szCs w:val="21"/>
    </w:rPr>
  </w:style>
  <w:style w:type="paragraph" w:customStyle="1" w:styleId="0">
    <w:name w:val="正文_0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link w:val="DefaultParagraphCharChar"/>
    <w:qFormat/>
    <w:rsid w:val="008C0E09"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sid w:val="008C0E09"/>
    <w:rPr>
      <w:rFonts w:hAnsi="Calibri"/>
      <w:kern w:val="2"/>
      <w:sz w:val="21"/>
      <w:szCs w:val="22"/>
    </w:rPr>
  </w:style>
  <w:style w:type="character" w:customStyle="1" w:styleId="tnude">
    <w:name w:val="tn+ude"/>
    <w:basedOn w:val="a3"/>
    <w:qFormat/>
    <w:rsid w:val="008C0E09"/>
  </w:style>
  <w:style w:type="paragraph" w:customStyle="1" w:styleId="00">
    <w:name w:val="纯文本_0"/>
    <w:basedOn w:val="a1"/>
    <w:link w:val="1Char1"/>
    <w:qFormat/>
    <w:rsid w:val="008C0E09"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sid w:val="008C0E09"/>
    <w:rPr>
      <w:rFonts w:ascii="宋体" w:hAnsi="Courier New"/>
      <w:szCs w:val="21"/>
    </w:rPr>
  </w:style>
  <w:style w:type="paragraph" w:customStyle="1" w:styleId="Default">
    <w:name w:val="Default"/>
    <w:qFormat/>
    <w:rsid w:val="008C0E09"/>
    <w:pPr>
      <w:widowControl w:val="0"/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rsid w:val="008C0E0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sid w:val="008C0E09"/>
    <w:rPr>
      <w:rFonts w:ascii="宋体" w:hAnsi="宋体"/>
      <w:sz w:val="24"/>
      <w:szCs w:val="24"/>
    </w:rPr>
  </w:style>
  <w:style w:type="paragraph" w:customStyle="1" w:styleId="000">
    <w:name w:val="正文_0_0"/>
    <w:link w:val="0Char0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0Char0">
    <w:name w:val="正文_0 Char"/>
    <w:link w:val="000"/>
    <w:qFormat/>
    <w:rsid w:val="008C0E09"/>
    <w:rPr>
      <w:rFonts w:ascii="Calibri" w:hAnsi="Calibri"/>
      <w:kern w:val="2"/>
      <w:sz w:val="21"/>
      <w:szCs w:val="22"/>
    </w:rPr>
  </w:style>
  <w:style w:type="character" w:customStyle="1" w:styleId="jyemathselector">
    <w:name w:val="jye_math_selector"/>
    <w:qFormat/>
    <w:rsid w:val="008C0E09"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  <w:rsid w:val="008C0E09"/>
  </w:style>
  <w:style w:type="paragraph" w:customStyle="1" w:styleId="Style146">
    <w:name w:val="_Style 146"/>
    <w:basedOn w:val="1"/>
    <w:next w:val="a1"/>
    <w:uiPriority w:val="39"/>
    <w:unhideWhenUsed/>
    <w:qFormat/>
    <w:rsid w:val="008C0E09"/>
    <w:pPr>
      <w:outlineLvl w:val="9"/>
    </w:pPr>
    <w:rPr>
      <w:rFonts w:cs="Times New Roman"/>
    </w:rPr>
  </w:style>
  <w:style w:type="character" w:customStyle="1" w:styleId="10">
    <w:name w:val="标题 1 字符"/>
    <w:link w:val="1"/>
    <w:uiPriority w:val="9"/>
    <w:qFormat/>
    <w:rsid w:val="008C0E09"/>
    <w:rPr>
      <w:rFonts w:ascii="Calibri" w:hAnsi="Calibri" w:cstheme="majorBidi"/>
      <w:b/>
      <w:bCs/>
      <w:kern w:val="44"/>
      <w:sz w:val="44"/>
      <w:szCs w:val="44"/>
    </w:rPr>
  </w:style>
  <w:style w:type="paragraph" w:customStyle="1" w:styleId="Style149">
    <w:name w:val="_Style 149"/>
    <w:basedOn w:val="a1"/>
    <w:next w:val="a1"/>
    <w:uiPriority w:val="37"/>
    <w:unhideWhenUsed/>
    <w:qFormat/>
    <w:rsid w:val="008C0E09"/>
  </w:style>
  <w:style w:type="paragraph" w:customStyle="1" w:styleId="paragraph">
    <w:name w:val="paragraph"/>
    <w:basedOn w:val="a1"/>
    <w:semiHidden/>
    <w:qFormat/>
    <w:rsid w:val="008C0E09"/>
    <w:pPr>
      <w:spacing w:before="100" w:beforeAutospacing="1" w:after="100" w:afterAutospacing="1"/>
    </w:pPr>
    <w:rPr>
      <w:rFonts w:ascii="等线" w:eastAsia="等线" w:hAnsi="等线"/>
      <w:kern w:val="0"/>
      <w:sz w:val="24"/>
      <w:szCs w:val="24"/>
    </w:rPr>
  </w:style>
  <w:style w:type="paragraph" w:customStyle="1" w:styleId="BorderColor01237BBF">
    <w:name w:val="Border Color 01237BBF"/>
    <w:qFormat/>
    <w:rsid w:val="008C0E09"/>
    <w:pPr>
      <w:widowControl w:val="0"/>
      <w:spacing w:after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2">
    <w:name w:val="Body Text"/>
    <w:basedOn w:val="a1"/>
    <w:link w:val="a6"/>
    <w:qFormat/>
    <w:rsid w:val="008C0E09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character" w:customStyle="1" w:styleId="a6">
    <w:name w:val="正文文本 字符"/>
    <w:link w:val="a2"/>
    <w:qFormat/>
    <w:rsid w:val="008C0E09"/>
    <w:rPr>
      <w:rFonts w:ascii="宋体"/>
      <w:sz w:val="18"/>
      <w:szCs w:val="18"/>
      <w:shd w:val="clear" w:color="auto" w:fill="FFFFFF"/>
    </w:rPr>
  </w:style>
  <w:style w:type="character" w:customStyle="1" w:styleId="22">
    <w:name w:val="标题 2 字符"/>
    <w:link w:val="21"/>
    <w:uiPriority w:val="9"/>
    <w:qFormat/>
    <w:rsid w:val="008C0E09"/>
    <w:rPr>
      <w:rFonts w:ascii="Cambria" w:hAnsi="Cambria"/>
      <w:b/>
      <w:bCs/>
      <w:kern w:val="2"/>
      <w:sz w:val="32"/>
      <w:szCs w:val="32"/>
    </w:rPr>
  </w:style>
  <w:style w:type="character" w:customStyle="1" w:styleId="32">
    <w:name w:val="标题 3 字符"/>
    <w:link w:val="31"/>
    <w:uiPriority w:val="9"/>
    <w:qFormat/>
    <w:rsid w:val="008C0E09"/>
    <w:rPr>
      <w:rFonts w:ascii="Calibri" w:hAnsi="Calibri"/>
      <w:b/>
      <w:bCs/>
      <w:kern w:val="2"/>
      <w:sz w:val="32"/>
      <w:szCs w:val="32"/>
    </w:rPr>
  </w:style>
  <w:style w:type="character" w:customStyle="1" w:styleId="42">
    <w:name w:val="标题 4 字符"/>
    <w:link w:val="41"/>
    <w:uiPriority w:val="9"/>
    <w:qFormat/>
    <w:rsid w:val="008C0E09"/>
    <w:rPr>
      <w:rFonts w:ascii="Cambria" w:hAnsi="Cambria"/>
      <w:b/>
      <w:bCs/>
      <w:kern w:val="2"/>
      <w:sz w:val="28"/>
      <w:szCs w:val="28"/>
    </w:rPr>
  </w:style>
  <w:style w:type="character" w:customStyle="1" w:styleId="52">
    <w:name w:val="标题 5 字符"/>
    <w:link w:val="51"/>
    <w:uiPriority w:val="9"/>
    <w:qFormat/>
    <w:rsid w:val="008C0E09"/>
    <w:rPr>
      <w:rFonts w:ascii="Calibri" w:hAnsi="Calibri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qFormat/>
    <w:rsid w:val="008C0E09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qFormat/>
    <w:rsid w:val="008C0E09"/>
    <w:rPr>
      <w:rFonts w:ascii="Calibri" w:hAnsi="Calibri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qFormat/>
    <w:rsid w:val="008C0E09"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link w:val="9"/>
    <w:uiPriority w:val="9"/>
    <w:qFormat/>
    <w:rsid w:val="008C0E09"/>
    <w:rPr>
      <w:rFonts w:ascii="Cambria" w:hAnsi="Cambria"/>
      <w:kern w:val="2"/>
      <w:sz w:val="21"/>
      <w:szCs w:val="21"/>
    </w:rPr>
  </w:style>
  <w:style w:type="paragraph" w:styleId="12">
    <w:name w:val="index 1"/>
    <w:basedOn w:val="a1"/>
    <w:next w:val="a1"/>
    <w:uiPriority w:val="99"/>
    <w:unhideWhenUsed/>
    <w:qFormat/>
    <w:rsid w:val="008C0E09"/>
  </w:style>
  <w:style w:type="paragraph" w:styleId="23">
    <w:name w:val="index 2"/>
    <w:basedOn w:val="a1"/>
    <w:next w:val="a1"/>
    <w:uiPriority w:val="99"/>
    <w:unhideWhenUsed/>
    <w:qFormat/>
    <w:rsid w:val="008C0E09"/>
    <w:pPr>
      <w:ind w:leftChars="200" w:left="200"/>
    </w:pPr>
  </w:style>
  <w:style w:type="paragraph" w:styleId="33">
    <w:name w:val="index 3"/>
    <w:basedOn w:val="a1"/>
    <w:next w:val="a1"/>
    <w:uiPriority w:val="99"/>
    <w:unhideWhenUsed/>
    <w:qFormat/>
    <w:rsid w:val="008C0E09"/>
    <w:pPr>
      <w:ind w:leftChars="400" w:left="400"/>
    </w:pPr>
  </w:style>
  <w:style w:type="paragraph" w:styleId="43">
    <w:name w:val="index 4"/>
    <w:basedOn w:val="a1"/>
    <w:next w:val="a1"/>
    <w:uiPriority w:val="99"/>
    <w:unhideWhenUsed/>
    <w:qFormat/>
    <w:rsid w:val="008C0E09"/>
    <w:pPr>
      <w:ind w:leftChars="600" w:left="600"/>
    </w:pPr>
  </w:style>
  <w:style w:type="paragraph" w:styleId="53">
    <w:name w:val="index 5"/>
    <w:basedOn w:val="a1"/>
    <w:next w:val="a1"/>
    <w:uiPriority w:val="99"/>
    <w:unhideWhenUsed/>
    <w:qFormat/>
    <w:rsid w:val="008C0E09"/>
    <w:pPr>
      <w:ind w:leftChars="800" w:left="800"/>
    </w:pPr>
  </w:style>
  <w:style w:type="paragraph" w:styleId="61">
    <w:name w:val="index 6"/>
    <w:basedOn w:val="a1"/>
    <w:next w:val="a1"/>
    <w:uiPriority w:val="99"/>
    <w:unhideWhenUsed/>
    <w:qFormat/>
    <w:rsid w:val="008C0E09"/>
    <w:pPr>
      <w:ind w:leftChars="1000" w:left="1000"/>
    </w:pPr>
  </w:style>
  <w:style w:type="paragraph" w:styleId="71">
    <w:name w:val="index 7"/>
    <w:basedOn w:val="a1"/>
    <w:next w:val="a1"/>
    <w:uiPriority w:val="99"/>
    <w:unhideWhenUsed/>
    <w:qFormat/>
    <w:rsid w:val="008C0E09"/>
    <w:pPr>
      <w:ind w:leftChars="1200" w:left="1200"/>
    </w:pPr>
  </w:style>
  <w:style w:type="paragraph" w:styleId="81">
    <w:name w:val="index 8"/>
    <w:basedOn w:val="a1"/>
    <w:next w:val="a1"/>
    <w:uiPriority w:val="99"/>
    <w:unhideWhenUsed/>
    <w:qFormat/>
    <w:rsid w:val="008C0E09"/>
    <w:pPr>
      <w:ind w:leftChars="1400" w:left="1400"/>
    </w:pPr>
  </w:style>
  <w:style w:type="paragraph" w:styleId="91">
    <w:name w:val="index 9"/>
    <w:basedOn w:val="a1"/>
    <w:next w:val="a1"/>
    <w:uiPriority w:val="99"/>
    <w:unhideWhenUsed/>
    <w:qFormat/>
    <w:rsid w:val="008C0E09"/>
    <w:pPr>
      <w:ind w:leftChars="1600" w:left="1600"/>
    </w:pPr>
  </w:style>
  <w:style w:type="paragraph" w:styleId="TOC1">
    <w:name w:val="toc 1"/>
    <w:basedOn w:val="a1"/>
    <w:next w:val="a1"/>
    <w:uiPriority w:val="39"/>
    <w:unhideWhenUsed/>
    <w:qFormat/>
    <w:rsid w:val="008C0E09"/>
  </w:style>
  <w:style w:type="paragraph" w:styleId="TOC2">
    <w:name w:val="toc 2"/>
    <w:basedOn w:val="a1"/>
    <w:next w:val="a1"/>
    <w:uiPriority w:val="39"/>
    <w:unhideWhenUsed/>
    <w:qFormat/>
    <w:rsid w:val="008C0E09"/>
    <w:pPr>
      <w:ind w:leftChars="200" w:left="420"/>
    </w:pPr>
  </w:style>
  <w:style w:type="paragraph" w:styleId="TOC3">
    <w:name w:val="toc 3"/>
    <w:basedOn w:val="a1"/>
    <w:next w:val="a1"/>
    <w:uiPriority w:val="39"/>
    <w:unhideWhenUsed/>
    <w:qFormat/>
    <w:rsid w:val="008C0E09"/>
    <w:pPr>
      <w:ind w:leftChars="400" w:left="840"/>
    </w:pPr>
  </w:style>
  <w:style w:type="paragraph" w:styleId="TOC4">
    <w:name w:val="toc 4"/>
    <w:basedOn w:val="a1"/>
    <w:next w:val="a1"/>
    <w:uiPriority w:val="39"/>
    <w:unhideWhenUsed/>
    <w:qFormat/>
    <w:rsid w:val="008C0E09"/>
    <w:pPr>
      <w:ind w:leftChars="600" w:left="1260"/>
    </w:pPr>
  </w:style>
  <w:style w:type="paragraph" w:styleId="TOC5">
    <w:name w:val="toc 5"/>
    <w:basedOn w:val="a1"/>
    <w:next w:val="a1"/>
    <w:uiPriority w:val="39"/>
    <w:unhideWhenUsed/>
    <w:qFormat/>
    <w:rsid w:val="008C0E09"/>
    <w:pPr>
      <w:ind w:leftChars="800" w:left="1680"/>
    </w:pPr>
  </w:style>
  <w:style w:type="paragraph" w:styleId="TOC6">
    <w:name w:val="toc 6"/>
    <w:basedOn w:val="a1"/>
    <w:next w:val="a1"/>
    <w:uiPriority w:val="39"/>
    <w:unhideWhenUsed/>
    <w:qFormat/>
    <w:rsid w:val="008C0E09"/>
    <w:pPr>
      <w:ind w:leftChars="1000" w:left="2100"/>
    </w:pPr>
  </w:style>
  <w:style w:type="paragraph" w:styleId="TOC7">
    <w:name w:val="toc 7"/>
    <w:basedOn w:val="a1"/>
    <w:next w:val="a1"/>
    <w:uiPriority w:val="39"/>
    <w:unhideWhenUsed/>
    <w:qFormat/>
    <w:rsid w:val="008C0E09"/>
    <w:pPr>
      <w:ind w:leftChars="1200" w:left="2520"/>
    </w:pPr>
  </w:style>
  <w:style w:type="paragraph" w:styleId="TOC8">
    <w:name w:val="toc 8"/>
    <w:basedOn w:val="a1"/>
    <w:next w:val="a1"/>
    <w:uiPriority w:val="39"/>
    <w:unhideWhenUsed/>
    <w:qFormat/>
    <w:rsid w:val="008C0E09"/>
    <w:pPr>
      <w:ind w:leftChars="1400" w:left="2940"/>
    </w:pPr>
  </w:style>
  <w:style w:type="paragraph" w:styleId="TOC9">
    <w:name w:val="toc 9"/>
    <w:basedOn w:val="a1"/>
    <w:next w:val="a1"/>
    <w:uiPriority w:val="39"/>
    <w:unhideWhenUsed/>
    <w:qFormat/>
    <w:rsid w:val="008C0E09"/>
    <w:pPr>
      <w:ind w:leftChars="1600" w:left="3360"/>
    </w:pPr>
  </w:style>
  <w:style w:type="paragraph" w:styleId="a7">
    <w:name w:val="Normal Indent"/>
    <w:basedOn w:val="a1"/>
    <w:uiPriority w:val="99"/>
    <w:unhideWhenUsed/>
    <w:qFormat/>
    <w:rsid w:val="008C0E09"/>
    <w:pPr>
      <w:ind w:firstLineChars="200" w:firstLine="420"/>
    </w:pPr>
  </w:style>
  <w:style w:type="paragraph" w:styleId="a8">
    <w:name w:val="footnote text"/>
    <w:basedOn w:val="a1"/>
    <w:link w:val="a9"/>
    <w:uiPriority w:val="99"/>
    <w:unhideWhenUsed/>
    <w:qFormat/>
    <w:rsid w:val="008C0E09"/>
    <w:pPr>
      <w:snapToGrid w:val="0"/>
    </w:pPr>
    <w:rPr>
      <w:sz w:val="18"/>
      <w:szCs w:val="18"/>
    </w:rPr>
  </w:style>
  <w:style w:type="character" w:customStyle="1" w:styleId="a9">
    <w:name w:val="脚注文本 字符"/>
    <w:link w:val="a8"/>
    <w:uiPriority w:val="99"/>
    <w:qFormat/>
    <w:rsid w:val="008C0E09"/>
    <w:rPr>
      <w:rFonts w:ascii="Calibri" w:hAnsi="Calibri"/>
      <w:kern w:val="2"/>
      <w:sz w:val="18"/>
      <w:szCs w:val="18"/>
    </w:rPr>
  </w:style>
  <w:style w:type="paragraph" w:styleId="aa">
    <w:name w:val="annotation text"/>
    <w:basedOn w:val="a1"/>
    <w:link w:val="ab"/>
    <w:uiPriority w:val="99"/>
    <w:qFormat/>
    <w:rsid w:val="008C0E09"/>
    <w:rPr>
      <w:rFonts w:ascii="Times New Roman" w:hAnsi="Times New Roman"/>
      <w:kern w:val="0"/>
      <w:sz w:val="20"/>
      <w:szCs w:val="24"/>
    </w:rPr>
  </w:style>
  <w:style w:type="character" w:customStyle="1" w:styleId="ab">
    <w:name w:val="批注文字 字符"/>
    <w:link w:val="aa"/>
    <w:uiPriority w:val="99"/>
    <w:qFormat/>
    <w:rsid w:val="008C0E09"/>
    <w:rPr>
      <w:szCs w:val="24"/>
    </w:rPr>
  </w:style>
  <w:style w:type="paragraph" w:styleId="ac">
    <w:name w:val="header"/>
    <w:basedOn w:val="a1"/>
    <w:link w:val="ad"/>
    <w:unhideWhenUsed/>
    <w:qFormat/>
    <w:rsid w:val="008C0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d">
    <w:name w:val="页眉 字符"/>
    <w:link w:val="ac"/>
    <w:qFormat/>
    <w:rsid w:val="008C0E09"/>
    <w:rPr>
      <w:rFonts w:ascii="Calibri" w:hAnsi="Calibri"/>
      <w:sz w:val="18"/>
      <w:szCs w:val="18"/>
    </w:rPr>
  </w:style>
  <w:style w:type="paragraph" w:styleId="ae">
    <w:name w:val="footer"/>
    <w:basedOn w:val="a1"/>
    <w:link w:val="af"/>
    <w:uiPriority w:val="99"/>
    <w:unhideWhenUsed/>
    <w:qFormat/>
    <w:rsid w:val="008C0E09"/>
    <w:pP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character" w:customStyle="1" w:styleId="af">
    <w:name w:val="页脚 字符"/>
    <w:link w:val="ae"/>
    <w:uiPriority w:val="99"/>
    <w:qFormat/>
    <w:rsid w:val="008C0E09"/>
    <w:rPr>
      <w:rFonts w:ascii="Calibri" w:hAnsi="Calibri"/>
      <w:sz w:val="18"/>
      <w:szCs w:val="18"/>
    </w:rPr>
  </w:style>
  <w:style w:type="paragraph" w:styleId="af0">
    <w:name w:val="index heading"/>
    <w:basedOn w:val="a1"/>
    <w:next w:val="12"/>
    <w:uiPriority w:val="99"/>
    <w:unhideWhenUsed/>
    <w:qFormat/>
    <w:rsid w:val="008C0E09"/>
    <w:rPr>
      <w:rFonts w:ascii="Cambria" w:hAnsi="Cambria"/>
      <w:b/>
      <w:bCs/>
    </w:rPr>
  </w:style>
  <w:style w:type="paragraph" w:styleId="af1">
    <w:name w:val="caption"/>
    <w:basedOn w:val="a1"/>
    <w:next w:val="a1"/>
    <w:uiPriority w:val="35"/>
    <w:unhideWhenUsed/>
    <w:qFormat/>
    <w:rsid w:val="008C0E09"/>
    <w:rPr>
      <w:rFonts w:ascii="Cambria" w:eastAsia="黑体" w:hAnsi="Cambria"/>
      <w:sz w:val="20"/>
      <w:szCs w:val="20"/>
    </w:rPr>
  </w:style>
  <w:style w:type="paragraph" w:styleId="af2">
    <w:name w:val="table of figures"/>
    <w:basedOn w:val="a1"/>
    <w:next w:val="a1"/>
    <w:uiPriority w:val="99"/>
    <w:unhideWhenUsed/>
    <w:qFormat/>
    <w:rsid w:val="008C0E09"/>
    <w:pPr>
      <w:ind w:leftChars="200" w:left="200" w:hangingChars="200" w:hanging="200"/>
    </w:pPr>
  </w:style>
  <w:style w:type="paragraph" w:styleId="af3">
    <w:name w:val="envelope address"/>
    <w:basedOn w:val="a1"/>
    <w:uiPriority w:val="99"/>
    <w:unhideWhenUsed/>
    <w:qFormat/>
    <w:rsid w:val="008C0E09"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Cambria" w:hAnsi="Cambria"/>
      <w:sz w:val="24"/>
      <w:szCs w:val="24"/>
    </w:rPr>
  </w:style>
  <w:style w:type="paragraph" w:styleId="af4">
    <w:name w:val="envelope return"/>
    <w:basedOn w:val="a1"/>
    <w:uiPriority w:val="99"/>
    <w:unhideWhenUsed/>
    <w:qFormat/>
    <w:rsid w:val="008C0E09"/>
    <w:pPr>
      <w:snapToGrid w:val="0"/>
    </w:pPr>
    <w:rPr>
      <w:rFonts w:ascii="Cambria" w:hAnsi="Cambria"/>
    </w:rPr>
  </w:style>
  <w:style w:type="character" w:styleId="af5">
    <w:name w:val="annotation reference"/>
    <w:uiPriority w:val="99"/>
    <w:qFormat/>
    <w:rsid w:val="008C0E09"/>
    <w:rPr>
      <w:sz w:val="21"/>
      <w:szCs w:val="21"/>
    </w:rPr>
  </w:style>
  <w:style w:type="paragraph" w:styleId="af6">
    <w:name w:val="endnote text"/>
    <w:basedOn w:val="a1"/>
    <w:link w:val="af7"/>
    <w:uiPriority w:val="99"/>
    <w:unhideWhenUsed/>
    <w:qFormat/>
    <w:rsid w:val="008C0E09"/>
    <w:pPr>
      <w:snapToGrid w:val="0"/>
    </w:pPr>
  </w:style>
  <w:style w:type="character" w:customStyle="1" w:styleId="af7">
    <w:name w:val="尾注文本 字符"/>
    <w:link w:val="af6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8">
    <w:name w:val="table of authorities"/>
    <w:basedOn w:val="a1"/>
    <w:next w:val="a1"/>
    <w:uiPriority w:val="99"/>
    <w:unhideWhenUsed/>
    <w:qFormat/>
    <w:rsid w:val="008C0E09"/>
    <w:pPr>
      <w:ind w:leftChars="200" w:left="420"/>
    </w:pPr>
  </w:style>
  <w:style w:type="paragraph" w:styleId="af9">
    <w:name w:val="macro"/>
    <w:link w:val="afa"/>
    <w:uiPriority w:val="99"/>
    <w:unhideWhenUsed/>
    <w:qFormat/>
    <w:rsid w:val="008C0E0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character" w:customStyle="1" w:styleId="afa">
    <w:name w:val="宏文本 字符"/>
    <w:link w:val="af9"/>
    <w:uiPriority w:val="99"/>
    <w:qFormat/>
    <w:rsid w:val="008C0E09"/>
    <w:rPr>
      <w:rFonts w:ascii="Courier New" w:hAnsi="Courier New" w:cs="Courier New"/>
      <w:kern w:val="2"/>
      <w:sz w:val="24"/>
      <w:szCs w:val="24"/>
    </w:rPr>
  </w:style>
  <w:style w:type="paragraph" w:styleId="afb">
    <w:name w:val="toa heading"/>
    <w:basedOn w:val="a1"/>
    <w:next w:val="a1"/>
    <w:uiPriority w:val="99"/>
    <w:unhideWhenUsed/>
    <w:qFormat/>
    <w:rsid w:val="008C0E09"/>
    <w:pPr>
      <w:spacing w:before="120"/>
    </w:pPr>
    <w:rPr>
      <w:rFonts w:ascii="Cambria" w:hAnsi="Cambria"/>
      <w:sz w:val="24"/>
      <w:szCs w:val="24"/>
    </w:rPr>
  </w:style>
  <w:style w:type="paragraph" w:styleId="afc">
    <w:name w:val="List"/>
    <w:basedOn w:val="a1"/>
    <w:uiPriority w:val="99"/>
    <w:unhideWhenUsed/>
    <w:qFormat/>
    <w:rsid w:val="008C0E09"/>
    <w:pPr>
      <w:ind w:left="200" w:hangingChars="200" w:hanging="200"/>
      <w:contextualSpacing/>
    </w:pPr>
  </w:style>
  <w:style w:type="paragraph" w:styleId="a0">
    <w:name w:val="List Bullet"/>
    <w:basedOn w:val="a1"/>
    <w:uiPriority w:val="99"/>
    <w:unhideWhenUsed/>
    <w:qFormat/>
    <w:rsid w:val="008C0E09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rsid w:val="008C0E09"/>
    <w:pPr>
      <w:numPr>
        <w:numId w:val="4"/>
      </w:numPr>
      <w:contextualSpacing/>
    </w:pPr>
  </w:style>
  <w:style w:type="paragraph" w:styleId="24">
    <w:name w:val="List 2"/>
    <w:basedOn w:val="a1"/>
    <w:uiPriority w:val="99"/>
    <w:unhideWhenUsed/>
    <w:qFormat/>
    <w:rsid w:val="008C0E09"/>
    <w:pPr>
      <w:ind w:leftChars="200" w:left="100" w:hangingChars="200" w:hanging="200"/>
      <w:contextualSpacing/>
    </w:pPr>
  </w:style>
  <w:style w:type="paragraph" w:styleId="34">
    <w:name w:val="List 3"/>
    <w:basedOn w:val="a1"/>
    <w:uiPriority w:val="99"/>
    <w:unhideWhenUsed/>
    <w:qFormat/>
    <w:rsid w:val="008C0E09"/>
    <w:pPr>
      <w:ind w:leftChars="400" w:left="100" w:hangingChars="200" w:hanging="200"/>
      <w:contextualSpacing/>
    </w:pPr>
  </w:style>
  <w:style w:type="paragraph" w:styleId="44">
    <w:name w:val="List 4"/>
    <w:basedOn w:val="a1"/>
    <w:uiPriority w:val="99"/>
    <w:unhideWhenUsed/>
    <w:qFormat/>
    <w:rsid w:val="008C0E09"/>
    <w:pPr>
      <w:ind w:leftChars="600" w:left="100" w:hangingChars="200" w:hanging="200"/>
      <w:contextualSpacing/>
    </w:pPr>
  </w:style>
  <w:style w:type="paragraph" w:styleId="54">
    <w:name w:val="List 5"/>
    <w:basedOn w:val="a1"/>
    <w:uiPriority w:val="99"/>
    <w:unhideWhenUsed/>
    <w:qFormat/>
    <w:rsid w:val="008C0E09"/>
    <w:pPr>
      <w:ind w:leftChars="800" w:left="100" w:hangingChars="200" w:hanging="200"/>
      <w:contextualSpacing/>
    </w:pPr>
  </w:style>
  <w:style w:type="paragraph" w:styleId="20">
    <w:name w:val="List Bullet 2"/>
    <w:basedOn w:val="a1"/>
    <w:uiPriority w:val="99"/>
    <w:unhideWhenUsed/>
    <w:qFormat/>
    <w:rsid w:val="008C0E09"/>
    <w:pPr>
      <w:numPr>
        <w:numId w:val="6"/>
      </w:numPr>
      <w:contextualSpacing/>
    </w:pPr>
  </w:style>
  <w:style w:type="paragraph" w:styleId="30">
    <w:name w:val="List Bullet 3"/>
    <w:basedOn w:val="a1"/>
    <w:uiPriority w:val="99"/>
    <w:unhideWhenUsed/>
    <w:qFormat/>
    <w:rsid w:val="008C0E09"/>
    <w:pPr>
      <w:numPr>
        <w:numId w:val="8"/>
      </w:numPr>
      <w:contextualSpacing/>
    </w:pPr>
  </w:style>
  <w:style w:type="paragraph" w:styleId="40">
    <w:name w:val="List Bullet 4"/>
    <w:basedOn w:val="a1"/>
    <w:uiPriority w:val="99"/>
    <w:unhideWhenUsed/>
    <w:qFormat/>
    <w:rsid w:val="008C0E09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unhideWhenUsed/>
    <w:qFormat/>
    <w:rsid w:val="008C0E09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unhideWhenUsed/>
    <w:qFormat/>
    <w:rsid w:val="008C0E09"/>
    <w:pPr>
      <w:numPr>
        <w:numId w:val="14"/>
      </w:numPr>
      <w:contextualSpacing/>
    </w:pPr>
  </w:style>
  <w:style w:type="paragraph" w:styleId="3">
    <w:name w:val="List Number 3"/>
    <w:basedOn w:val="a1"/>
    <w:uiPriority w:val="99"/>
    <w:unhideWhenUsed/>
    <w:qFormat/>
    <w:rsid w:val="008C0E09"/>
    <w:pPr>
      <w:numPr>
        <w:numId w:val="16"/>
      </w:numPr>
      <w:contextualSpacing/>
    </w:pPr>
  </w:style>
  <w:style w:type="paragraph" w:styleId="4">
    <w:name w:val="List Number 4"/>
    <w:basedOn w:val="a1"/>
    <w:uiPriority w:val="99"/>
    <w:unhideWhenUsed/>
    <w:qFormat/>
    <w:rsid w:val="008C0E09"/>
    <w:pPr>
      <w:numPr>
        <w:numId w:val="18"/>
      </w:numPr>
      <w:contextualSpacing/>
    </w:pPr>
  </w:style>
  <w:style w:type="paragraph" w:styleId="5">
    <w:name w:val="List Number 5"/>
    <w:basedOn w:val="a1"/>
    <w:uiPriority w:val="99"/>
    <w:unhideWhenUsed/>
    <w:qFormat/>
    <w:rsid w:val="008C0E09"/>
    <w:pPr>
      <w:numPr>
        <w:numId w:val="20"/>
      </w:numPr>
      <w:contextualSpacing/>
    </w:pPr>
  </w:style>
  <w:style w:type="paragraph" w:styleId="afd">
    <w:name w:val="Title"/>
    <w:basedOn w:val="a1"/>
    <w:next w:val="a1"/>
    <w:link w:val="afe"/>
    <w:uiPriority w:val="10"/>
    <w:qFormat/>
    <w:rsid w:val="008C0E0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e">
    <w:name w:val="标题 字符"/>
    <w:link w:val="afd"/>
    <w:uiPriority w:val="10"/>
    <w:qFormat/>
    <w:rsid w:val="008C0E09"/>
    <w:rPr>
      <w:rFonts w:ascii="Cambria" w:hAnsi="Cambria"/>
      <w:b/>
      <w:bCs/>
      <w:kern w:val="2"/>
      <w:sz w:val="32"/>
      <w:szCs w:val="32"/>
    </w:rPr>
  </w:style>
  <w:style w:type="paragraph" w:styleId="aff">
    <w:name w:val="Closing"/>
    <w:basedOn w:val="a1"/>
    <w:link w:val="aff0"/>
    <w:uiPriority w:val="99"/>
    <w:unhideWhenUsed/>
    <w:qFormat/>
    <w:rsid w:val="008C0E09"/>
    <w:pPr>
      <w:ind w:leftChars="2100" w:left="100"/>
    </w:pPr>
  </w:style>
  <w:style w:type="character" w:customStyle="1" w:styleId="aff0">
    <w:name w:val="结束语 字符"/>
    <w:link w:val="aff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1">
    <w:name w:val="Signature"/>
    <w:basedOn w:val="a1"/>
    <w:link w:val="aff2"/>
    <w:uiPriority w:val="99"/>
    <w:unhideWhenUsed/>
    <w:qFormat/>
    <w:rsid w:val="008C0E09"/>
    <w:pPr>
      <w:ind w:leftChars="2100" w:left="100"/>
    </w:pPr>
  </w:style>
  <w:style w:type="character" w:customStyle="1" w:styleId="aff2">
    <w:name w:val="签名 字符"/>
    <w:link w:val="aff1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3">
    <w:name w:val="Body Text Indent"/>
    <w:basedOn w:val="a1"/>
    <w:link w:val="aff4"/>
    <w:uiPriority w:val="99"/>
    <w:unhideWhenUsed/>
    <w:qFormat/>
    <w:rsid w:val="008C0E09"/>
    <w:pPr>
      <w:spacing w:after="120"/>
      <w:ind w:leftChars="200" w:left="420"/>
    </w:pPr>
  </w:style>
  <w:style w:type="character" w:customStyle="1" w:styleId="aff4">
    <w:name w:val="正文文本缩进 字符"/>
    <w:link w:val="aff3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5">
    <w:name w:val="List Continue"/>
    <w:basedOn w:val="a1"/>
    <w:uiPriority w:val="99"/>
    <w:unhideWhenUsed/>
    <w:qFormat/>
    <w:rsid w:val="008C0E09"/>
    <w:pPr>
      <w:spacing w:after="120"/>
      <w:ind w:leftChars="200" w:left="420"/>
      <w:contextualSpacing/>
    </w:pPr>
  </w:style>
  <w:style w:type="paragraph" w:styleId="25">
    <w:name w:val="List Continue 2"/>
    <w:basedOn w:val="a1"/>
    <w:uiPriority w:val="99"/>
    <w:unhideWhenUsed/>
    <w:qFormat/>
    <w:rsid w:val="008C0E09"/>
    <w:pPr>
      <w:spacing w:after="120"/>
      <w:ind w:leftChars="400" w:left="840"/>
      <w:contextualSpacing/>
    </w:pPr>
  </w:style>
  <w:style w:type="paragraph" w:styleId="35">
    <w:name w:val="List Continue 3"/>
    <w:basedOn w:val="a1"/>
    <w:uiPriority w:val="99"/>
    <w:unhideWhenUsed/>
    <w:qFormat/>
    <w:rsid w:val="008C0E09"/>
    <w:pPr>
      <w:spacing w:after="120"/>
      <w:ind w:leftChars="600" w:left="1260"/>
      <w:contextualSpacing/>
    </w:pPr>
  </w:style>
  <w:style w:type="paragraph" w:styleId="45">
    <w:name w:val="List Continue 4"/>
    <w:basedOn w:val="a1"/>
    <w:uiPriority w:val="99"/>
    <w:unhideWhenUsed/>
    <w:qFormat/>
    <w:rsid w:val="008C0E09"/>
    <w:pPr>
      <w:spacing w:after="120"/>
      <w:ind w:leftChars="800" w:left="1680"/>
      <w:contextualSpacing/>
    </w:pPr>
  </w:style>
  <w:style w:type="paragraph" w:styleId="55">
    <w:name w:val="List Continue 5"/>
    <w:basedOn w:val="a1"/>
    <w:uiPriority w:val="99"/>
    <w:unhideWhenUsed/>
    <w:qFormat/>
    <w:rsid w:val="008C0E09"/>
    <w:pPr>
      <w:spacing w:after="120"/>
      <w:ind w:leftChars="1000" w:left="2100"/>
      <w:contextualSpacing/>
    </w:pPr>
  </w:style>
  <w:style w:type="paragraph" w:styleId="aff6">
    <w:name w:val="Message Header"/>
    <w:basedOn w:val="a1"/>
    <w:link w:val="aff7"/>
    <w:uiPriority w:val="99"/>
    <w:unhideWhenUsed/>
    <w:qFormat/>
    <w:rsid w:val="008C0E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  <w:sz w:val="24"/>
      <w:szCs w:val="24"/>
    </w:rPr>
  </w:style>
  <w:style w:type="character" w:customStyle="1" w:styleId="aff7">
    <w:name w:val="信息标题 字符"/>
    <w:link w:val="aff6"/>
    <w:uiPriority w:val="99"/>
    <w:qFormat/>
    <w:rsid w:val="008C0E09"/>
    <w:rPr>
      <w:rFonts w:ascii="Cambria" w:hAnsi="Cambria"/>
      <w:kern w:val="2"/>
      <w:sz w:val="24"/>
      <w:szCs w:val="24"/>
      <w:shd w:val="pct20" w:color="auto" w:fill="auto"/>
    </w:rPr>
  </w:style>
  <w:style w:type="paragraph" w:styleId="aff8">
    <w:name w:val="Subtitle"/>
    <w:basedOn w:val="a1"/>
    <w:next w:val="a1"/>
    <w:link w:val="aff9"/>
    <w:uiPriority w:val="11"/>
    <w:qFormat/>
    <w:rsid w:val="008C0E0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f9">
    <w:name w:val="副标题 字符"/>
    <w:link w:val="aff8"/>
    <w:uiPriority w:val="11"/>
    <w:qFormat/>
    <w:rsid w:val="008C0E09"/>
    <w:rPr>
      <w:rFonts w:ascii="Cambria" w:hAnsi="Cambria"/>
      <w:b/>
      <w:bCs/>
      <w:kern w:val="28"/>
      <w:sz w:val="32"/>
      <w:szCs w:val="32"/>
    </w:rPr>
  </w:style>
  <w:style w:type="paragraph" w:styleId="affa">
    <w:name w:val="Salutation"/>
    <w:basedOn w:val="a1"/>
    <w:next w:val="a1"/>
    <w:link w:val="affb"/>
    <w:uiPriority w:val="99"/>
    <w:unhideWhenUsed/>
    <w:qFormat/>
    <w:rsid w:val="008C0E09"/>
  </w:style>
  <w:style w:type="character" w:customStyle="1" w:styleId="affb">
    <w:name w:val="称呼 字符"/>
    <w:link w:val="affa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c">
    <w:name w:val="Date"/>
    <w:basedOn w:val="a1"/>
    <w:next w:val="a1"/>
    <w:link w:val="affd"/>
    <w:uiPriority w:val="99"/>
    <w:unhideWhenUsed/>
    <w:qFormat/>
    <w:rsid w:val="008C0E09"/>
    <w:pPr>
      <w:ind w:leftChars="2500" w:left="100"/>
    </w:pPr>
  </w:style>
  <w:style w:type="character" w:customStyle="1" w:styleId="affd">
    <w:name w:val="日期 字符"/>
    <w:link w:val="affc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e">
    <w:name w:val="Body Text First Indent"/>
    <w:basedOn w:val="a2"/>
    <w:link w:val="afff"/>
    <w:uiPriority w:val="99"/>
    <w:unhideWhenUsed/>
    <w:qFormat/>
    <w:rsid w:val="008C0E09"/>
    <w:pPr>
      <w:shd w:val="clear" w:color="auto" w:fill="auto"/>
      <w:spacing w:after="120" w:line="240" w:lineRule="auto"/>
      <w:ind w:firstLineChars="100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afff">
    <w:name w:val="正文文本首行缩进 字符"/>
    <w:link w:val="affe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26">
    <w:name w:val="Body Text First Indent 2"/>
    <w:basedOn w:val="aff3"/>
    <w:link w:val="27"/>
    <w:uiPriority w:val="99"/>
    <w:unhideWhenUsed/>
    <w:qFormat/>
    <w:rsid w:val="008C0E09"/>
    <w:pPr>
      <w:ind w:firstLineChars="200" w:firstLine="420"/>
    </w:pPr>
  </w:style>
  <w:style w:type="character" w:customStyle="1" w:styleId="27">
    <w:name w:val="正文文本首行缩进 2 字符"/>
    <w:basedOn w:val="aff4"/>
    <w:link w:val="26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f0">
    <w:name w:val="Note Heading"/>
    <w:basedOn w:val="a1"/>
    <w:next w:val="a1"/>
    <w:link w:val="afff1"/>
    <w:uiPriority w:val="99"/>
    <w:unhideWhenUsed/>
    <w:qFormat/>
    <w:rsid w:val="008C0E09"/>
    <w:pPr>
      <w:jc w:val="center"/>
    </w:pPr>
  </w:style>
  <w:style w:type="character" w:customStyle="1" w:styleId="afff1">
    <w:name w:val="注释标题 字符"/>
    <w:link w:val="afff0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28">
    <w:name w:val="Body Text 2"/>
    <w:basedOn w:val="a1"/>
    <w:link w:val="29"/>
    <w:uiPriority w:val="99"/>
    <w:unhideWhenUsed/>
    <w:qFormat/>
    <w:rsid w:val="008C0E09"/>
    <w:pPr>
      <w:spacing w:after="120" w:line="480" w:lineRule="auto"/>
    </w:pPr>
  </w:style>
  <w:style w:type="character" w:customStyle="1" w:styleId="29">
    <w:name w:val="正文文本 2 字符"/>
    <w:link w:val="28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36">
    <w:name w:val="Body Text 3"/>
    <w:basedOn w:val="a1"/>
    <w:link w:val="37"/>
    <w:uiPriority w:val="99"/>
    <w:unhideWhenUsed/>
    <w:qFormat/>
    <w:rsid w:val="008C0E09"/>
    <w:pPr>
      <w:spacing w:after="120"/>
    </w:pPr>
    <w:rPr>
      <w:sz w:val="16"/>
      <w:szCs w:val="16"/>
    </w:rPr>
  </w:style>
  <w:style w:type="character" w:customStyle="1" w:styleId="37">
    <w:name w:val="正文文本 3 字符"/>
    <w:link w:val="36"/>
    <w:uiPriority w:val="99"/>
    <w:qFormat/>
    <w:rsid w:val="008C0E09"/>
    <w:rPr>
      <w:rFonts w:ascii="Calibri" w:hAnsi="Calibri"/>
      <w:kern w:val="2"/>
      <w:sz w:val="16"/>
      <w:szCs w:val="16"/>
    </w:rPr>
  </w:style>
  <w:style w:type="paragraph" w:styleId="2a">
    <w:name w:val="Body Text Indent 2"/>
    <w:basedOn w:val="a1"/>
    <w:link w:val="2b"/>
    <w:uiPriority w:val="99"/>
    <w:unhideWhenUsed/>
    <w:qFormat/>
    <w:rsid w:val="008C0E09"/>
    <w:pPr>
      <w:spacing w:after="120" w:line="480" w:lineRule="auto"/>
      <w:ind w:leftChars="200" w:left="420"/>
    </w:pPr>
  </w:style>
  <w:style w:type="character" w:customStyle="1" w:styleId="2b">
    <w:name w:val="正文文本缩进 2 字符"/>
    <w:link w:val="2a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38">
    <w:name w:val="Body Text Indent 3"/>
    <w:basedOn w:val="a1"/>
    <w:link w:val="39"/>
    <w:uiPriority w:val="99"/>
    <w:unhideWhenUsed/>
    <w:qFormat/>
    <w:rsid w:val="008C0E09"/>
    <w:pPr>
      <w:spacing w:after="120"/>
      <w:ind w:leftChars="200" w:left="420"/>
    </w:pPr>
    <w:rPr>
      <w:sz w:val="16"/>
      <w:szCs w:val="16"/>
    </w:rPr>
  </w:style>
  <w:style w:type="character" w:customStyle="1" w:styleId="39">
    <w:name w:val="正文文本缩进 3 字符"/>
    <w:link w:val="38"/>
    <w:uiPriority w:val="99"/>
    <w:qFormat/>
    <w:rsid w:val="008C0E09"/>
    <w:rPr>
      <w:rFonts w:ascii="Calibri" w:hAnsi="Calibri"/>
      <w:kern w:val="2"/>
      <w:sz w:val="16"/>
      <w:szCs w:val="16"/>
    </w:rPr>
  </w:style>
  <w:style w:type="paragraph" w:styleId="afff2">
    <w:name w:val="Block Text"/>
    <w:basedOn w:val="a1"/>
    <w:uiPriority w:val="99"/>
    <w:unhideWhenUsed/>
    <w:qFormat/>
    <w:rsid w:val="008C0E09"/>
    <w:pPr>
      <w:spacing w:after="120"/>
      <w:ind w:leftChars="700" w:left="1440" w:rightChars="700" w:right="1440"/>
    </w:pPr>
  </w:style>
  <w:style w:type="paragraph" w:styleId="afff3">
    <w:name w:val="Document Map"/>
    <w:basedOn w:val="a1"/>
    <w:link w:val="afff4"/>
    <w:uiPriority w:val="99"/>
    <w:unhideWhenUsed/>
    <w:qFormat/>
    <w:rsid w:val="008C0E09"/>
    <w:rPr>
      <w:rFonts w:ascii="宋体"/>
      <w:sz w:val="18"/>
      <w:szCs w:val="18"/>
    </w:rPr>
  </w:style>
  <w:style w:type="character" w:customStyle="1" w:styleId="afff4">
    <w:name w:val="文档结构图 字符"/>
    <w:link w:val="afff3"/>
    <w:uiPriority w:val="99"/>
    <w:qFormat/>
    <w:rsid w:val="008C0E09"/>
    <w:rPr>
      <w:rFonts w:ascii="宋体" w:hAnsi="Calibri"/>
      <w:kern w:val="2"/>
      <w:sz w:val="18"/>
      <w:szCs w:val="18"/>
    </w:rPr>
  </w:style>
  <w:style w:type="paragraph" w:styleId="afff5">
    <w:name w:val="Plain Text"/>
    <w:basedOn w:val="a1"/>
    <w:link w:val="afff6"/>
    <w:qFormat/>
    <w:rsid w:val="008C0E09"/>
    <w:rPr>
      <w:rFonts w:ascii="宋体" w:hAnsi="Courier New"/>
      <w:kern w:val="0"/>
      <w:sz w:val="20"/>
      <w:szCs w:val="21"/>
    </w:rPr>
  </w:style>
  <w:style w:type="character" w:customStyle="1" w:styleId="afff6">
    <w:name w:val="纯文本 字符"/>
    <w:link w:val="afff5"/>
    <w:qFormat/>
    <w:rsid w:val="008C0E09"/>
    <w:rPr>
      <w:rFonts w:ascii="宋体" w:hAnsi="Courier New"/>
      <w:szCs w:val="21"/>
    </w:rPr>
  </w:style>
  <w:style w:type="paragraph" w:styleId="afff7">
    <w:name w:val="E-mail Signature"/>
    <w:basedOn w:val="a1"/>
    <w:link w:val="afff8"/>
    <w:uiPriority w:val="99"/>
    <w:unhideWhenUsed/>
    <w:qFormat/>
    <w:rsid w:val="008C0E09"/>
  </w:style>
  <w:style w:type="character" w:customStyle="1" w:styleId="afff8">
    <w:name w:val="电子邮件签名 字符"/>
    <w:link w:val="afff7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f9">
    <w:name w:val="Normal (Web)"/>
    <w:basedOn w:val="a1"/>
    <w:link w:val="afffa"/>
    <w:uiPriority w:val="99"/>
    <w:qFormat/>
    <w:rsid w:val="008C0E09"/>
    <w:pPr>
      <w:spacing w:before="30" w:after="30" w:line="300" w:lineRule="auto"/>
    </w:pPr>
    <w:rPr>
      <w:rFonts w:ascii="宋体" w:hAnsi="宋体"/>
      <w:kern w:val="0"/>
      <w:sz w:val="24"/>
      <w:szCs w:val="24"/>
    </w:rPr>
  </w:style>
  <w:style w:type="character" w:customStyle="1" w:styleId="afffa">
    <w:name w:val="普通(网站) 字符"/>
    <w:link w:val="afff9"/>
    <w:uiPriority w:val="99"/>
    <w:qFormat/>
    <w:rsid w:val="008C0E09"/>
    <w:rPr>
      <w:rFonts w:ascii="宋体" w:hAnsi="宋体"/>
      <w:sz w:val="24"/>
      <w:szCs w:val="24"/>
    </w:rPr>
  </w:style>
  <w:style w:type="paragraph" w:styleId="HTML">
    <w:name w:val="HTML Address"/>
    <w:basedOn w:val="a1"/>
    <w:link w:val="HTML0"/>
    <w:uiPriority w:val="99"/>
    <w:unhideWhenUsed/>
    <w:qFormat/>
    <w:rsid w:val="008C0E09"/>
    <w:rPr>
      <w:i/>
      <w:iCs/>
    </w:rPr>
  </w:style>
  <w:style w:type="character" w:customStyle="1" w:styleId="HTML0">
    <w:name w:val="HTML 地址 字符"/>
    <w:link w:val="HTML"/>
    <w:uiPriority w:val="99"/>
    <w:qFormat/>
    <w:rsid w:val="008C0E09"/>
    <w:rPr>
      <w:rFonts w:ascii="Calibri" w:hAnsi="Calibri"/>
      <w:i/>
      <w:iCs/>
      <w:kern w:val="2"/>
      <w:sz w:val="21"/>
      <w:szCs w:val="22"/>
    </w:rPr>
  </w:style>
  <w:style w:type="paragraph" w:styleId="HTML1">
    <w:name w:val="HTML Preformatted"/>
    <w:basedOn w:val="a1"/>
    <w:link w:val="HTML2"/>
    <w:uiPriority w:val="99"/>
    <w:unhideWhenUsed/>
    <w:qFormat/>
    <w:rsid w:val="008C0E09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uiPriority w:val="99"/>
    <w:qFormat/>
    <w:rsid w:val="008C0E09"/>
    <w:rPr>
      <w:rFonts w:ascii="Courier New" w:hAnsi="Courier New" w:cs="Courier New"/>
      <w:kern w:val="2"/>
    </w:rPr>
  </w:style>
  <w:style w:type="paragraph" w:styleId="afffb">
    <w:name w:val="annotation subject"/>
    <w:basedOn w:val="aa"/>
    <w:next w:val="aa"/>
    <w:link w:val="afffc"/>
    <w:uiPriority w:val="99"/>
    <w:unhideWhenUsed/>
    <w:qFormat/>
    <w:rsid w:val="008C0E09"/>
    <w:rPr>
      <w:b/>
      <w:bCs/>
      <w:kern w:val="2"/>
      <w:sz w:val="21"/>
      <w:szCs w:val="22"/>
    </w:rPr>
  </w:style>
  <w:style w:type="character" w:customStyle="1" w:styleId="afffc">
    <w:name w:val="批注主题 字符"/>
    <w:link w:val="afffb"/>
    <w:uiPriority w:val="99"/>
    <w:qFormat/>
    <w:rsid w:val="008C0E09"/>
    <w:rPr>
      <w:b/>
      <w:bCs/>
      <w:kern w:val="2"/>
      <w:sz w:val="21"/>
      <w:szCs w:val="22"/>
    </w:rPr>
  </w:style>
  <w:style w:type="paragraph" w:styleId="afffd">
    <w:name w:val="Balloon Text"/>
    <w:basedOn w:val="a1"/>
    <w:link w:val="afffe"/>
    <w:uiPriority w:val="99"/>
    <w:unhideWhenUsed/>
    <w:qFormat/>
    <w:rsid w:val="008C0E09"/>
    <w:rPr>
      <w:kern w:val="0"/>
      <w:sz w:val="18"/>
      <w:szCs w:val="18"/>
    </w:rPr>
  </w:style>
  <w:style w:type="character" w:customStyle="1" w:styleId="afffe">
    <w:name w:val="批注框文本 字符"/>
    <w:link w:val="afffd"/>
    <w:uiPriority w:val="99"/>
    <w:qFormat/>
    <w:rsid w:val="008C0E09"/>
    <w:rPr>
      <w:rFonts w:ascii="Calibri" w:hAnsi="Calibri"/>
      <w:sz w:val="18"/>
      <w:szCs w:val="18"/>
    </w:rPr>
  </w:style>
  <w:style w:type="character" w:styleId="affff">
    <w:name w:val="Placeholder Text"/>
    <w:uiPriority w:val="99"/>
    <w:semiHidden/>
    <w:qFormat/>
    <w:rsid w:val="008C0E09"/>
    <w:rPr>
      <w:color w:val="808080"/>
    </w:rPr>
  </w:style>
  <w:style w:type="paragraph" w:styleId="affff0">
    <w:name w:val="No Spacing"/>
    <w:uiPriority w:val="1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fff1">
    <w:name w:val="List Paragraph"/>
    <w:basedOn w:val="a1"/>
    <w:uiPriority w:val="34"/>
    <w:qFormat/>
    <w:rsid w:val="008C0E09"/>
    <w:pPr>
      <w:ind w:firstLineChars="200" w:firstLine="420"/>
    </w:pPr>
  </w:style>
  <w:style w:type="paragraph" w:styleId="affff2">
    <w:name w:val="Quote"/>
    <w:basedOn w:val="a1"/>
    <w:next w:val="a1"/>
    <w:link w:val="affff3"/>
    <w:uiPriority w:val="29"/>
    <w:qFormat/>
    <w:rsid w:val="008C0E09"/>
    <w:rPr>
      <w:i/>
      <w:iCs/>
      <w:color w:val="000000"/>
    </w:rPr>
  </w:style>
  <w:style w:type="character" w:customStyle="1" w:styleId="affff3">
    <w:name w:val="引用 字符"/>
    <w:link w:val="affff2"/>
    <w:uiPriority w:val="29"/>
    <w:qFormat/>
    <w:rsid w:val="008C0E09"/>
    <w:rPr>
      <w:rFonts w:ascii="Calibri" w:hAnsi="Calibri"/>
      <w:i/>
      <w:iCs/>
      <w:color w:val="000000"/>
      <w:kern w:val="2"/>
      <w:sz w:val="21"/>
      <w:szCs w:val="22"/>
    </w:rPr>
  </w:style>
  <w:style w:type="paragraph" w:styleId="affff4">
    <w:name w:val="Intense Quote"/>
    <w:basedOn w:val="a1"/>
    <w:next w:val="a1"/>
    <w:link w:val="affff5"/>
    <w:uiPriority w:val="30"/>
    <w:qFormat/>
    <w:rsid w:val="008C0E0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5">
    <w:name w:val="明显引用 字符"/>
    <w:link w:val="affff4"/>
    <w:uiPriority w:val="30"/>
    <w:qFormat/>
    <w:rsid w:val="008C0E09"/>
    <w:rPr>
      <w:rFonts w:ascii="Calibri" w:hAnsi="Calibri"/>
      <w:b/>
      <w:bCs/>
      <w:i/>
      <w:iCs/>
      <w:color w:val="4F81BD"/>
      <w:kern w:val="2"/>
      <w:sz w:val="21"/>
      <w:szCs w:val="22"/>
    </w:rPr>
  </w:style>
  <w:style w:type="character" w:styleId="affff6">
    <w:name w:val="Intense Emphasis"/>
    <w:basedOn w:val="a3"/>
    <w:uiPriority w:val="21"/>
    <w:qFormat/>
    <w:rsid w:val="00A772CA"/>
    <w:rPr>
      <w:i/>
      <w:iCs/>
      <w:color w:val="365F91" w:themeColor="accent1" w:themeShade="BF"/>
    </w:rPr>
  </w:style>
  <w:style w:type="character" w:styleId="affff7">
    <w:name w:val="Intense Reference"/>
    <w:basedOn w:val="a3"/>
    <w:uiPriority w:val="32"/>
    <w:qFormat/>
    <w:rsid w:val="00A772C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敬涛 丁</dc:creator>
  <cp:keywords/>
  <dc:description/>
  <cp:lastModifiedBy>敬涛 丁</cp:lastModifiedBy>
  <cp:revision>2</cp:revision>
  <dcterms:created xsi:type="dcterms:W3CDTF">2026-02-03T06:54:00Z</dcterms:created>
  <dcterms:modified xsi:type="dcterms:W3CDTF">2026-02-03T06:54:00Z</dcterms:modified>
</cp:coreProperties>
</file>