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160" w:type="dxa"/>
        <w:tblLook w:val="04A0" w:firstRow="1" w:lastRow="0" w:firstColumn="1" w:lastColumn="0" w:noHBand="0" w:noVBand="1"/>
      </w:tblPr>
      <w:tblGrid>
        <w:gridCol w:w="1045"/>
        <w:gridCol w:w="4115"/>
      </w:tblGrid>
      <w:tr w:rsidR="00FE3CEA" w:rsidRPr="00FE3CEA" w14:paraId="59EDBDED" w14:textId="77777777" w:rsidTr="00FE3CEA">
        <w:trPr>
          <w:trHeight w:val="735"/>
        </w:trPr>
        <w:tc>
          <w:tcPr>
            <w:tcW w:w="5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9694"/>
            <w:noWrap/>
            <w:vAlign w:val="center"/>
            <w:hideMark/>
          </w:tcPr>
          <w:p w14:paraId="39BE707A" w14:textId="77777777" w:rsidR="00FE3CEA" w:rsidRPr="00FE3CEA" w:rsidRDefault="00FE3CEA" w:rsidP="00FE3CEA">
            <w:pPr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32"/>
                <w:szCs w:val="32"/>
              </w:rPr>
            </w:pPr>
            <w:r w:rsidRPr="00FE3CEA">
              <w:rPr>
                <w:rFonts w:ascii="宋体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高二寒假教案</w:t>
            </w:r>
          </w:p>
        </w:tc>
      </w:tr>
      <w:tr w:rsidR="00FE3CEA" w:rsidRPr="00FE3CEA" w14:paraId="0D50C7A8" w14:textId="77777777" w:rsidTr="00FE3CEA">
        <w:trPr>
          <w:trHeight w:val="480"/>
        </w:trPr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9C237D" w14:textId="77777777" w:rsidR="00FE3CEA" w:rsidRPr="00FE3CEA" w:rsidRDefault="00FE3CEA" w:rsidP="00FE3CEA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FE3CEA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讲次</w:t>
            </w:r>
          </w:p>
        </w:tc>
        <w:tc>
          <w:tcPr>
            <w:tcW w:w="4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0A2596" w14:textId="77777777" w:rsidR="00FE3CEA" w:rsidRPr="00FE3CEA" w:rsidRDefault="00FE3CEA" w:rsidP="00FE3CEA">
            <w:pPr>
              <w:spacing w:after="0"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FE3CEA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教案名称</w:t>
            </w:r>
          </w:p>
        </w:tc>
      </w:tr>
      <w:tr w:rsidR="00FE3CEA" w:rsidRPr="00FE3CEA" w14:paraId="3A38348C" w14:textId="77777777" w:rsidTr="00FE3CEA">
        <w:trPr>
          <w:trHeight w:val="480"/>
        </w:trPr>
        <w:tc>
          <w:tcPr>
            <w:tcW w:w="10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083B8A" w14:textId="77777777" w:rsidR="00FE3CEA" w:rsidRPr="00FE3CEA" w:rsidRDefault="00FE3CEA" w:rsidP="00FE3CEA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FE3CEA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第1讲</w:t>
            </w:r>
          </w:p>
        </w:tc>
        <w:tc>
          <w:tcPr>
            <w:tcW w:w="4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E11039" w14:textId="77777777" w:rsidR="00FE3CEA" w:rsidRPr="00FE3CEA" w:rsidRDefault="00FE3CEA" w:rsidP="00FE3CEA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FE3CEA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带电粒子在匀强磁场中运动</w:t>
            </w:r>
          </w:p>
        </w:tc>
      </w:tr>
      <w:tr w:rsidR="00FE3CEA" w:rsidRPr="00FE3CEA" w14:paraId="41B7A256" w14:textId="77777777" w:rsidTr="00FE3CEA">
        <w:trPr>
          <w:trHeight w:val="480"/>
        </w:trPr>
        <w:tc>
          <w:tcPr>
            <w:tcW w:w="10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44B089" w14:textId="77777777" w:rsidR="00FE3CEA" w:rsidRPr="00FE3CEA" w:rsidRDefault="00FE3CEA" w:rsidP="00FE3CEA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FE3CEA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第2讲</w:t>
            </w:r>
          </w:p>
        </w:tc>
        <w:tc>
          <w:tcPr>
            <w:tcW w:w="4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352ACB" w14:textId="77777777" w:rsidR="00FE3CEA" w:rsidRPr="00FE3CEA" w:rsidRDefault="00FE3CEA" w:rsidP="00FE3CEA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FE3CEA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带电粒子在组合场中运动</w:t>
            </w:r>
          </w:p>
        </w:tc>
      </w:tr>
      <w:tr w:rsidR="00FE3CEA" w:rsidRPr="00FE3CEA" w14:paraId="62BDE9EA" w14:textId="77777777" w:rsidTr="00FE3CEA">
        <w:trPr>
          <w:trHeight w:val="480"/>
        </w:trPr>
        <w:tc>
          <w:tcPr>
            <w:tcW w:w="10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DB88FF" w14:textId="77777777" w:rsidR="00FE3CEA" w:rsidRPr="00FE3CEA" w:rsidRDefault="00FE3CEA" w:rsidP="00FE3CEA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FE3CEA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第3讲</w:t>
            </w:r>
          </w:p>
        </w:tc>
        <w:tc>
          <w:tcPr>
            <w:tcW w:w="4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236A9D" w14:textId="77777777" w:rsidR="00FE3CEA" w:rsidRPr="00FE3CEA" w:rsidRDefault="00FE3CEA" w:rsidP="00FE3CEA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FE3CEA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带电粒子在叠加场中运动</w:t>
            </w:r>
          </w:p>
        </w:tc>
      </w:tr>
      <w:tr w:rsidR="00FE3CEA" w:rsidRPr="00FE3CEA" w14:paraId="51C71D09" w14:textId="77777777" w:rsidTr="00FE3CEA">
        <w:trPr>
          <w:trHeight w:val="480"/>
        </w:trPr>
        <w:tc>
          <w:tcPr>
            <w:tcW w:w="10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C3B0E4" w14:textId="77777777" w:rsidR="00FE3CEA" w:rsidRPr="00FE3CEA" w:rsidRDefault="00FE3CEA" w:rsidP="00FE3CEA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FE3CEA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第4讲</w:t>
            </w:r>
          </w:p>
        </w:tc>
        <w:tc>
          <w:tcPr>
            <w:tcW w:w="4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65F079" w14:textId="77777777" w:rsidR="00FE3CEA" w:rsidRPr="00FE3CEA" w:rsidRDefault="00FE3CEA" w:rsidP="00FE3CEA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FE3CEA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楞次定律</w:t>
            </w:r>
          </w:p>
        </w:tc>
      </w:tr>
      <w:tr w:rsidR="00FE3CEA" w:rsidRPr="00FE3CEA" w14:paraId="28B2BEA4" w14:textId="77777777" w:rsidTr="00FE3CEA">
        <w:trPr>
          <w:trHeight w:val="480"/>
        </w:trPr>
        <w:tc>
          <w:tcPr>
            <w:tcW w:w="10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B1BC42" w14:textId="77777777" w:rsidR="00FE3CEA" w:rsidRPr="00FE3CEA" w:rsidRDefault="00FE3CEA" w:rsidP="00FE3CEA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FE3CEA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第5讲</w:t>
            </w:r>
          </w:p>
        </w:tc>
        <w:tc>
          <w:tcPr>
            <w:tcW w:w="4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900F95" w14:textId="77777777" w:rsidR="00FE3CEA" w:rsidRPr="00FE3CEA" w:rsidRDefault="00FE3CEA" w:rsidP="00FE3CEA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FE3CEA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法拉第电磁感应定律</w:t>
            </w:r>
          </w:p>
        </w:tc>
      </w:tr>
      <w:tr w:rsidR="00FE3CEA" w:rsidRPr="00FE3CEA" w14:paraId="15E030D1" w14:textId="77777777" w:rsidTr="00FE3CEA">
        <w:trPr>
          <w:trHeight w:val="480"/>
        </w:trPr>
        <w:tc>
          <w:tcPr>
            <w:tcW w:w="10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48688D" w14:textId="77777777" w:rsidR="00FE3CEA" w:rsidRPr="00FE3CEA" w:rsidRDefault="00FE3CEA" w:rsidP="00FE3CEA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FE3CEA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第6讲</w:t>
            </w:r>
          </w:p>
        </w:tc>
        <w:tc>
          <w:tcPr>
            <w:tcW w:w="4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DFD44C" w14:textId="77777777" w:rsidR="00FE3CEA" w:rsidRPr="00FE3CEA" w:rsidRDefault="00FE3CEA" w:rsidP="00FE3CEA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FE3CEA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涡流、阻尼、自感、互感</w:t>
            </w:r>
          </w:p>
        </w:tc>
      </w:tr>
      <w:tr w:rsidR="00FE3CEA" w:rsidRPr="00FE3CEA" w14:paraId="704BCDD4" w14:textId="77777777" w:rsidTr="00FE3CEA">
        <w:trPr>
          <w:trHeight w:val="480"/>
        </w:trPr>
        <w:tc>
          <w:tcPr>
            <w:tcW w:w="10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BD8729" w14:textId="77777777" w:rsidR="00FE3CEA" w:rsidRPr="00FE3CEA" w:rsidRDefault="00FE3CEA" w:rsidP="00FE3CEA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FE3CEA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第7讲</w:t>
            </w:r>
          </w:p>
        </w:tc>
        <w:tc>
          <w:tcPr>
            <w:tcW w:w="4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70372" w14:textId="77777777" w:rsidR="00FE3CEA" w:rsidRPr="00FE3CEA" w:rsidRDefault="00FE3CEA" w:rsidP="00FE3CEA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FE3CEA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交变电流的产生及描述</w:t>
            </w:r>
          </w:p>
        </w:tc>
      </w:tr>
      <w:tr w:rsidR="00FE3CEA" w:rsidRPr="00FE3CEA" w14:paraId="6CAA1A0E" w14:textId="77777777" w:rsidTr="00FE3CEA">
        <w:trPr>
          <w:trHeight w:val="480"/>
        </w:trPr>
        <w:tc>
          <w:tcPr>
            <w:tcW w:w="10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243EAB" w14:textId="77777777" w:rsidR="00FE3CEA" w:rsidRPr="00FE3CEA" w:rsidRDefault="00FE3CEA" w:rsidP="00FE3CEA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FE3CEA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第8讲</w:t>
            </w:r>
          </w:p>
        </w:tc>
        <w:tc>
          <w:tcPr>
            <w:tcW w:w="4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84FB51" w14:textId="77777777" w:rsidR="00FE3CEA" w:rsidRPr="00FE3CEA" w:rsidRDefault="00FE3CEA" w:rsidP="00FE3CEA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FE3CEA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理想变压器</w:t>
            </w:r>
          </w:p>
        </w:tc>
      </w:tr>
      <w:tr w:rsidR="00FE3CEA" w:rsidRPr="00FE3CEA" w14:paraId="72B3F786" w14:textId="77777777" w:rsidTr="00FE3CEA">
        <w:trPr>
          <w:trHeight w:val="480"/>
        </w:trPr>
        <w:tc>
          <w:tcPr>
            <w:tcW w:w="10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B67DCD" w14:textId="77777777" w:rsidR="00FE3CEA" w:rsidRPr="00FE3CEA" w:rsidRDefault="00FE3CEA" w:rsidP="00FE3CEA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FE3CEA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第9讲</w:t>
            </w:r>
          </w:p>
        </w:tc>
        <w:tc>
          <w:tcPr>
            <w:tcW w:w="4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04FEE8" w14:textId="77777777" w:rsidR="00FE3CEA" w:rsidRPr="00FE3CEA" w:rsidRDefault="00FE3CEA" w:rsidP="00FE3CEA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FE3CEA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远距离输电</w:t>
            </w:r>
          </w:p>
        </w:tc>
      </w:tr>
      <w:tr w:rsidR="00FE3CEA" w:rsidRPr="00FE3CEA" w14:paraId="4A3AC073" w14:textId="77777777" w:rsidTr="00FE3CEA">
        <w:trPr>
          <w:trHeight w:val="480"/>
        </w:trPr>
        <w:tc>
          <w:tcPr>
            <w:tcW w:w="10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2BC996" w14:textId="77777777" w:rsidR="00FE3CEA" w:rsidRPr="00FE3CEA" w:rsidRDefault="00FE3CEA" w:rsidP="00FE3CEA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FE3CEA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第10讲</w:t>
            </w:r>
          </w:p>
        </w:tc>
        <w:tc>
          <w:tcPr>
            <w:tcW w:w="4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16DB7" w14:textId="77777777" w:rsidR="00FE3CEA" w:rsidRPr="00FE3CEA" w:rsidRDefault="00FE3CEA" w:rsidP="00FE3CEA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FE3CEA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电磁振荡、电磁波</w:t>
            </w:r>
          </w:p>
        </w:tc>
      </w:tr>
      <w:tr w:rsidR="00FE3CEA" w:rsidRPr="00FE3CEA" w14:paraId="619094A9" w14:textId="77777777" w:rsidTr="00FE3CEA">
        <w:trPr>
          <w:trHeight w:val="480"/>
        </w:trPr>
        <w:tc>
          <w:tcPr>
            <w:tcW w:w="10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F5D3BE" w14:textId="77777777" w:rsidR="00FE3CEA" w:rsidRPr="00FE3CEA" w:rsidRDefault="00FE3CEA" w:rsidP="00FE3CEA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FE3CEA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第11讲</w:t>
            </w:r>
          </w:p>
        </w:tc>
        <w:tc>
          <w:tcPr>
            <w:tcW w:w="4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C9034D" w14:textId="77777777" w:rsidR="00FE3CEA" w:rsidRPr="00FE3CEA" w:rsidRDefault="00FE3CEA" w:rsidP="00FE3CEA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FE3CEA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传感器及应用</w:t>
            </w:r>
          </w:p>
        </w:tc>
      </w:tr>
      <w:tr w:rsidR="00FE3CEA" w:rsidRPr="00FE3CEA" w14:paraId="093A37A0" w14:textId="77777777" w:rsidTr="00FE3CEA">
        <w:trPr>
          <w:trHeight w:val="480"/>
        </w:trPr>
        <w:tc>
          <w:tcPr>
            <w:tcW w:w="10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A4029F" w14:textId="77777777" w:rsidR="00FE3CEA" w:rsidRPr="00FE3CEA" w:rsidRDefault="00FE3CEA" w:rsidP="00FE3CEA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FE3CEA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053E77" w14:textId="77777777" w:rsidR="00FE3CEA" w:rsidRPr="00FE3CEA" w:rsidRDefault="00FE3CEA" w:rsidP="00FE3CEA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</w:tr>
      <w:tr w:rsidR="00FE3CEA" w:rsidRPr="00FE3CEA" w14:paraId="422FF848" w14:textId="77777777" w:rsidTr="00FE3CEA">
        <w:trPr>
          <w:trHeight w:val="1358"/>
        </w:trPr>
        <w:tc>
          <w:tcPr>
            <w:tcW w:w="10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7497D2" w14:textId="77777777" w:rsidR="00FE3CEA" w:rsidRPr="00FE3CEA" w:rsidRDefault="00FE3CEA" w:rsidP="00FE3CEA">
            <w:pPr>
              <w:spacing w:after="0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FE3CEA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28F10A96" w14:textId="77777777" w:rsidR="00FE3CEA" w:rsidRPr="00FE3CEA" w:rsidRDefault="00FE3CEA" w:rsidP="00FE3CEA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 w:rsidRPr="00FE3CEA">
              <w:rPr>
                <w:rFonts w:ascii="宋体" w:hAnsi="宋体" w:cs="宋体" w:hint="eastAsia"/>
                <w:color w:val="000000"/>
                <w:kern w:val="0"/>
                <w:sz w:val="22"/>
              </w:rPr>
              <w:t>1-3、10-11：物理一组；</w:t>
            </w:r>
            <w:r w:rsidRPr="00FE3CEA">
              <w:rPr>
                <w:rFonts w:ascii="宋体" w:hAnsi="宋体" w:cs="宋体" w:hint="eastAsia"/>
                <w:color w:val="000000"/>
                <w:kern w:val="0"/>
                <w:sz w:val="22"/>
              </w:rPr>
              <w:br/>
              <w:t>4-9：物理四组</w:t>
            </w:r>
          </w:p>
        </w:tc>
      </w:tr>
    </w:tbl>
    <w:p w14:paraId="13C01114" w14:textId="77777777" w:rsidR="00DF7DBD" w:rsidRDefault="00DF7DBD"/>
    <w:sectPr w:rsidR="00DF7D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50"/>
      <w:lvlText w:val=""/>
      <w:lvlJc w:val="left"/>
      <w:pPr>
        <w:tabs>
          <w:tab w:val="left" w:pos="2040"/>
        </w:tabs>
        <w:ind w:left="204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40"/>
      <w:lvlText w:val=""/>
      <w:lvlJc w:val="left"/>
      <w:pPr>
        <w:tabs>
          <w:tab w:val="left" w:pos="1620"/>
        </w:tabs>
        <w:ind w:left="162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"/>
      <w:lvlJc w:val="left"/>
      <w:pPr>
        <w:tabs>
          <w:tab w:val="left" w:pos="1200"/>
        </w:tabs>
        <w:ind w:left="1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"/>
      <w:lvlJc w:val="left"/>
      <w:pPr>
        <w:tabs>
          <w:tab w:val="left" w:pos="780"/>
        </w:tabs>
        <w:ind w:left="78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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</w:abstractNum>
  <w:num w:numId="1" w16cid:durableId="839001262">
    <w:abstractNumId w:val="9"/>
  </w:num>
  <w:num w:numId="2" w16cid:durableId="969867409">
    <w:abstractNumId w:val="9"/>
  </w:num>
  <w:num w:numId="3" w16cid:durableId="381289828">
    <w:abstractNumId w:val="8"/>
  </w:num>
  <w:num w:numId="4" w16cid:durableId="1646012860">
    <w:abstractNumId w:val="8"/>
  </w:num>
  <w:num w:numId="5" w16cid:durableId="194932497">
    <w:abstractNumId w:val="7"/>
  </w:num>
  <w:num w:numId="6" w16cid:durableId="584459601">
    <w:abstractNumId w:val="7"/>
  </w:num>
  <w:num w:numId="7" w16cid:durableId="1976520054">
    <w:abstractNumId w:val="6"/>
  </w:num>
  <w:num w:numId="8" w16cid:durableId="1920946356">
    <w:abstractNumId w:val="6"/>
  </w:num>
  <w:num w:numId="9" w16cid:durableId="1782988932">
    <w:abstractNumId w:val="5"/>
  </w:num>
  <w:num w:numId="10" w16cid:durableId="1148398099">
    <w:abstractNumId w:val="5"/>
  </w:num>
  <w:num w:numId="11" w16cid:durableId="445581975">
    <w:abstractNumId w:val="4"/>
  </w:num>
  <w:num w:numId="12" w16cid:durableId="907886760">
    <w:abstractNumId w:val="4"/>
  </w:num>
  <w:num w:numId="13" w16cid:durableId="1695955885">
    <w:abstractNumId w:val="3"/>
  </w:num>
  <w:num w:numId="14" w16cid:durableId="947857320">
    <w:abstractNumId w:val="3"/>
  </w:num>
  <w:num w:numId="15" w16cid:durableId="1751585090">
    <w:abstractNumId w:val="2"/>
  </w:num>
  <w:num w:numId="16" w16cid:durableId="455101967">
    <w:abstractNumId w:val="2"/>
  </w:num>
  <w:num w:numId="17" w16cid:durableId="782967924">
    <w:abstractNumId w:val="1"/>
  </w:num>
  <w:num w:numId="18" w16cid:durableId="1901359256">
    <w:abstractNumId w:val="1"/>
  </w:num>
  <w:num w:numId="19" w16cid:durableId="169491686">
    <w:abstractNumId w:val="0"/>
  </w:num>
  <w:num w:numId="20" w16cid:durableId="196936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02D"/>
    <w:rsid w:val="005426A7"/>
    <w:rsid w:val="005B402D"/>
    <w:rsid w:val="008C0E09"/>
    <w:rsid w:val="00DF7DBD"/>
    <w:rsid w:val="00EC2EFA"/>
    <w:rsid w:val="00FE3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7676C3-0BD6-431D-82A3-809A92D43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 w:qFormat="1"/>
    <w:lsdException w:name="index 2" w:semiHidden="1" w:unhideWhenUsed="1" w:qFormat="1"/>
    <w:lsdException w:name="index 3" w:semiHidden="1" w:unhideWhenUsed="1" w:qFormat="1"/>
    <w:lsdException w:name="index 4" w:semiHidden="1" w:unhideWhenUsed="1" w:qFormat="1"/>
    <w:lsdException w:name="index 5" w:semiHidden="1" w:unhideWhenUsed="1" w:qFormat="1"/>
    <w:lsdException w:name="index 6" w:semiHidden="1" w:unhideWhenUsed="1" w:qFormat="1"/>
    <w:lsdException w:name="index 7" w:semiHidden="1" w:unhideWhenUsed="1" w:qFormat="1"/>
    <w:lsdException w:name="index 8" w:semiHidden="1" w:unhideWhenUsed="1" w:qFormat="1"/>
    <w:lsdException w:name="index 9" w:semiHidden="1" w:unhideWhenUsed="1" w:qFormat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 w:qFormat="1"/>
    <w:lsdException w:name="footnote text" w:semiHidden="1" w:unhideWhenUsed="1" w:qFormat="1"/>
    <w:lsdException w:name="annotation text" w:semiHidden="1" w:unhideWhenUsed="1" w:qFormat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 w:qFormat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 w:qFormat="1"/>
    <w:lsdException w:name="envelope return" w:semiHidden="1" w:unhideWhenUsed="1" w:qFormat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 w:qFormat="1"/>
    <w:lsdException w:name="macro" w:semiHidden="1" w:unhideWhenUsed="1" w:qFormat="1"/>
    <w:lsdException w:name="toa heading" w:semiHidden="1" w:unhideWhenUsed="1" w:qFormat="1"/>
    <w:lsdException w:name="List" w:semiHidden="1" w:unhideWhenUsed="1" w:qFormat="1"/>
    <w:lsdException w:name="List Bullet" w:semiHidden="1" w:unhideWhenUsed="1" w:qFormat="1"/>
    <w:lsdException w:name="List Number" w:semiHidden="1" w:unhideWhenUsed="1" w:qFormat="1"/>
    <w:lsdException w:name="List 2" w:semiHidden="1" w:unhideWhenUsed="1" w:qFormat="1"/>
    <w:lsdException w:name="List 3" w:semiHidden="1" w:unhideWhenUsed="1" w:qFormat="1"/>
    <w:lsdException w:name="List 4" w:semiHidden="1" w:unhideWhenUsed="1" w:qFormat="1"/>
    <w:lsdException w:name="List 5" w:semiHidden="1" w:unhideWhenUsed="1" w:qFormat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 w:qFormat="1"/>
    <w:lsdException w:name="List Bullet 5" w:semiHidden="1" w:unhideWhenUsed="1" w:qFormat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 w:qFormat="1"/>
    <w:lsdException w:name="List Number 5" w:semiHidden="1" w:unhideWhenUsed="1" w:qFormat="1"/>
    <w:lsdException w:name="Title" w:uiPriority="10" w:qFormat="1"/>
    <w:lsdException w:name="Closing" w:semiHidden="1" w:unhideWhenUsed="1" w:qFormat="1"/>
    <w:lsdException w:name="Signature" w:semiHidden="1" w:unhideWhenUsed="1" w:qFormat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 w:qFormat="1"/>
    <w:lsdException w:name="List Continue" w:semiHidden="1" w:unhideWhenUsed="1" w:qFormat="1"/>
    <w:lsdException w:name="List Continue 2" w:semiHidden="1" w:unhideWhenUsed="1" w:qFormat="1"/>
    <w:lsdException w:name="List Continue 3" w:semiHidden="1" w:unhideWhenUsed="1" w:qFormat="1"/>
    <w:lsdException w:name="List Continue 4" w:semiHidden="1" w:unhideWhenUsed="1" w:qFormat="1"/>
    <w:lsdException w:name="List Continue 5" w:semiHidden="1" w:unhideWhenUsed="1" w:qFormat="1"/>
    <w:lsdException w:name="Message Header" w:semiHidden="1" w:unhideWhenUsed="1" w:qFormat="1"/>
    <w:lsdException w:name="Subtitle" w:uiPriority="11" w:qFormat="1"/>
    <w:lsdException w:name="Salutation" w:semiHidden="1" w:unhideWhenUsed="1" w:qFormat="1"/>
    <w:lsdException w:name="Date" w:semiHidden="1" w:unhideWhenUsed="1" w:qFormat="1"/>
    <w:lsdException w:name="Body Text First Indent" w:semiHidden="1" w:unhideWhenUsed="1" w:qFormat="1"/>
    <w:lsdException w:name="Body Text First Indent 2" w:semiHidden="1" w:unhideWhenUsed="1" w:qFormat="1"/>
    <w:lsdException w:name="Note Heading" w:semiHidden="1" w:unhideWhenUsed="1" w:qFormat="1"/>
    <w:lsdException w:name="Body Text 2" w:semiHidden="1" w:unhideWhenUsed="1" w:qFormat="1"/>
    <w:lsdException w:name="Body Text 3" w:semiHidden="1" w:unhideWhenUsed="1" w:qFormat="1"/>
    <w:lsdException w:name="Body Text Indent 2" w:semiHidden="1" w:unhideWhenUsed="1" w:qFormat="1"/>
    <w:lsdException w:name="Body Text Indent 3" w:semiHidden="1" w:unhideWhenUsed="1" w:qFormat="1"/>
    <w:lsdException w:name="Block Text" w:semiHidden="1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iPriority="0" w:unhideWhenUsed="1" w:qFormat="1"/>
    <w:lsdException w:name="E-mail Signature" w:semiHidden="1" w:unhideWhenUsed="1" w:qFormat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 w:qFormat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next w:val="a2"/>
    <w:qFormat/>
    <w:rsid w:val="008C0E09"/>
    <w:rPr>
      <w:rFonts w:ascii="Calibri" w:hAnsi="Calibri"/>
      <w:kern w:val="2"/>
      <w:sz w:val="21"/>
      <w:szCs w:val="22"/>
    </w:rPr>
  </w:style>
  <w:style w:type="paragraph" w:styleId="1">
    <w:name w:val="heading 1"/>
    <w:basedOn w:val="a1"/>
    <w:next w:val="a1"/>
    <w:link w:val="10"/>
    <w:uiPriority w:val="9"/>
    <w:qFormat/>
    <w:rsid w:val="008C0E09"/>
    <w:pPr>
      <w:keepNext/>
      <w:keepLines/>
      <w:spacing w:before="340" w:after="330" w:line="578" w:lineRule="auto"/>
      <w:outlineLvl w:val="0"/>
    </w:pPr>
    <w:rPr>
      <w:rFonts w:cstheme="majorBidi"/>
      <w:b/>
      <w:bCs/>
      <w:kern w:val="44"/>
      <w:sz w:val="44"/>
      <w:szCs w:val="44"/>
    </w:rPr>
  </w:style>
  <w:style w:type="paragraph" w:styleId="21">
    <w:name w:val="heading 2"/>
    <w:basedOn w:val="a1"/>
    <w:next w:val="a1"/>
    <w:link w:val="22"/>
    <w:uiPriority w:val="9"/>
    <w:unhideWhenUsed/>
    <w:qFormat/>
    <w:rsid w:val="008C0E0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1">
    <w:name w:val="heading 3"/>
    <w:basedOn w:val="a1"/>
    <w:next w:val="a1"/>
    <w:link w:val="32"/>
    <w:uiPriority w:val="9"/>
    <w:unhideWhenUsed/>
    <w:qFormat/>
    <w:rsid w:val="008C0E0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1">
    <w:name w:val="heading 4"/>
    <w:basedOn w:val="a1"/>
    <w:next w:val="a1"/>
    <w:link w:val="42"/>
    <w:uiPriority w:val="9"/>
    <w:unhideWhenUsed/>
    <w:qFormat/>
    <w:rsid w:val="008C0E09"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51">
    <w:name w:val="heading 5"/>
    <w:basedOn w:val="a1"/>
    <w:next w:val="a1"/>
    <w:link w:val="52"/>
    <w:uiPriority w:val="9"/>
    <w:unhideWhenUsed/>
    <w:qFormat/>
    <w:rsid w:val="008C0E0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0"/>
    <w:uiPriority w:val="9"/>
    <w:unhideWhenUsed/>
    <w:qFormat/>
    <w:rsid w:val="008C0E09"/>
    <w:pPr>
      <w:keepNext/>
      <w:keepLines/>
      <w:spacing w:before="240" w:after="64" w:line="320" w:lineRule="auto"/>
      <w:outlineLvl w:val="5"/>
    </w:pPr>
    <w:rPr>
      <w:rFonts w:ascii="Cambria" w:hAnsi="Cambria"/>
      <w:b/>
      <w:bCs/>
      <w:sz w:val="24"/>
      <w:szCs w:val="24"/>
    </w:rPr>
  </w:style>
  <w:style w:type="paragraph" w:styleId="7">
    <w:name w:val="heading 7"/>
    <w:basedOn w:val="a1"/>
    <w:next w:val="a1"/>
    <w:link w:val="70"/>
    <w:uiPriority w:val="9"/>
    <w:unhideWhenUsed/>
    <w:qFormat/>
    <w:rsid w:val="008C0E09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1"/>
    <w:next w:val="a1"/>
    <w:link w:val="80"/>
    <w:uiPriority w:val="9"/>
    <w:unhideWhenUsed/>
    <w:qFormat/>
    <w:rsid w:val="008C0E09"/>
    <w:pPr>
      <w:keepNext/>
      <w:keepLines/>
      <w:spacing w:before="240" w:after="64" w:line="320" w:lineRule="auto"/>
      <w:outlineLvl w:val="7"/>
    </w:pPr>
    <w:rPr>
      <w:rFonts w:ascii="Cambria" w:hAnsi="Cambria"/>
      <w:sz w:val="24"/>
      <w:szCs w:val="24"/>
    </w:rPr>
  </w:style>
  <w:style w:type="paragraph" w:styleId="9">
    <w:name w:val="heading 9"/>
    <w:basedOn w:val="a1"/>
    <w:next w:val="a1"/>
    <w:link w:val="90"/>
    <w:uiPriority w:val="9"/>
    <w:unhideWhenUsed/>
    <w:qFormat/>
    <w:rsid w:val="008C0E09"/>
    <w:pPr>
      <w:keepNext/>
      <w:keepLines/>
      <w:spacing w:before="240" w:after="64" w:line="320" w:lineRule="auto"/>
      <w:outlineLvl w:val="8"/>
    </w:pPr>
    <w:rPr>
      <w:rFonts w:ascii="Cambria" w:hAnsi="Cambria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pltixk">
    <w:name w:val="pl*tixk"/>
    <w:qFormat/>
    <w:rsid w:val="008C0E09"/>
  </w:style>
  <w:style w:type="paragraph" w:customStyle="1" w:styleId="11">
    <w:name w:val="列出段落1"/>
    <w:basedOn w:val="a1"/>
    <w:qFormat/>
    <w:rsid w:val="008C0E09"/>
    <w:pPr>
      <w:ind w:firstLineChars="200" w:firstLine="420"/>
    </w:pPr>
    <w:rPr>
      <w:szCs w:val="21"/>
    </w:rPr>
  </w:style>
  <w:style w:type="paragraph" w:customStyle="1" w:styleId="0">
    <w:name w:val="正文_0"/>
    <w:qFormat/>
    <w:rsid w:val="008C0E0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DefaultParagraph">
    <w:name w:val="DefaultParagraph"/>
    <w:link w:val="DefaultParagraphCharChar"/>
    <w:qFormat/>
    <w:rsid w:val="008C0E09"/>
    <w:rPr>
      <w:rFonts w:hAnsi="Calibri"/>
      <w:kern w:val="2"/>
      <w:sz w:val="21"/>
      <w:szCs w:val="22"/>
    </w:rPr>
  </w:style>
  <w:style w:type="character" w:customStyle="1" w:styleId="DefaultParagraphCharChar">
    <w:name w:val="DefaultParagraph Char Char"/>
    <w:link w:val="DefaultParagraph"/>
    <w:qFormat/>
    <w:rsid w:val="008C0E09"/>
    <w:rPr>
      <w:rFonts w:hAnsi="Calibri"/>
      <w:kern w:val="2"/>
      <w:sz w:val="21"/>
      <w:szCs w:val="22"/>
    </w:rPr>
  </w:style>
  <w:style w:type="character" w:customStyle="1" w:styleId="tnude">
    <w:name w:val="tn+ude"/>
    <w:basedOn w:val="a3"/>
    <w:qFormat/>
    <w:rsid w:val="008C0E09"/>
  </w:style>
  <w:style w:type="paragraph" w:customStyle="1" w:styleId="00">
    <w:name w:val="纯文本_0"/>
    <w:basedOn w:val="a1"/>
    <w:link w:val="1Char1"/>
    <w:qFormat/>
    <w:rsid w:val="008C0E09"/>
    <w:rPr>
      <w:rFonts w:ascii="宋体" w:hAnsi="Courier New"/>
      <w:kern w:val="0"/>
      <w:sz w:val="20"/>
      <w:szCs w:val="21"/>
    </w:rPr>
  </w:style>
  <w:style w:type="character" w:customStyle="1" w:styleId="1Char1">
    <w:name w:val="标题1 Char1"/>
    <w:link w:val="00"/>
    <w:qFormat/>
    <w:locked/>
    <w:rsid w:val="008C0E09"/>
    <w:rPr>
      <w:rFonts w:ascii="宋体" w:hAnsi="Courier New"/>
      <w:szCs w:val="21"/>
    </w:rPr>
  </w:style>
  <w:style w:type="paragraph" w:customStyle="1" w:styleId="Default">
    <w:name w:val="Default"/>
    <w:qFormat/>
    <w:rsid w:val="008C0E09"/>
    <w:pPr>
      <w:widowControl w:val="0"/>
      <w:autoSpaceDE w:val="0"/>
      <w:autoSpaceDN w:val="0"/>
      <w:adjustRightInd w:val="0"/>
    </w:pPr>
    <w:rPr>
      <w:rFonts w:ascii="Calibri" w:hAnsi="Calibri"/>
      <w:color w:val="000000"/>
      <w:sz w:val="24"/>
      <w:szCs w:val="24"/>
    </w:rPr>
  </w:style>
  <w:style w:type="paragraph" w:customStyle="1" w:styleId="01">
    <w:name w:val="普通(网站)_0"/>
    <w:basedOn w:val="0"/>
    <w:link w:val="0Char"/>
    <w:qFormat/>
    <w:rsid w:val="008C0E09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character" w:customStyle="1" w:styleId="0Char">
    <w:name w:val="普通(网站)_0 Char"/>
    <w:link w:val="01"/>
    <w:qFormat/>
    <w:locked/>
    <w:rsid w:val="008C0E09"/>
    <w:rPr>
      <w:rFonts w:ascii="宋体" w:hAnsi="宋体"/>
      <w:sz w:val="24"/>
      <w:szCs w:val="24"/>
    </w:rPr>
  </w:style>
  <w:style w:type="paragraph" w:customStyle="1" w:styleId="000">
    <w:name w:val="正文_0_0"/>
    <w:link w:val="0Char0"/>
    <w:qFormat/>
    <w:rsid w:val="008C0E0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customStyle="1" w:styleId="0Char0">
    <w:name w:val="正文_0 Char"/>
    <w:link w:val="000"/>
    <w:qFormat/>
    <w:rsid w:val="008C0E09"/>
    <w:rPr>
      <w:rFonts w:ascii="Calibri" w:hAnsi="Calibri"/>
      <w:kern w:val="2"/>
      <w:sz w:val="21"/>
      <w:szCs w:val="22"/>
    </w:rPr>
  </w:style>
  <w:style w:type="character" w:customStyle="1" w:styleId="jyemathselector">
    <w:name w:val="jye_math_selector"/>
    <w:qFormat/>
    <w:rsid w:val="008C0E09"/>
    <w:rPr>
      <w:rFonts w:ascii="Times New Roman" w:hAnsi="Times New Roman" w:cs="Times New Roman" w:hint="default"/>
    </w:rPr>
  </w:style>
  <w:style w:type="character" w:customStyle="1" w:styleId="apple-converted-space">
    <w:name w:val="apple-converted-space"/>
    <w:qFormat/>
    <w:rsid w:val="008C0E09"/>
  </w:style>
  <w:style w:type="paragraph" w:customStyle="1" w:styleId="Style146">
    <w:name w:val="_Style 146"/>
    <w:basedOn w:val="1"/>
    <w:next w:val="a1"/>
    <w:uiPriority w:val="39"/>
    <w:unhideWhenUsed/>
    <w:qFormat/>
    <w:rsid w:val="008C0E09"/>
    <w:pPr>
      <w:outlineLvl w:val="9"/>
    </w:pPr>
    <w:rPr>
      <w:rFonts w:cs="Times New Roman"/>
    </w:rPr>
  </w:style>
  <w:style w:type="character" w:customStyle="1" w:styleId="10">
    <w:name w:val="标题 1 字符"/>
    <w:link w:val="1"/>
    <w:uiPriority w:val="9"/>
    <w:qFormat/>
    <w:rsid w:val="008C0E09"/>
    <w:rPr>
      <w:rFonts w:ascii="Calibri" w:hAnsi="Calibri" w:cstheme="majorBidi"/>
      <w:b/>
      <w:bCs/>
      <w:kern w:val="44"/>
      <w:sz w:val="44"/>
      <w:szCs w:val="44"/>
    </w:rPr>
  </w:style>
  <w:style w:type="paragraph" w:customStyle="1" w:styleId="Style149">
    <w:name w:val="_Style 149"/>
    <w:basedOn w:val="a1"/>
    <w:next w:val="a1"/>
    <w:uiPriority w:val="37"/>
    <w:unhideWhenUsed/>
    <w:qFormat/>
    <w:rsid w:val="008C0E09"/>
  </w:style>
  <w:style w:type="paragraph" w:customStyle="1" w:styleId="paragraph">
    <w:name w:val="paragraph"/>
    <w:basedOn w:val="a1"/>
    <w:semiHidden/>
    <w:qFormat/>
    <w:rsid w:val="008C0E09"/>
    <w:pPr>
      <w:spacing w:before="100" w:beforeAutospacing="1" w:after="100" w:afterAutospacing="1"/>
    </w:pPr>
    <w:rPr>
      <w:rFonts w:ascii="等线" w:eastAsia="等线" w:hAnsi="等线"/>
      <w:kern w:val="0"/>
      <w:sz w:val="24"/>
      <w:szCs w:val="24"/>
    </w:rPr>
  </w:style>
  <w:style w:type="paragraph" w:customStyle="1" w:styleId="BorderColor01237BBF">
    <w:name w:val="Border Color 01237BBF"/>
    <w:qFormat/>
    <w:rsid w:val="008C0E09"/>
    <w:pPr>
      <w:widowControl w:val="0"/>
      <w:spacing w:after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2">
    <w:name w:val="Body Text"/>
    <w:basedOn w:val="a1"/>
    <w:link w:val="a6"/>
    <w:qFormat/>
    <w:rsid w:val="008C0E09"/>
    <w:pPr>
      <w:shd w:val="clear" w:color="auto" w:fill="FFFFFF"/>
      <w:spacing w:line="405" w:lineRule="exact"/>
      <w:jc w:val="distribute"/>
    </w:pPr>
    <w:rPr>
      <w:rFonts w:ascii="宋体" w:hAnsi="Times New Roman"/>
      <w:kern w:val="0"/>
      <w:sz w:val="18"/>
      <w:szCs w:val="18"/>
    </w:rPr>
  </w:style>
  <w:style w:type="character" w:customStyle="1" w:styleId="a6">
    <w:name w:val="正文文本 字符"/>
    <w:link w:val="a2"/>
    <w:qFormat/>
    <w:rsid w:val="008C0E09"/>
    <w:rPr>
      <w:rFonts w:ascii="宋体"/>
      <w:sz w:val="18"/>
      <w:szCs w:val="18"/>
      <w:shd w:val="clear" w:color="auto" w:fill="FFFFFF"/>
    </w:rPr>
  </w:style>
  <w:style w:type="character" w:customStyle="1" w:styleId="22">
    <w:name w:val="标题 2 字符"/>
    <w:link w:val="21"/>
    <w:uiPriority w:val="9"/>
    <w:qFormat/>
    <w:rsid w:val="008C0E09"/>
    <w:rPr>
      <w:rFonts w:ascii="Cambria" w:hAnsi="Cambria"/>
      <w:b/>
      <w:bCs/>
      <w:kern w:val="2"/>
      <w:sz w:val="32"/>
      <w:szCs w:val="32"/>
    </w:rPr>
  </w:style>
  <w:style w:type="character" w:customStyle="1" w:styleId="32">
    <w:name w:val="标题 3 字符"/>
    <w:link w:val="31"/>
    <w:uiPriority w:val="9"/>
    <w:qFormat/>
    <w:rsid w:val="008C0E09"/>
    <w:rPr>
      <w:rFonts w:ascii="Calibri" w:hAnsi="Calibri"/>
      <w:b/>
      <w:bCs/>
      <w:kern w:val="2"/>
      <w:sz w:val="32"/>
      <w:szCs w:val="32"/>
    </w:rPr>
  </w:style>
  <w:style w:type="character" w:customStyle="1" w:styleId="42">
    <w:name w:val="标题 4 字符"/>
    <w:link w:val="41"/>
    <w:uiPriority w:val="9"/>
    <w:qFormat/>
    <w:rsid w:val="008C0E09"/>
    <w:rPr>
      <w:rFonts w:ascii="Cambria" w:hAnsi="Cambria"/>
      <w:b/>
      <w:bCs/>
      <w:kern w:val="2"/>
      <w:sz w:val="28"/>
      <w:szCs w:val="28"/>
    </w:rPr>
  </w:style>
  <w:style w:type="character" w:customStyle="1" w:styleId="52">
    <w:name w:val="标题 5 字符"/>
    <w:link w:val="51"/>
    <w:uiPriority w:val="9"/>
    <w:qFormat/>
    <w:rsid w:val="008C0E09"/>
    <w:rPr>
      <w:rFonts w:ascii="Calibri" w:hAnsi="Calibri"/>
      <w:b/>
      <w:bCs/>
      <w:kern w:val="2"/>
      <w:sz w:val="28"/>
      <w:szCs w:val="28"/>
    </w:rPr>
  </w:style>
  <w:style w:type="character" w:customStyle="1" w:styleId="60">
    <w:name w:val="标题 6 字符"/>
    <w:link w:val="6"/>
    <w:uiPriority w:val="9"/>
    <w:qFormat/>
    <w:rsid w:val="008C0E09"/>
    <w:rPr>
      <w:rFonts w:ascii="Cambria" w:hAnsi="Cambria"/>
      <w:b/>
      <w:bCs/>
      <w:kern w:val="2"/>
      <w:sz w:val="24"/>
      <w:szCs w:val="24"/>
    </w:rPr>
  </w:style>
  <w:style w:type="character" w:customStyle="1" w:styleId="70">
    <w:name w:val="标题 7 字符"/>
    <w:link w:val="7"/>
    <w:uiPriority w:val="9"/>
    <w:qFormat/>
    <w:rsid w:val="008C0E09"/>
    <w:rPr>
      <w:rFonts w:ascii="Calibri" w:hAnsi="Calibri"/>
      <w:b/>
      <w:bCs/>
      <w:kern w:val="2"/>
      <w:sz w:val="24"/>
      <w:szCs w:val="24"/>
    </w:rPr>
  </w:style>
  <w:style w:type="character" w:customStyle="1" w:styleId="80">
    <w:name w:val="标题 8 字符"/>
    <w:link w:val="8"/>
    <w:uiPriority w:val="9"/>
    <w:qFormat/>
    <w:rsid w:val="008C0E09"/>
    <w:rPr>
      <w:rFonts w:ascii="Cambria" w:hAnsi="Cambria"/>
      <w:kern w:val="2"/>
      <w:sz w:val="24"/>
      <w:szCs w:val="24"/>
    </w:rPr>
  </w:style>
  <w:style w:type="character" w:customStyle="1" w:styleId="90">
    <w:name w:val="标题 9 字符"/>
    <w:link w:val="9"/>
    <w:uiPriority w:val="9"/>
    <w:qFormat/>
    <w:rsid w:val="008C0E09"/>
    <w:rPr>
      <w:rFonts w:ascii="Cambria" w:hAnsi="Cambria"/>
      <w:kern w:val="2"/>
      <w:sz w:val="21"/>
      <w:szCs w:val="21"/>
    </w:rPr>
  </w:style>
  <w:style w:type="paragraph" w:styleId="12">
    <w:name w:val="index 1"/>
    <w:basedOn w:val="a1"/>
    <w:next w:val="a1"/>
    <w:uiPriority w:val="99"/>
    <w:unhideWhenUsed/>
    <w:qFormat/>
    <w:rsid w:val="008C0E09"/>
  </w:style>
  <w:style w:type="paragraph" w:styleId="23">
    <w:name w:val="index 2"/>
    <w:basedOn w:val="a1"/>
    <w:next w:val="a1"/>
    <w:uiPriority w:val="99"/>
    <w:unhideWhenUsed/>
    <w:qFormat/>
    <w:rsid w:val="008C0E09"/>
    <w:pPr>
      <w:ind w:leftChars="200" w:left="200"/>
    </w:pPr>
  </w:style>
  <w:style w:type="paragraph" w:styleId="33">
    <w:name w:val="index 3"/>
    <w:basedOn w:val="a1"/>
    <w:next w:val="a1"/>
    <w:uiPriority w:val="99"/>
    <w:unhideWhenUsed/>
    <w:qFormat/>
    <w:rsid w:val="008C0E09"/>
    <w:pPr>
      <w:ind w:leftChars="400" w:left="400"/>
    </w:pPr>
  </w:style>
  <w:style w:type="paragraph" w:styleId="43">
    <w:name w:val="index 4"/>
    <w:basedOn w:val="a1"/>
    <w:next w:val="a1"/>
    <w:uiPriority w:val="99"/>
    <w:unhideWhenUsed/>
    <w:qFormat/>
    <w:rsid w:val="008C0E09"/>
    <w:pPr>
      <w:ind w:leftChars="600" w:left="600"/>
    </w:pPr>
  </w:style>
  <w:style w:type="paragraph" w:styleId="53">
    <w:name w:val="index 5"/>
    <w:basedOn w:val="a1"/>
    <w:next w:val="a1"/>
    <w:uiPriority w:val="99"/>
    <w:unhideWhenUsed/>
    <w:qFormat/>
    <w:rsid w:val="008C0E09"/>
    <w:pPr>
      <w:ind w:leftChars="800" w:left="800"/>
    </w:pPr>
  </w:style>
  <w:style w:type="paragraph" w:styleId="61">
    <w:name w:val="index 6"/>
    <w:basedOn w:val="a1"/>
    <w:next w:val="a1"/>
    <w:uiPriority w:val="99"/>
    <w:unhideWhenUsed/>
    <w:qFormat/>
    <w:rsid w:val="008C0E09"/>
    <w:pPr>
      <w:ind w:leftChars="1000" w:left="1000"/>
    </w:pPr>
  </w:style>
  <w:style w:type="paragraph" w:styleId="71">
    <w:name w:val="index 7"/>
    <w:basedOn w:val="a1"/>
    <w:next w:val="a1"/>
    <w:uiPriority w:val="99"/>
    <w:unhideWhenUsed/>
    <w:qFormat/>
    <w:rsid w:val="008C0E09"/>
    <w:pPr>
      <w:ind w:leftChars="1200" w:left="1200"/>
    </w:pPr>
  </w:style>
  <w:style w:type="paragraph" w:styleId="81">
    <w:name w:val="index 8"/>
    <w:basedOn w:val="a1"/>
    <w:next w:val="a1"/>
    <w:uiPriority w:val="99"/>
    <w:unhideWhenUsed/>
    <w:qFormat/>
    <w:rsid w:val="008C0E09"/>
    <w:pPr>
      <w:ind w:leftChars="1400" w:left="1400"/>
    </w:pPr>
  </w:style>
  <w:style w:type="paragraph" w:styleId="91">
    <w:name w:val="index 9"/>
    <w:basedOn w:val="a1"/>
    <w:next w:val="a1"/>
    <w:uiPriority w:val="99"/>
    <w:unhideWhenUsed/>
    <w:qFormat/>
    <w:rsid w:val="008C0E09"/>
    <w:pPr>
      <w:ind w:leftChars="1600" w:left="1600"/>
    </w:pPr>
  </w:style>
  <w:style w:type="paragraph" w:styleId="TOC1">
    <w:name w:val="toc 1"/>
    <w:basedOn w:val="a1"/>
    <w:next w:val="a1"/>
    <w:uiPriority w:val="39"/>
    <w:unhideWhenUsed/>
    <w:qFormat/>
    <w:rsid w:val="008C0E09"/>
  </w:style>
  <w:style w:type="paragraph" w:styleId="TOC2">
    <w:name w:val="toc 2"/>
    <w:basedOn w:val="a1"/>
    <w:next w:val="a1"/>
    <w:uiPriority w:val="39"/>
    <w:unhideWhenUsed/>
    <w:qFormat/>
    <w:rsid w:val="008C0E09"/>
    <w:pPr>
      <w:ind w:leftChars="200" w:left="420"/>
    </w:pPr>
  </w:style>
  <w:style w:type="paragraph" w:styleId="TOC3">
    <w:name w:val="toc 3"/>
    <w:basedOn w:val="a1"/>
    <w:next w:val="a1"/>
    <w:uiPriority w:val="39"/>
    <w:unhideWhenUsed/>
    <w:qFormat/>
    <w:rsid w:val="008C0E09"/>
    <w:pPr>
      <w:ind w:leftChars="400" w:left="840"/>
    </w:pPr>
  </w:style>
  <w:style w:type="paragraph" w:styleId="TOC4">
    <w:name w:val="toc 4"/>
    <w:basedOn w:val="a1"/>
    <w:next w:val="a1"/>
    <w:uiPriority w:val="39"/>
    <w:unhideWhenUsed/>
    <w:qFormat/>
    <w:rsid w:val="008C0E09"/>
    <w:pPr>
      <w:ind w:leftChars="600" w:left="1260"/>
    </w:pPr>
  </w:style>
  <w:style w:type="paragraph" w:styleId="TOC5">
    <w:name w:val="toc 5"/>
    <w:basedOn w:val="a1"/>
    <w:next w:val="a1"/>
    <w:uiPriority w:val="39"/>
    <w:unhideWhenUsed/>
    <w:qFormat/>
    <w:rsid w:val="008C0E09"/>
    <w:pPr>
      <w:ind w:leftChars="800" w:left="1680"/>
    </w:pPr>
  </w:style>
  <w:style w:type="paragraph" w:styleId="TOC6">
    <w:name w:val="toc 6"/>
    <w:basedOn w:val="a1"/>
    <w:next w:val="a1"/>
    <w:uiPriority w:val="39"/>
    <w:unhideWhenUsed/>
    <w:qFormat/>
    <w:rsid w:val="008C0E09"/>
    <w:pPr>
      <w:ind w:leftChars="1000" w:left="2100"/>
    </w:pPr>
  </w:style>
  <w:style w:type="paragraph" w:styleId="TOC7">
    <w:name w:val="toc 7"/>
    <w:basedOn w:val="a1"/>
    <w:next w:val="a1"/>
    <w:uiPriority w:val="39"/>
    <w:unhideWhenUsed/>
    <w:qFormat/>
    <w:rsid w:val="008C0E09"/>
    <w:pPr>
      <w:ind w:leftChars="1200" w:left="2520"/>
    </w:pPr>
  </w:style>
  <w:style w:type="paragraph" w:styleId="TOC8">
    <w:name w:val="toc 8"/>
    <w:basedOn w:val="a1"/>
    <w:next w:val="a1"/>
    <w:uiPriority w:val="39"/>
    <w:unhideWhenUsed/>
    <w:qFormat/>
    <w:rsid w:val="008C0E09"/>
    <w:pPr>
      <w:ind w:leftChars="1400" w:left="2940"/>
    </w:pPr>
  </w:style>
  <w:style w:type="paragraph" w:styleId="TOC9">
    <w:name w:val="toc 9"/>
    <w:basedOn w:val="a1"/>
    <w:next w:val="a1"/>
    <w:uiPriority w:val="39"/>
    <w:unhideWhenUsed/>
    <w:qFormat/>
    <w:rsid w:val="008C0E09"/>
    <w:pPr>
      <w:ind w:leftChars="1600" w:left="3360"/>
    </w:pPr>
  </w:style>
  <w:style w:type="paragraph" w:styleId="a7">
    <w:name w:val="Normal Indent"/>
    <w:basedOn w:val="a1"/>
    <w:uiPriority w:val="99"/>
    <w:unhideWhenUsed/>
    <w:qFormat/>
    <w:rsid w:val="008C0E09"/>
    <w:pPr>
      <w:ind w:firstLineChars="200" w:firstLine="420"/>
    </w:pPr>
  </w:style>
  <w:style w:type="paragraph" w:styleId="a8">
    <w:name w:val="footnote text"/>
    <w:basedOn w:val="a1"/>
    <w:link w:val="a9"/>
    <w:uiPriority w:val="99"/>
    <w:unhideWhenUsed/>
    <w:qFormat/>
    <w:rsid w:val="008C0E09"/>
    <w:pPr>
      <w:snapToGrid w:val="0"/>
    </w:pPr>
    <w:rPr>
      <w:sz w:val="18"/>
      <w:szCs w:val="18"/>
    </w:rPr>
  </w:style>
  <w:style w:type="character" w:customStyle="1" w:styleId="a9">
    <w:name w:val="脚注文本 字符"/>
    <w:link w:val="a8"/>
    <w:uiPriority w:val="99"/>
    <w:qFormat/>
    <w:rsid w:val="008C0E09"/>
    <w:rPr>
      <w:rFonts w:ascii="Calibri" w:hAnsi="Calibri"/>
      <w:kern w:val="2"/>
      <w:sz w:val="18"/>
      <w:szCs w:val="18"/>
    </w:rPr>
  </w:style>
  <w:style w:type="paragraph" w:styleId="aa">
    <w:name w:val="annotation text"/>
    <w:basedOn w:val="a1"/>
    <w:link w:val="ab"/>
    <w:uiPriority w:val="99"/>
    <w:qFormat/>
    <w:rsid w:val="008C0E09"/>
    <w:rPr>
      <w:rFonts w:ascii="Times New Roman" w:hAnsi="Times New Roman"/>
      <w:kern w:val="0"/>
      <w:sz w:val="20"/>
      <w:szCs w:val="24"/>
    </w:rPr>
  </w:style>
  <w:style w:type="character" w:customStyle="1" w:styleId="ab">
    <w:name w:val="批注文字 字符"/>
    <w:link w:val="aa"/>
    <w:uiPriority w:val="99"/>
    <w:qFormat/>
    <w:rsid w:val="008C0E09"/>
    <w:rPr>
      <w:szCs w:val="24"/>
    </w:rPr>
  </w:style>
  <w:style w:type="paragraph" w:styleId="ac">
    <w:name w:val="header"/>
    <w:basedOn w:val="a1"/>
    <w:link w:val="ad"/>
    <w:unhideWhenUsed/>
    <w:qFormat/>
    <w:rsid w:val="008C0E0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ad">
    <w:name w:val="页眉 字符"/>
    <w:link w:val="ac"/>
    <w:qFormat/>
    <w:rsid w:val="008C0E09"/>
    <w:rPr>
      <w:rFonts w:ascii="Calibri" w:hAnsi="Calibri"/>
      <w:sz w:val="18"/>
      <w:szCs w:val="18"/>
    </w:rPr>
  </w:style>
  <w:style w:type="paragraph" w:styleId="ae">
    <w:name w:val="footer"/>
    <w:basedOn w:val="a1"/>
    <w:link w:val="af"/>
    <w:uiPriority w:val="99"/>
    <w:unhideWhenUsed/>
    <w:qFormat/>
    <w:rsid w:val="008C0E09"/>
    <w:pPr>
      <w:tabs>
        <w:tab w:val="center" w:pos="4153"/>
        <w:tab w:val="right" w:pos="8306"/>
      </w:tabs>
      <w:snapToGrid w:val="0"/>
    </w:pPr>
    <w:rPr>
      <w:kern w:val="0"/>
      <w:sz w:val="18"/>
      <w:szCs w:val="18"/>
    </w:rPr>
  </w:style>
  <w:style w:type="character" w:customStyle="1" w:styleId="af">
    <w:name w:val="页脚 字符"/>
    <w:link w:val="ae"/>
    <w:uiPriority w:val="99"/>
    <w:qFormat/>
    <w:rsid w:val="008C0E09"/>
    <w:rPr>
      <w:rFonts w:ascii="Calibri" w:hAnsi="Calibri"/>
      <w:sz w:val="18"/>
      <w:szCs w:val="18"/>
    </w:rPr>
  </w:style>
  <w:style w:type="paragraph" w:styleId="af0">
    <w:name w:val="index heading"/>
    <w:basedOn w:val="a1"/>
    <w:next w:val="12"/>
    <w:uiPriority w:val="99"/>
    <w:unhideWhenUsed/>
    <w:qFormat/>
    <w:rsid w:val="008C0E09"/>
    <w:rPr>
      <w:rFonts w:ascii="Cambria" w:hAnsi="Cambria"/>
      <w:b/>
      <w:bCs/>
    </w:rPr>
  </w:style>
  <w:style w:type="paragraph" w:styleId="af1">
    <w:name w:val="caption"/>
    <w:basedOn w:val="a1"/>
    <w:next w:val="a1"/>
    <w:uiPriority w:val="35"/>
    <w:unhideWhenUsed/>
    <w:qFormat/>
    <w:rsid w:val="008C0E09"/>
    <w:rPr>
      <w:rFonts w:ascii="Cambria" w:eastAsia="黑体" w:hAnsi="Cambria"/>
      <w:sz w:val="20"/>
      <w:szCs w:val="20"/>
    </w:rPr>
  </w:style>
  <w:style w:type="paragraph" w:styleId="af2">
    <w:name w:val="table of figures"/>
    <w:basedOn w:val="a1"/>
    <w:next w:val="a1"/>
    <w:uiPriority w:val="99"/>
    <w:unhideWhenUsed/>
    <w:qFormat/>
    <w:rsid w:val="008C0E09"/>
    <w:pPr>
      <w:ind w:leftChars="200" w:left="200" w:hangingChars="200" w:hanging="200"/>
    </w:pPr>
  </w:style>
  <w:style w:type="paragraph" w:styleId="af3">
    <w:name w:val="envelope address"/>
    <w:basedOn w:val="a1"/>
    <w:uiPriority w:val="99"/>
    <w:unhideWhenUsed/>
    <w:qFormat/>
    <w:rsid w:val="008C0E09"/>
    <w:pPr>
      <w:framePr w:w="7920" w:h="1980" w:hRule="exact" w:hSpace="180" w:wrap="around" w:hAnchor="page" w:xAlign="center" w:yAlign="bottom"/>
      <w:snapToGrid w:val="0"/>
      <w:ind w:leftChars="1400" w:left="100"/>
    </w:pPr>
    <w:rPr>
      <w:rFonts w:ascii="Cambria" w:hAnsi="Cambria"/>
      <w:sz w:val="24"/>
      <w:szCs w:val="24"/>
    </w:rPr>
  </w:style>
  <w:style w:type="paragraph" w:styleId="af4">
    <w:name w:val="envelope return"/>
    <w:basedOn w:val="a1"/>
    <w:uiPriority w:val="99"/>
    <w:unhideWhenUsed/>
    <w:qFormat/>
    <w:rsid w:val="008C0E09"/>
    <w:pPr>
      <w:snapToGrid w:val="0"/>
    </w:pPr>
    <w:rPr>
      <w:rFonts w:ascii="Cambria" w:hAnsi="Cambria"/>
    </w:rPr>
  </w:style>
  <w:style w:type="character" w:styleId="af5">
    <w:name w:val="annotation reference"/>
    <w:uiPriority w:val="99"/>
    <w:qFormat/>
    <w:rsid w:val="008C0E09"/>
    <w:rPr>
      <w:sz w:val="21"/>
      <w:szCs w:val="21"/>
    </w:rPr>
  </w:style>
  <w:style w:type="paragraph" w:styleId="af6">
    <w:name w:val="endnote text"/>
    <w:basedOn w:val="a1"/>
    <w:link w:val="af7"/>
    <w:uiPriority w:val="99"/>
    <w:unhideWhenUsed/>
    <w:qFormat/>
    <w:rsid w:val="008C0E09"/>
    <w:pPr>
      <w:snapToGrid w:val="0"/>
    </w:pPr>
  </w:style>
  <w:style w:type="character" w:customStyle="1" w:styleId="af7">
    <w:name w:val="尾注文本 字符"/>
    <w:link w:val="af6"/>
    <w:uiPriority w:val="99"/>
    <w:qFormat/>
    <w:rsid w:val="008C0E09"/>
    <w:rPr>
      <w:rFonts w:ascii="Calibri" w:hAnsi="Calibri"/>
      <w:kern w:val="2"/>
      <w:sz w:val="21"/>
      <w:szCs w:val="22"/>
    </w:rPr>
  </w:style>
  <w:style w:type="paragraph" w:styleId="af8">
    <w:name w:val="table of authorities"/>
    <w:basedOn w:val="a1"/>
    <w:next w:val="a1"/>
    <w:uiPriority w:val="99"/>
    <w:unhideWhenUsed/>
    <w:qFormat/>
    <w:rsid w:val="008C0E09"/>
    <w:pPr>
      <w:ind w:leftChars="200" w:left="420"/>
    </w:pPr>
  </w:style>
  <w:style w:type="paragraph" w:styleId="af9">
    <w:name w:val="macro"/>
    <w:link w:val="afa"/>
    <w:uiPriority w:val="99"/>
    <w:unhideWhenUsed/>
    <w:qFormat/>
    <w:rsid w:val="008C0E09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</w:rPr>
  </w:style>
  <w:style w:type="character" w:customStyle="1" w:styleId="afa">
    <w:name w:val="宏文本 字符"/>
    <w:link w:val="af9"/>
    <w:uiPriority w:val="99"/>
    <w:qFormat/>
    <w:rsid w:val="008C0E09"/>
    <w:rPr>
      <w:rFonts w:ascii="Courier New" w:hAnsi="Courier New" w:cs="Courier New"/>
      <w:kern w:val="2"/>
      <w:sz w:val="24"/>
      <w:szCs w:val="24"/>
    </w:rPr>
  </w:style>
  <w:style w:type="paragraph" w:styleId="afb">
    <w:name w:val="toa heading"/>
    <w:basedOn w:val="a1"/>
    <w:next w:val="a1"/>
    <w:uiPriority w:val="99"/>
    <w:unhideWhenUsed/>
    <w:qFormat/>
    <w:rsid w:val="008C0E09"/>
    <w:pPr>
      <w:spacing w:before="120"/>
    </w:pPr>
    <w:rPr>
      <w:rFonts w:ascii="Cambria" w:hAnsi="Cambria"/>
      <w:sz w:val="24"/>
      <w:szCs w:val="24"/>
    </w:rPr>
  </w:style>
  <w:style w:type="paragraph" w:styleId="afc">
    <w:name w:val="List"/>
    <w:basedOn w:val="a1"/>
    <w:uiPriority w:val="99"/>
    <w:unhideWhenUsed/>
    <w:qFormat/>
    <w:rsid w:val="008C0E09"/>
    <w:pPr>
      <w:ind w:left="200" w:hangingChars="200" w:hanging="200"/>
      <w:contextualSpacing/>
    </w:pPr>
  </w:style>
  <w:style w:type="paragraph" w:styleId="a0">
    <w:name w:val="List Bullet"/>
    <w:basedOn w:val="a1"/>
    <w:uiPriority w:val="99"/>
    <w:unhideWhenUsed/>
    <w:qFormat/>
    <w:rsid w:val="008C0E09"/>
    <w:pPr>
      <w:numPr>
        <w:numId w:val="2"/>
      </w:numPr>
      <w:contextualSpacing/>
    </w:pPr>
  </w:style>
  <w:style w:type="paragraph" w:styleId="a">
    <w:name w:val="List Number"/>
    <w:basedOn w:val="a1"/>
    <w:uiPriority w:val="99"/>
    <w:unhideWhenUsed/>
    <w:qFormat/>
    <w:rsid w:val="008C0E09"/>
    <w:pPr>
      <w:numPr>
        <w:numId w:val="4"/>
      </w:numPr>
      <w:contextualSpacing/>
    </w:pPr>
  </w:style>
  <w:style w:type="paragraph" w:styleId="24">
    <w:name w:val="List 2"/>
    <w:basedOn w:val="a1"/>
    <w:uiPriority w:val="99"/>
    <w:unhideWhenUsed/>
    <w:qFormat/>
    <w:rsid w:val="008C0E09"/>
    <w:pPr>
      <w:ind w:leftChars="200" w:left="100" w:hangingChars="200" w:hanging="200"/>
      <w:contextualSpacing/>
    </w:pPr>
  </w:style>
  <w:style w:type="paragraph" w:styleId="34">
    <w:name w:val="List 3"/>
    <w:basedOn w:val="a1"/>
    <w:uiPriority w:val="99"/>
    <w:unhideWhenUsed/>
    <w:qFormat/>
    <w:rsid w:val="008C0E09"/>
    <w:pPr>
      <w:ind w:leftChars="400" w:left="100" w:hangingChars="200" w:hanging="200"/>
      <w:contextualSpacing/>
    </w:pPr>
  </w:style>
  <w:style w:type="paragraph" w:styleId="44">
    <w:name w:val="List 4"/>
    <w:basedOn w:val="a1"/>
    <w:uiPriority w:val="99"/>
    <w:unhideWhenUsed/>
    <w:qFormat/>
    <w:rsid w:val="008C0E09"/>
    <w:pPr>
      <w:ind w:leftChars="600" w:left="100" w:hangingChars="200" w:hanging="200"/>
      <w:contextualSpacing/>
    </w:pPr>
  </w:style>
  <w:style w:type="paragraph" w:styleId="54">
    <w:name w:val="List 5"/>
    <w:basedOn w:val="a1"/>
    <w:uiPriority w:val="99"/>
    <w:unhideWhenUsed/>
    <w:qFormat/>
    <w:rsid w:val="008C0E09"/>
    <w:pPr>
      <w:ind w:leftChars="800" w:left="100" w:hangingChars="200" w:hanging="200"/>
      <w:contextualSpacing/>
    </w:pPr>
  </w:style>
  <w:style w:type="paragraph" w:styleId="20">
    <w:name w:val="List Bullet 2"/>
    <w:basedOn w:val="a1"/>
    <w:uiPriority w:val="99"/>
    <w:unhideWhenUsed/>
    <w:qFormat/>
    <w:rsid w:val="008C0E09"/>
    <w:pPr>
      <w:numPr>
        <w:numId w:val="6"/>
      </w:numPr>
      <w:contextualSpacing/>
    </w:pPr>
  </w:style>
  <w:style w:type="paragraph" w:styleId="30">
    <w:name w:val="List Bullet 3"/>
    <w:basedOn w:val="a1"/>
    <w:uiPriority w:val="99"/>
    <w:unhideWhenUsed/>
    <w:qFormat/>
    <w:rsid w:val="008C0E09"/>
    <w:pPr>
      <w:numPr>
        <w:numId w:val="8"/>
      </w:numPr>
      <w:contextualSpacing/>
    </w:pPr>
  </w:style>
  <w:style w:type="paragraph" w:styleId="40">
    <w:name w:val="List Bullet 4"/>
    <w:basedOn w:val="a1"/>
    <w:uiPriority w:val="99"/>
    <w:unhideWhenUsed/>
    <w:qFormat/>
    <w:rsid w:val="008C0E09"/>
    <w:pPr>
      <w:numPr>
        <w:numId w:val="10"/>
      </w:numPr>
      <w:contextualSpacing/>
    </w:pPr>
  </w:style>
  <w:style w:type="paragraph" w:styleId="50">
    <w:name w:val="List Bullet 5"/>
    <w:basedOn w:val="a1"/>
    <w:uiPriority w:val="99"/>
    <w:unhideWhenUsed/>
    <w:qFormat/>
    <w:rsid w:val="008C0E09"/>
    <w:pPr>
      <w:numPr>
        <w:numId w:val="12"/>
      </w:numPr>
      <w:contextualSpacing/>
    </w:pPr>
  </w:style>
  <w:style w:type="paragraph" w:styleId="2">
    <w:name w:val="List Number 2"/>
    <w:basedOn w:val="a1"/>
    <w:uiPriority w:val="99"/>
    <w:unhideWhenUsed/>
    <w:qFormat/>
    <w:rsid w:val="008C0E09"/>
    <w:pPr>
      <w:numPr>
        <w:numId w:val="14"/>
      </w:numPr>
      <w:contextualSpacing/>
    </w:pPr>
  </w:style>
  <w:style w:type="paragraph" w:styleId="3">
    <w:name w:val="List Number 3"/>
    <w:basedOn w:val="a1"/>
    <w:uiPriority w:val="99"/>
    <w:unhideWhenUsed/>
    <w:qFormat/>
    <w:rsid w:val="008C0E09"/>
    <w:pPr>
      <w:numPr>
        <w:numId w:val="16"/>
      </w:numPr>
      <w:contextualSpacing/>
    </w:pPr>
  </w:style>
  <w:style w:type="paragraph" w:styleId="4">
    <w:name w:val="List Number 4"/>
    <w:basedOn w:val="a1"/>
    <w:uiPriority w:val="99"/>
    <w:unhideWhenUsed/>
    <w:qFormat/>
    <w:rsid w:val="008C0E09"/>
    <w:pPr>
      <w:numPr>
        <w:numId w:val="18"/>
      </w:numPr>
      <w:contextualSpacing/>
    </w:pPr>
  </w:style>
  <w:style w:type="paragraph" w:styleId="5">
    <w:name w:val="List Number 5"/>
    <w:basedOn w:val="a1"/>
    <w:uiPriority w:val="99"/>
    <w:unhideWhenUsed/>
    <w:qFormat/>
    <w:rsid w:val="008C0E09"/>
    <w:pPr>
      <w:numPr>
        <w:numId w:val="20"/>
      </w:numPr>
      <w:contextualSpacing/>
    </w:pPr>
  </w:style>
  <w:style w:type="paragraph" w:styleId="afd">
    <w:name w:val="Title"/>
    <w:basedOn w:val="a1"/>
    <w:next w:val="a1"/>
    <w:link w:val="afe"/>
    <w:uiPriority w:val="10"/>
    <w:qFormat/>
    <w:rsid w:val="008C0E09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afe">
    <w:name w:val="标题 字符"/>
    <w:link w:val="afd"/>
    <w:uiPriority w:val="10"/>
    <w:qFormat/>
    <w:rsid w:val="008C0E09"/>
    <w:rPr>
      <w:rFonts w:ascii="Cambria" w:hAnsi="Cambria"/>
      <w:b/>
      <w:bCs/>
      <w:kern w:val="2"/>
      <w:sz w:val="32"/>
      <w:szCs w:val="32"/>
    </w:rPr>
  </w:style>
  <w:style w:type="paragraph" w:styleId="aff">
    <w:name w:val="Closing"/>
    <w:basedOn w:val="a1"/>
    <w:link w:val="aff0"/>
    <w:uiPriority w:val="99"/>
    <w:unhideWhenUsed/>
    <w:qFormat/>
    <w:rsid w:val="008C0E09"/>
    <w:pPr>
      <w:ind w:leftChars="2100" w:left="100"/>
    </w:pPr>
  </w:style>
  <w:style w:type="character" w:customStyle="1" w:styleId="aff0">
    <w:name w:val="结束语 字符"/>
    <w:link w:val="aff"/>
    <w:uiPriority w:val="99"/>
    <w:qFormat/>
    <w:rsid w:val="008C0E09"/>
    <w:rPr>
      <w:rFonts w:ascii="Calibri" w:hAnsi="Calibri"/>
      <w:kern w:val="2"/>
      <w:sz w:val="21"/>
      <w:szCs w:val="22"/>
    </w:rPr>
  </w:style>
  <w:style w:type="paragraph" w:styleId="aff1">
    <w:name w:val="Signature"/>
    <w:basedOn w:val="a1"/>
    <w:link w:val="aff2"/>
    <w:uiPriority w:val="99"/>
    <w:unhideWhenUsed/>
    <w:qFormat/>
    <w:rsid w:val="008C0E09"/>
    <w:pPr>
      <w:ind w:leftChars="2100" w:left="100"/>
    </w:pPr>
  </w:style>
  <w:style w:type="character" w:customStyle="1" w:styleId="aff2">
    <w:name w:val="签名 字符"/>
    <w:link w:val="aff1"/>
    <w:uiPriority w:val="99"/>
    <w:qFormat/>
    <w:rsid w:val="008C0E09"/>
    <w:rPr>
      <w:rFonts w:ascii="Calibri" w:hAnsi="Calibri"/>
      <w:kern w:val="2"/>
      <w:sz w:val="21"/>
      <w:szCs w:val="22"/>
    </w:rPr>
  </w:style>
  <w:style w:type="paragraph" w:styleId="aff3">
    <w:name w:val="Body Text Indent"/>
    <w:basedOn w:val="a1"/>
    <w:link w:val="aff4"/>
    <w:uiPriority w:val="99"/>
    <w:unhideWhenUsed/>
    <w:qFormat/>
    <w:rsid w:val="008C0E09"/>
    <w:pPr>
      <w:spacing w:after="120"/>
      <w:ind w:leftChars="200" w:left="420"/>
    </w:pPr>
  </w:style>
  <w:style w:type="character" w:customStyle="1" w:styleId="aff4">
    <w:name w:val="正文文本缩进 字符"/>
    <w:link w:val="aff3"/>
    <w:uiPriority w:val="99"/>
    <w:qFormat/>
    <w:rsid w:val="008C0E09"/>
    <w:rPr>
      <w:rFonts w:ascii="Calibri" w:hAnsi="Calibri"/>
      <w:kern w:val="2"/>
      <w:sz w:val="21"/>
      <w:szCs w:val="22"/>
    </w:rPr>
  </w:style>
  <w:style w:type="paragraph" w:styleId="aff5">
    <w:name w:val="List Continue"/>
    <w:basedOn w:val="a1"/>
    <w:uiPriority w:val="99"/>
    <w:unhideWhenUsed/>
    <w:qFormat/>
    <w:rsid w:val="008C0E09"/>
    <w:pPr>
      <w:spacing w:after="120"/>
      <w:ind w:leftChars="200" w:left="420"/>
      <w:contextualSpacing/>
    </w:pPr>
  </w:style>
  <w:style w:type="paragraph" w:styleId="25">
    <w:name w:val="List Continue 2"/>
    <w:basedOn w:val="a1"/>
    <w:uiPriority w:val="99"/>
    <w:unhideWhenUsed/>
    <w:qFormat/>
    <w:rsid w:val="008C0E09"/>
    <w:pPr>
      <w:spacing w:after="120"/>
      <w:ind w:leftChars="400" w:left="840"/>
      <w:contextualSpacing/>
    </w:pPr>
  </w:style>
  <w:style w:type="paragraph" w:styleId="35">
    <w:name w:val="List Continue 3"/>
    <w:basedOn w:val="a1"/>
    <w:uiPriority w:val="99"/>
    <w:unhideWhenUsed/>
    <w:qFormat/>
    <w:rsid w:val="008C0E09"/>
    <w:pPr>
      <w:spacing w:after="120"/>
      <w:ind w:leftChars="600" w:left="1260"/>
      <w:contextualSpacing/>
    </w:pPr>
  </w:style>
  <w:style w:type="paragraph" w:styleId="45">
    <w:name w:val="List Continue 4"/>
    <w:basedOn w:val="a1"/>
    <w:uiPriority w:val="99"/>
    <w:unhideWhenUsed/>
    <w:qFormat/>
    <w:rsid w:val="008C0E09"/>
    <w:pPr>
      <w:spacing w:after="120"/>
      <w:ind w:leftChars="800" w:left="1680"/>
      <w:contextualSpacing/>
    </w:pPr>
  </w:style>
  <w:style w:type="paragraph" w:styleId="55">
    <w:name w:val="List Continue 5"/>
    <w:basedOn w:val="a1"/>
    <w:uiPriority w:val="99"/>
    <w:unhideWhenUsed/>
    <w:qFormat/>
    <w:rsid w:val="008C0E09"/>
    <w:pPr>
      <w:spacing w:after="120"/>
      <w:ind w:leftChars="1000" w:left="2100"/>
      <w:contextualSpacing/>
    </w:pPr>
  </w:style>
  <w:style w:type="paragraph" w:styleId="aff6">
    <w:name w:val="Message Header"/>
    <w:basedOn w:val="a1"/>
    <w:link w:val="aff7"/>
    <w:uiPriority w:val="99"/>
    <w:unhideWhenUsed/>
    <w:qFormat/>
    <w:rsid w:val="008C0E0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Cambria" w:hAnsi="Cambria"/>
      <w:sz w:val="24"/>
      <w:szCs w:val="24"/>
    </w:rPr>
  </w:style>
  <w:style w:type="character" w:customStyle="1" w:styleId="aff7">
    <w:name w:val="信息标题 字符"/>
    <w:link w:val="aff6"/>
    <w:uiPriority w:val="99"/>
    <w:qFormat/>
    <w:rsid w:val="008C0E09"/>
    <w:rPr>
      <w:rFonts w:ascii="Cambria" w:hAnsi="Cambria"/>
      <w:kern w:val="2"/>
      <w:sz w:val="24"/>
      <w:szCs w:val="24"/>
      <w:shd w:val="pct20" w:color="auto" w:fill="auto"/>
    </w:rPr>
  </w:style>
  <w:style w:type="paragraph" w:styleId="aff8">
    <w:name w:val="Subtitle"/>
    <w:basedOn w:val="a1"/>
    <w:next w:val="a1"/>
    <w:link w:val="aff9"/>
    <w:uiPriority w:val="11"/>
    <w:qFormat/>
    <w:rsid w:val="008C0E09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character" w:customStyle="1" w:styleId="aff9">
    <w:name w:val="副标题 字符"/>
    <w:link w:val="aff8"/>
    <w:uiPriority w:val="11"/>
    <w:qFormat/>
    <w:rsid w:val="008C0E09"/>
    <w:rPr>
      <w:rFonts w:ascii="Cambria" w:hAnsi="Cambria"/>
      <w:b/>
      <w:bCs/>
      <w:kern w:val="28"/>
      <w:sz w:val="32"/>
      <w:szCs w:val="32"/>
    </w:rPr>
  </w:style>
  <w:style w:type="paragraph" w:styleId="affa">
    <w:name w:val="Salutation"/>
    <w:basedOn w:val="a1"/>
    <w:next w:val="a1"/>
    <w:link w:val="affb"/>
    <w:uiPriority w:val="99"/>
    <w:unhideWhenUsed/>
    <w:qFormat/>
    <w:rsid w:val="008C0E09"/>
  </w:style>
  <w:style w:type="character" w:customStyle="1" w:styleId="affb">
    <w:name w:val="称呼 字符"/>
    <w:link w:val="affa"/>
    <w:uiPriority w:val="99"/>
    <w:qFormat/>
    <w:rsid w:val="008C0E09"/>
    <w:rPr>
      <w:rFonts w:ascii="Calibri" w:hAnsi="Calibri"/>
      <w:kern w:val="2"/>
      <w:sz w:val="21"/>
      <w:szCs w:val="22"/>
    </w:rPr>
  </w:style>
  <w:style w:type="paragraph" w:styleId="affc">
    <w:name w:val="Date"/>
    <w:basedOn w:val="a1"/>
    <w:next w:val="a1"/>
    <w:link w:val="affd"/>
    <w:uiPriority w:val="99"/>
    <w:unhideWhenUsed/>
    <w:qFormat/>
    <w:rsid w:val="008C0E09"/>
    <w:pPr>
      <w:ind w:leftChars="2500" w:left="100"/>
    </w:pPr>
  </w:style>
  <w:style w:type="character" w:customStyle="1" w:styleId="affd">
    <w:name w:val="日期 字符"/>
    <w:link w:val="affc"/>
    <w:uiPriority w:val="99"/>
    <w:qFormat/>
    <w:rsid w:val="008C0E09"/>
    <w:rPr>
      <w:rFonts w:ascii="Calibri" w:hAnsi="Calibri"/>
      <w:kern w:val="2"/>
      <w:sz w:val="21"/>
      <w:szCs w:val="22"/>
    </w:rPr>
  </w:style>
  <w:style w:type="paragraph" w:styleId="affe">
    <w:name w:val="Body Text First Indent"/>
    <w:basedOn w:val="a2"/>
    <w:link w:val="afff"/>
    <w:uiPriority w:val="99"/>
    <w:unhideWhenUsed/>
    <w:qFormat/>
    <w:rsid w:val="008C0E09"/>
    <w:pPr>
      <w:shd w:val="clear" w:color="auto" w:fill="auto"/>
      <w:spacing w:after="120" w:line="240" w:lineRule="auto"/>
      <w:ind w:firstLineChars="100" w:firstLine="420"/>
      <w:jc w:val="both"/>
    </w:pPr>
    <w:rPr>
      <w:rFonts w:ascii="Calibri" w:hAnsi="Calibri"/>
      <w:kern w:val="2"/>
      <w:sz w:val="21"/>
      <w:szCs w:val="22"/>
    </w:rPr>
  </w:style>
  <w:style w:type="character" w:customStyle="1" w:styleId="afff">
    <w:name w:val="正文文本首行缩进 字符"/>
    <w:link w:val="affe"/>
    <w:uiPriority w:val="99"/>
    <w:qFormat/>
    <w:rsid w:val="008C0E09"/>
    <w:rPr>
      <w:rFonts w:ascii="Calibri" w:hAnsi="Calibri"/>
      <w:kern w:val="2"/>
      <w:sz w:val="21"/>
      <w:szCs w:val="22"/>
    </w:rPr>
  </w:style>
  <w:style w:type="paragraph" w:styleId="26">
    <w:name w:val="Body Text First Indent 2"/>
    <w:basedOn w:val="aff3"/>
    <w:link w:val="27"/>
    <w:uiPriority w:val="99"/>
    <w:unhideWhenUsed/>
    <w:qFormat/>
    <w:rsid w:val="008C0E09"/>
    <w:pPr>
      <w:ind w:firstLineChars="200" w:firstLine="420"/>
    </w:pPr>
  </w:style>
  <w:style w:type="character" w:customStyle="1" w:styleId="27">
    <w:name w:val="正文文本首行缩进 2 字符"/>
    <w:basedOn w:val="aff4"/>
    <w:link w:val="26"/>
    <w:uiPriority w:val="99"/>
    <w:qFormat/>
    <w:rsid w:val="008C0E09"/>
    <w:rPr>
      <w:rFonts w:ascii="Calibri" w:hAnsi="Calibri"/>
      <w:kern w:val="2"/>
      <w:sz w:val="21"/>
      <w:szCs w:val="22"/>
    </w:rPr>
  </w:style>
  <w:style w:type="paragraph" w:styleId="afff0">
    <w:name w:val="Note Heading"/>
    <w:basedOn w:val="a1"/>
    <w:next w:val="a1"/>
    <w:link w:val="afff1"/>
    <w:uiPriority w:val="99"/>
    <w:unhideWhenUsed/>
    <w:qFormat/>
    <w:rsid w:val="008C0E09"/>
    <w:pPr>
      <w:jc w:val="center"/>
    </w:pPr>
  </w:style>
  <w:style w:type="character" w:customStyle="1" w:styleId="afff1">
    <w:name w:val="注释标题 字符"/>
    <w:link w:val="afff0"/>
    <w:uiPriority w:val="99"/>
    <w:qFormat/>
    <w:rsid w:val="008C0E09"/>
    <w:rPr>
      <w:rFonts w:ascii="Calibri" w:hAnsi="Calibri"/>
      <w:kern w:val="2"/>
      <w:sz w:val="21"/>
      <w:szCs w:val="22"/>
    </w:rPr>
  </w:style>
  <w:style w:type="paragraph" w:styleId="28">
    <w:name w:val="Body Text 2"/>
    <w:basedOn w:val="a1"/>
    <w:link w:val="29"/>
    <w:uiPriority w:val="99"/>
    <w:unhideWhenUsed/>
    <w:qFormat/>
    <w:rsid w:val="008C0E09"/>
    <w:pPr>
      <w:spacing w:after="120" w:line="480" w:lineRule="auto"/>
    </w:pPr>
  </w:style>
  <w:style w:type="character" w:customStyle="1" w:styleId="29">
    <w:name w:val="正文文本 2 字符"/>
    <w:link w:val="28"/>
    <w:uiPriority w:val="99"/>
    <w:qFormat/>
    <w:rsid w:val="008C0E09"/>
    <w:rPr>
      <w:rFonts w:ascii="Calibri" w:hAnsi="Calibri"/>
      <w:kern w:val="2"/>
      <w:sz w:val="21"/>
      <w:szCs w:val="22"/>
    </w:rPr>
  </w:style>
  <w:style w:type="paragraph" w:styleId="36">
    <w:name w:val="Body Text 3"/>
    <w:basedOn w:val="a1"/>
    <w:link w:val="37"/>
    <w:uiPriority w:val="99"/>
    <w:unhideWhenUsed/>
    <w:qFormat/>
    <w:rsid w:val="008C0E09"/>
    <w:pPr>
      <w:spacing w:after="120"/>
    </w:pPr>
    <w:rPr>
      <w:sz w:val="16"/>
      <w:szCs w:val="16"/>
    </w:rPr>
  </w:style>
  <w:style w:type="character" w:customStyle="1" w:styleId="37">
    <w:name w:val="正文文本 3 字符"/>
    <w:link w:val="36"/>
    <w:uiPriority w:val="99"/>
    <w:qFormat/>
    <w:rsid w:val="008C0E09"/>
    <w:rPr>
      <w:rFonts w:ascii="Calibri" w:hAnsi="Calibri"/>
      <w:kern w:val="2"/>
      <w:sz w:val="16"/>
      <w:szCs w:val="16"/>
    </w:rPr>
  </w:style>
  <w:style w:type="paragraph" w:styleId="2a">
    <w:name w:val="Body Text Indent 2"/>
    <w:basedOn w:val="a1"/>
    <w:link w:val="2b"/>
    <w:uiPriority w:val="99"/>
    <w:unhideWhenUsed/>
    <w:qFormat/>
    <w:rsid w:val="008C0E09"/>
    <w:pPr>
      <w:spacing w:after="120" w:line="480" w:lineRule="auto"/>
      <w:ind w:leftChars="200" w:left="420"/>
    </w:pPr>
  </w:style>
  <w:style w:type="character" w:customStyle="1" w:styleId="2b">
    <w:name w:val="正文文本缩进 2 字符"/>
    <w:link w:val="2a"/>
    <w:uiPriority w:val="99"/>
    <w:qFormat/>
    <w:rsid w:val="008C0E09"/>
    <w:rPr>
      <w:rFonts w:ascii="Calibri" w:hAnsi="Calibri"/>
      <w:kern w:val="2"/>
      <w:sz w:val="21"/>
      <w:szCs w:val="22"/>
    </w:rPr>
  </w:style>
  <w:style w:type="paragraph" w:styleId="38">
    <w:name w:val="Body Text Indent 3"/>
    <w:basedOn w:val="a1"/>
    <w:link w:val="39"/>
    <w:uiPriority w:val="99"/>
    <w:unhideWhenUsed/>
    <w:qFormat/>
    <w:rsid w:val="008C0E09"/>
    <w:pPr>
      <w:spacing w:after="120"/>
      <w:ind w:leftChars="200" w:left="420"/>
    </w:pPr>
    <w:rPr>
      <w:sz w:val="16"/>
      <w:szCs w:val="16"/>
    </w:rPr>
  </w:style>
  <w:style w:type="character" w:customStyle="1" w:styleId="39">
    <w:name w:val="正文文本缩进 3 字符"/>
    <w:link w:val="38"/>
    <w:uiPriority w:val="99"/>
    <w:qFormat/>
    <w:rsid w:val="008C0E09"/>
    <w:rPr>
      <w:rFonts w:ascii="Calibri" w:hAnsi="Calibri"/>
      <w:kern w:val="2"/>
      <w:sz w:val="16"/>
      <w:szCs w:val="16"/>
    </w:rPr>
  </w:style>
  <w:style w:type="paragraph" w:styleId="afff2">
    <w:name w:val="Block Text"/>
    <w:basedOn w:val="a1"/>
    <w:uiPriority w:val="99"/>
    <w:unhideWhenUsed/>
    <w:qFormat/>
    <w:rsid w:val="008C0E09"/>
    <w:pPr>
      <w:spacing w:after="120"/>
      <w:ind w:leftChars="700" w:left="1440" w:rightChars="700" w:right="1440"/>
    </w:pPr>
  </w:style>
  <w:style w:type="paragraph" w:styleId="afff3">
    <w:name w:val="Document Map"/>
    <w:basedOn w:val="a1"/>
    <w:link w:val="afff4"/>
    <w:uiPriority w:val="99"/>
    <w:unhideWhenUsed/>
    <w:qFormat/>
    <w:rsid w:val="008C0E09"/>
    <w:rPr>
      <w:rFonts w:ascii="宋体"/>
      <w:sz w:val="18"/>
      <w:szCs w:val="18"/>
    </w:rPr>
  </w:style>
  <w:style w:type="character" w:customStyle="1" w:styleId="afff4">
    <w:name w:val="文档结构图 字符"/>
    <w:link w:val="afff3"/>
    <w:uiPriority w:val="99"/>
    <w:qFormat/>
    <w:rsid w:val="008C0E09"/>
    <w:rPr>
      <w:rFonts w:ascii="宋体" w:hAnsi="Calibri"/>
      <w:kern w:val="2"/>
      <w:sz w:val="18"/>
      <w:szCs w:val="18"/>
    </w:rPr>
  </w:style>
  <w:style w:type="paragraph" w:styleId="afff5">
    <w:name w:val="Plain Text"/>
    <w:basedOn w:val="a1"/>
    <w:link w:val="afff6"/>
    <w:qFormat/>
    <w:rsid w:val="008C0E09"/>
    <w:rPr>
      <w:rFonts w:ascii="宋体" w:hAnsi="Courier New"/>
      <w:kern w:val="0"/>
      <w:sz w:val="20"/>
      <w:szCs w:val="21"/>
    </w:rPr>
  </w:style>
  <w:style w:type="character" w:customStyle="1" w:styleId="afff6">
    <w:name w:val="纯文本 字符"/>
    <w:link w:val="afff5"/>
    <w:qFormat/>
    <w:rsid w:val="008C0E09"/>
    <w:rPr>
      <w:rFonts w:ascii="宋体" w:hAnsi="Courier New"/>
      <w:szCs w:val="21"/>
    </w:rPr>
  </w:style>
  <w:style w:type="paragraph" w:styleId="afff7">
    <w:name w:val="E-mail Signature"/>
    <w:basedOn w:val="a1"/>
    <w:link w:val="afff8"/>
    <w:uiPriority w:val="99"/>
    <w:unhideWhenUsed/>
    <w:qFormat/>
    <w:rsid w:val="008C0E09"/>
  </w:style>
  <w:style w:type="character" w:customStyle="1" w:styleId="afff8">
    <w:name w:val="电子邮件签名 字符"/>
    <w:link w:val="afff7"/>
    <w:uiPriority w:val="99"/>
    <w:qFormat/>
    <w:rsid w:val="008C0E09"/>
    <w:rPr>
      <w:rFonts w:ascii="Calibri" w:hAnsi="Calibri"/>
      <w:kern w:val="2"/>
      <w:sz w:val="21"/>
      <w:szCs w:val="22"/>
    </w:rPr>
  </w:style>
  <w:style w:type="paragraph" w:styleId="afff9">
    <w:name w:val="Normal (Web)"/>
    <w:basedOn w:val="a1"/>
    <w:link w:val="afffa"/>
    <w:uiPriority w:val="99"/>
    <w:qFormat/>
    <w:rsid w:val="008C0E09"/>
    <w:pPr>
      <w:spacing w:before="30" w:after="30" w:line="300" w:lineRule="auto"/>
    </w:pPr>
    <w:rPr>
      <w:rFonts w:ascii="宋体" w:hAnsi="宋体"/>
      <w:kern w:val="0"/>
      <w:sz w:val="24"/>
      <w:szCs w:val="24"/>
    </w:rPr>
  </w:style>
  <w:style w:type="character" w:customStyle="1" w:styleId="afffa">
    <w:name w:val="普通(网站) 字符"/>
    <w:link w:val="afff9"/>
    <w:uiPriority w:val="99"/>
    <w:qFormat/>
    <w:rsid w:val="008C0E09"/>
    <w:rPr>
      <w:rFonts w:ascii="宋体" w:hAnsi="宋体"/>
      <w:sz w:val="24"/>
      <w:szCs w:val="24"/>
    </w:rPr>
  </w:style>
  <w:style w:type="paragraph" w:styleId="HTML">
    <w:name w:val="HTML Address"/>
    <w:basedOn w:val="a1"/>
    <w:link w:val="HTML0"/>
    <w:uiPriority w:val="99"/>
    <w:unhideWhenUsed/>
    <w:qFormat/>
    <w:rsid w:val="008C0E09"/>
    <w:rPr>
      <w:i/>
      <w:iCs/>
    </w:rPr>
  </w:style>
  <w:style w:type="character" w:customStyle="1" w:styleId="HTML0">
    <w:name w:val="HTML 地址 字符"/>
    <w:link w:val="HTML"/>
    <w:uiPriority w:val="99"/>
    <w:qFormat/>
    <w:rsid w:val="008C0E09"/>
    <w:rPr>
      <w:rFonts w:ascii="Calibri" w:hAnsi="Calibri"/>
      <w:i/>
      <w:iCs/>
      <w:kern w:val="2"/>
      <w:sz w:val="21"/>
      <w:szCs w:val="22"/>
    </w:rPr>
  </w:style>
  <w:style w:type="paragraph" w:styleId="HTML1">
    <w:name w:val="HTML Preformatted"/>
    <w:basedOn w:val="a1"/>
    <w:link w:val="HTML2"/>
    <w:uiPriority w:val="99"/>
    <w:unhideWhenUsed/>
    <w:qFormat/>
    <w:rsid w:val="008C0E09"/>
    <w:rPr>
      <w:rFonts w:ascii="Courier New" w:hAnsi="Courier New" w:cs="Courier New"/>
      <w:sz w:val="20"/>
      <w:szCs w:val="20"/>
    </w:rPr>
  </w:style>
  <w:style w:type="character" w:customStyle="1" w:styleId="HTML2">
    <w:name w:val="HTML 预设格式 字符"/>
    <w:link w:val="HTML1"/>
    <w:uiPriority w:val="99"/>
    <w:qFormat/>
    <w:rsid w:val="008C0E09"/>
    <w:rPr>
      <w:rFonts w:ascii="Courier New" w:hAnsi="Courier New" w:cs="Courier New"/>
      <w:kern w:val="2"/>
    </w:rPr>
  </w:style>
  <w:style w:type="paragraph" w:styleId="afffb">
    <w:name w:val="annotation subject"/>
    <w:basedOn w:val="aa"/>
    <w:next w:val="aa"/>
    <w:link w:val="afffc"/>
    <w:uiPriority w:val="99"/>
    <w:unhideWhenUsed/>
    <w:qFormat/>
    <w:rsid w:val="008C0E09"/>
    <w:rPr>
      <w:b/>
      <w:bCs/>
      <w:kern w:val="2"/>
      <w:sz w:val="21"/>
      <w:szCs w:val="22"/>
    </w:rPr>
  </w:style>
  <w:style w:type="character" w:customStyle="1" w:styleId="afffc">
    <w:name w:val="批注主题 字符"/>
    <w:link w:val="afffb"/>
    <w:uiPriority w:val="99"/>
    <w:qFormat/>
    <w:rsid w:val="008C0E09"/>
    <w:rPr>
      <w:b/>
      <w:bCs/>
      <w:kern w:val="2"/>
      <w:sz w:val="21"/>
      <w:szCs w:val="22"/>
    </w:rPr>
  </w:style>
  <w:style w:type="paragraph" w:styleId="afffd">
    <w:name w:val="Balloon Text"/>
    <w:basedOn w:val="a1"/>
    <w:link w:val="afffe"/>
    <w:uiPriority w:val="99"/>
    <w:unhideWhenUsed/>
    <w:qFormat/>
    <w:rsid w:val="008C0E09"/>
    <w:rPr>
      <w:kern w:val="0"/>
      <w:sz w:val="18"/>
      <w:szCs w:val="18"/>
    </w:rPr>
  </w:style>
  <w:style w:type="character" w:customStyle="1" w:styleId="afffe">
    <w:name w:val="批注框文本 字符"/>
    <w:link w:val="afffd"/>
    <w:uiPriority w:val="99"/>
    <w:qFormat/>
    <w:rsid w:val="008C0E09"/>
    <w:rPr>
      <w:rFonts w:ascii="Calibri" w:hAnsi="Calibri"/>
      <w:sz w:val="18"/>
      <w:szCs w:val="18"/>
    </w:rPr>
  </w:style>
  <w:style w:type="character" w:styleId="affff">
    <w:name w:val="Placeholder Text"/>
    <w:uiPriority w:val="99"/>
    <w:semiHidden/>
    <w:qFormat/>
    <w:rsid w:val="008C0E09"/>
    <w:rPr>
      <w:color w:val="808080"/>
    </w:rPr>
  </w:style>
  <w:style w:type="paragraph" w:styleId="affff0">
    <w:name w:val="No Spacing"/>
    <w:uiPriority w:val="1"/>
    <w:qFormat/>
    <w:rsid w:val="008C0E0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affff1">
    <w:name w:val="List Paragraph"/>
    <w:basedOn w:val="a1"/>
    <w:uiPriority w:val="34"/>
    <w:qFormat/>
    <w:rsid w:val="008C0E09"/>
    <w:pPr>
      <w:ind w:firstLineChars="200" w:firstLine="420"/>
    </w:pPr>
  </w:style>
  <w:style w:type="paragraph" w:styleId="affff2">
    <w:name w:val="Quote"/>
    <w:basedOn w:val="a1"/>
    <w:next w:val="a1"/>
    <w:link w:val="affff3"/>
    <w:uiPriority w:val="29"/>
    <w:qFormat/>
    <w:rsid w:val="008C0E09"/>
    <w:rPr>
      <w:i/>
      <w:iCs/>
      <w:color w:val="000000"/>
    </w:rPr>
  </w:style>
  <w:style w:type="character" w:customStyle="1" w:styleId="affff3">
    <w:name w:val="引用 字符"/>
    <w:link w:val="affff2"/>
    <w:uiPriority w:val="29"/>
    <w:qFormat/>
    <w:rsid w:val="008C0E09"/>
    <w:rPr>
      <w:rFonts w:ascii="Calibri" w:hAnsi="Calibri"/>
      <w:i/>
      <w:iCs/>
      <w:color w:val="000000"/>
      <w:kern w:val="2"/>
      <w:sz w:val="21"/>
      <w:szCs w:val="22"/>
    </w:rPr>
  </w:style>
  <w:style w:type="paragraph" w:styleId="affff4">
    <w:name w:val="Intense Quote"/>
    <w:basedOn w:val="a1"/>
    <w:next w:val="a1"/>
    <w:link w:val="affff5"/>
    <w:uiPriority w:val="30"/>
    <w:qFormat/>
    <w:rsid w:val="008C0E09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fff5">
    <w:name w:val="明显引用 字符"/>
    <w:link w:val="affff4"/>
    <w:uiPriority w:val="30"/>
    <w:qFormat/>
    <w:rsid w:val="008C0E09"/>
    <w:rPr>
      <w:rFonts w:ascii="Calibri" w:hAnsi="Calibri"/>
      <w:b/>
      <w:bCs/>
      <w:i/>
      <w:iCs/>
      <w:color w:val="4F81BD"/>
      <w:kern w:val="2"/>
      <w:sz w:val="21"/>
      <w:szCs w:val="22"/>
    </w:rPr>
  </w:style>
  <w:style w:type="character" w:styleId="affff6">
    <w:name w:val="Intense Emphasis"/>
    <w:basedOn w:val="a3"/>
    <w:uiPriority w:val="21"/>
    <w:qFormat/>
    <w:rsid w:val="005B402D"/>
    <w:rPr>
      <w:i/>
      <w:iCs/>
      <w:color w:val="365F91" w:themeColor="accent1" w:themeShade="BF"/>
    </w:rPr>
  </w:style>
  <w:style w:type="character" w:styleId="affff7">
    <w:name w:val="Intense Reference"/>
    <w:basedOn w:val="a3"/>
    <w:uiPriority w:val="32"/>
    <w:qFormat/>
    <w:rsid w:val="005B402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敬涛 丁</dc:creator>
  <cp:keywords/>
  <dc:description/>
  <cp:lastModifiedBy>敬涛 丁</cp:lastModifiedBy>
  <cp:revision>2</cp:revision>
  <dcterms:created xsi:type="dcterms:W3CDTF">2026-02-03T07:12:00Z</dcterms:created>
  <dcterms:modified xsi:type="dcterms:W3CDTF">2026-02-03T07:12:00Z</dcterms:modified>
</cp:coreProperties>
</file>