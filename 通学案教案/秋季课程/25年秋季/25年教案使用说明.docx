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sz w:val="56"/>
          <w:szCs w:val="72"/>
        </w:rPr>
      </w:pPr>
      <w:r>
        <w:rPr>
          <w:rFonts w:hint="eastAsia"/>
          <w:sz w:val="56"/>
          <w:szCs w:val="72"/>
        </w:rPr>
        <w:t>高一高二教案使用说明：</w:t>
      </w:r>
    </w:p>
    <w:p>
      <w:pPr>
        <w:rPr>
          <w:rFonts w:hint="default"/>
          <w:color w:val="FF0000"/>
          <w:sz w:val="56"/>
          <w:szCs w:val="72"/>
          <w:woUserID w:val="1"/>
        </w:rPr>
      </w:pPr>
      <w:r>
        <w:rPr>
          <w:rFonts w:hint="eastAsia"/>
          <w:sz w:val="56"/>
          <w:szCs w:val="72"/>
        </w:rPr>
        <w:t>题目量较多，要</w:t>
      </w:r>
      <w:r>
        <w:rPr>
          <w:rFonts w:hint="eastAsia"/>
          <w:color w:val="EE0000"/>
          <w:sz w:val="56"/>
          <w:szCs w:val="72"/>
        </w:rPr>
        <w:t>自行删减修改</w:t>
      </w:r>
      <w:r>
        <w:rPr>
          <w:rFonts w:hint="eastAsia"/>
          <w:sz w:val="56"/>
          <w:szCs w:val="72"/>
        </w:rPr>
        <w:t>；配备了</w:t>
      </w:r>
      <w:r>
        <w:rPr>
          <w:rFonts w:hint="default"/>
          <w:color w:val="FF0000"/>
          <w:sz w:val="56"/>
          <w:szCs w:val="72"/>
          <w:woUserID w:val="1"/>
        </w:rPr>
        <w:t>学生版和教师版</w:t>
      </w:r>
      <w:r>
        <w:rPr>
          <w:rFonts w:hint="default"/>
          <w:sz w:val="56"/>
          <w:szCs w:val="72"/>
          <w:woUserID w:val="1"/>
        </w:rPr>
        <w:t>+</w:t>
      </w:r>
      <w:r>
        <w:rPr>
          <w:rFonts w:hint="eastAsia"/>
          <w:color w:val="EE0000"/>
          <w:sz w:val="56"/>
          <w:szCs w:val="72"/>
        </w:rPr>
        <w:t>单独的知识点页</w:t>
      </w:r>
      <w:r>
        <w:rPr>
          <w:rFonts w:hint="eastAsia"/>
          <w:sz w:val="56"/>
          <w:szCs w:val="72"/>
        </w:rPr>
        <w:t>+</w:t>
      </w:r>
      <w:r>
        <w:rPr>
          <w:rFonts w:hint="eastAsia"/>
          <w:color w:val="EE0000"/>
          <w:sz w:val="56"/>
          <w:szCs w:val="72"/>
        </w:rPr>
        <w:t>单独的家庭作业练习页</w:t>
      </w:r>
      <w:r>
        <w:rPr>
          <w:rFonts w:hint="eastAsia"/>
          <w:sz w:val="56"/>
          <w:szCs w:val="72"/>
        </w:rPr>
        <w:t>（以高考题</w:t>
      </w:r>
      <w:r>
        <w:rPr>
          <w:sz w:val="56"/>
          <w:szCs w:val="72"/>
        </w:rPr>
        <w:t>+</w:t>
      </w:r>
      <w:r>
        <w:rPr>
          <w:rFonts w:hint="eastAsia"/>
          <w:sz w:val="56"/>
          <w:szCs w:val="72"/>
        </w:rPr>
        <w:t>模拟题为主）</w:t>
      </w:r>
      <w:r>
        <w:rPr>
          <w:rFonts w:hint="default"/>
          <w:sz w:val="56"/>
          <w:szCs w:val="72"/>
          <w:woUserID w:val="1"/>
        </w:rPr>
        <w:t>+</w:t>
      </w:r>
      <w:r>
        <w:rPr>
          <w:rFonts w:hint="default"/>
          <w:color w:val="FF0000"/>
          <w:sz w:val="56"/>
          <w:szCs w:val="72"/>
          <w:woUserID w:val="1"/>
        </w:rPr>
        <w:t>部分章节配备了专题</w:t>
      </w:r>
      <w:r>
        <w:rPr>
          <w:rFonts w:hint="default"/>
          <w:sz w:val="56"/>
          <w:szCs w:val="72"/>
          <w:woUserID w:val="1"/>
        </w:rPr>
        <w:t>+</w:t>
      </w:r>
      <w:r>
        <w:rPr>
          <w:rFonts w:hint="default"/>
          <w:color w:val="FF0000"/>
          <w:sz w:val="56"/>
          <w:szCs w:val="72"/>
          <w:woUserID w:val="1"/>
        </w:rPr>
        <w:t>每个章节的重难点练习</w:t>
      </w:r>
      <w:r>
        <w:rPr>
          <w:rFonts w:hint="default"/>
          <w:color w:val="000000"/>
          <w:sz w:val="56"/>
          <w:szCs w:val="72"/>
          <w:woUserID w:val="1"/>
        </w:rPr>
        <w:t>+</w:t>
      </w:r>
      <w:r>
        <w:rPr>
          <w:rFonts w:hint="default"/>
          <w:color w:val="FF0000"/>
          <w:sz w:val="56"/>
          <w:szCs w:val="72"/>
          <w:woUserID w:val="1"/>
        </w:rPr>
        <w:t>近三年期中期末真题卷</w:t>
      </w:r>
      <w:bookmarkStart w:id="0" w:name="_GoBack"/>
      <w:r>
        <w:rPr>
          <w:rFonts w:hint="default"/>
          <w:color w:val="000000"/>
          <w:sz w:val="56"/>
          <w:szCs w:val="72"/>
          <w:woUserID w:val="1"/>
        </w:rPr>
        <w:t>（期中期末复习使用）</w:t>
      </w:r>
      <w:bookmarkEnd w:id="0"/>
      <w:r>
        <w:rPr>
          <w:rFonts w:hint="default"/>
          <w:color w:val="FF0000"/>
          <w:sz w:val="56"/>
          <w:szCs w:val="72"/>
          <w:woUserID w:val="1"/>
        </w:rPr>
        <w:t>。</w:t>
      </w:r>
    </w:p>
    <w:p>
      <w:pPr>
        <w:rPr>
          <w:rFonts w:hint="default"/>
          <w:color w:val="000000"/>
          <w:sz w:val="56"/>
          <w:szCs w:val="72"/>
          <w:woUserID w:val="1"/>
        </w:rPr>
      </w:pPr>
      <w:r>
        <w:rPr>
          <w:rFonts w:hint="default"/>
          <w:color w:val="000000"/>
          <w:sz w:val="56"/>
          <w:szCs w:val="72"/>
          <w:woUserID w:val="1"/>
        </w:rPr>
        <w:t>初二初三教案使用说明：</w:t>
      </w:r>
    </w:p>
    <w:p>
      <w:pPr>
        <w:rPr>
          <w:rFonts w:hint="default"/>
          <w:color w:val="FF0000"/>
          <w:sz w:val="56"/>
          <w:szCs w:val="72"/>
          <w:woUserID w:val="1"/>
        </w:rPr>
      </w:pPr>
      <w:r>
        <w:rPr>
          <w:rFonts w:hint="eastAsia"/>
          <w:sz w:val="56"/>
          <w:szCs w:val="72"/>
          <w:woUserID w:val="1"/>
        </w:rPr>
        <w:t>题目量较多，要</w:t>
      </w:r>
      <w:r>
        <w:rPr>
          <w:rFonts w:hint="eastAsia"/>
          <w:color w:val="EE0000"/>
          <w:sz w:val="56"/>
          <w:szCs w:val="72"/>
          <w:woUserID w:val="1"/>
        </w:rPr>
        <w:t>自行删减修改</w:t>
      </w:r>
      <w:r>
        <w:rPr>
          <w:rFonts w:hint="eastAsia"/>
          <w:sz w:val="56"/>
          <w:szCs w:val="72"/>
          <w:woUserID w:val="1"/>
        </w:rPr>
        <w:t>；配备了</w:t>
      </w:r>
      <w:r>
        <w:rPr>
          <w:rFonts w:hint="default"/>
          <w:color w:val="FF0000"/>
          <w:sz w:val="56"/>
          <w:szCs w:val="72"/>
          <w:woUserID w:val="1"/>
        </w:rPr>
        <w:t>学生版和教师版</w:t>
      </w:r>
      <w:r>
        <w:rPr>
          <w:rFonts w:hint="default"/>
          <w:sz w:val="56"/>
          <w:szCs w:val="72"/>
          <w:woUserID w:val="1"/>
        </w:rPr>
        <w:t>+</w:t>
      </w:r>
      <w:r>
        <w:rPr>
          <w:rFonts w:hint="default"/>
          <w:color w:val="FF0000"/>
          <w:sz w:val="56"/>
          <w:szCs w:val="72"/>
          <w:woUserID w:val="1"/>
        </w:rPr>
        <w:t>每个章节的重难点练习</w:t>
      </w:r>
      <w:r>
        <w:rPr>
          <w:rFonts w:hint="default"/>
          <w:color w:val="000000"/>
          <w:sz w:val="56"/>
          <w:szCs w:val="72"/>
          <w:woUserID w:val="1"/>
        </w:rPr>
        <w:t>+</w:t>
      </w:r>
      <w:r>
        <w:rPr>
          <w:rFonts w:hint="default"/>
          <w:color w:val="FF0000"/>
          <w:sz w:val="56"/>
          <w:szCs w:val="72"/>
          <w:woUserID w:val="1"/>
        </w:rPr>
        <w:t>部分章节配备了专题。</w:t>
      </w:r>
    </w:p>
    <w:p>
      <w:pPr>
        <w:rPr>
          <w:rFonts w:hint="default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Cambria">
    <w:altName w:val="Georgia"/>
    <w:panose1 w:val="02040503050406030204"/>
    <w:charset w:val="00"/>
    <w:family w:val="roman"/>
    <w:pitch w:val="default"/>
    <w:sig w:usb0="00000000" w:usb1="00000000" w:usb2="02000000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65"/>
      <w:lvlText w:val="%1."/>
      <w:lvlJc w:val="left"/>
      <w:pPr>
        <w:tabs>
          <w:tab w:val="left" w:pos="2040"/>
        </w:tabs>
        <w:ind w:left="2040" w:hanging="36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47"/>
      <w:lvlText w:val="%1."/>
      <w:lvlJc w:val="left"/>
      <w:pPr>
        <w:tabs>
          <w:tab w:val="left" w:pos="1620"/>
        </w:tabs>
        <w:ind w:left="1620" w:hanging="36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36"/>
      <w:lvlText w:val="%1."/>
      <w:lvlJc w:val="left"/>
      <w:pPr>
        <w:tabs>
          <w:tab w:val="left" w:pos="1200"/>
        </w:tabs>
        <w:ind w:left="1200" w:hanging="36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15"/>
      <w:lvlText w:val="%1."/>
      <w:lvlJc w:val="left"/>
      <w:pPr>
        <w:tabs>
          <w:tab w:val="left" w:pos="780"/>
        </w:tabs>
        <w:ind w:left="780" w:hanging="36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46"/>
      <w:lvlText w:val=""/>
      <w:lvlJc w:val="left"/>
      <w:pPr>
        <w:tabs>
          <w:tab w:val="left" w:pos="2040"/>
        </w:tabs>
        <w:ind w:left="2040" w:hanging="36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18"/>
      <w:lvlText w:val=""/>
      <w:lvlJc w:val="left"/>
      <w:pPr>
        <w:tabs>
          <w:tab w:val="left" w:pos="1620"/>
        </w:tabs>
        <w:ind w:left="1620" w:hanging="36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34"/>
      <w:lvlText w:val=""/>
      <w:lvlJc w:val="left"/>
      <w:pPr>
        <w:tabs>
          <w:tab w:val="left" w:pos="1200"/>
        </w:tabs>
        <w:ind w:left="1200" w:hanging="36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40"/>
      <w:lvlText w:val=""/>
      <w:lvlJc w:val="left"/>
      <w:pPr>
        <w:tabs>
          <w:tab w:val="left" w:pos="780"/>
        </w:tabs>
        <w:ind w:left="780" w:hanging="36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21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25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num w:numId="1">
    <w:abstractNumId w:val="3"/>
  </w:num>
  <w:num w:numId="2">
    <w:abstractNumId w:val="5"/>
  </w:num>
  <w:num w:numId="3">
    <w:abstractNumId w:val="8"/>
  </w:num>
  <w:num w:numId="4">
    <w:abstractNumId w:val="9"/>
  </w:num>
  <w:num w:numId="5">
    <w:abstractNumId w:val="6"/>
  </w:num>
  <w:num w:numId="6">
    <w:abstractNumId w:val="2"/>
  </w:num>
  <w:num w:numId="7">
    <w:abstractNumId w:val="7"/>
  </w:num>
  <w:num w:numId="8">
    <w:abstractNumId w:val="4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69A8"/>
    <w:rsid w:val="000034BF"/>
    <w:rsid w:val="00127212"/>
    <w:rsid w:val="008C0E09"/>
    <w:rsid w:val="00DF7DBD"/>
    <w:rsid w:val="00E769A8"/>
    <w:rsid w:val="00EC2EFA"/>
    <w:rsid w:val="1FE8EF46"/>
    <w:rsid w:val="4C9F4733"/>
    <w:rsid w:val="FDEC8B9B"/>
    <w:rsid w:val="FDF73C9A"/>
    <w:rsid w:val="FF5F245D"/>
    <w:rsid w:val="FFB716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qFormat="1" w:uiPriority="99" w:semiHidden="0" w:name="index 1"/>
    <w:lsdException w:qFormat="1" w:uiPriority="99" w:semiHidden="0" w:name="index 2"/>
    <w:lsdException w:qFormat="1" w:uiPriority="99" w:semiHidden="0" w:name="index 3"/>
    <w:lsdException w:qFormat="1" w:uiPriority="99" w:semiHidden="0" w:name="index 4"/>
    <w:lsdException w:qFormat="1" w:uiPriority="99" w:semiHidden="0" w:name="index 5"/>
    <w:lsdException w:qFormat="1" w:uiPriority="99" w:semiHidden="0" w:name="index 6"/>
    <w:lsdException w:qFormat="1" w:uiPriority="99" w:semiHidden="0" w:name="index 7"/>
    <w:lsdException w:qFormat="1" w:uiPriority="99" w:semiHidden="0" w:name="index 8"/>
    <w:lsdException w:qFormat="1" w:uiPriority="99" w:semiHidden="0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qFormat="1" w:uiPriority="99" w:semiHidden="0" w:name="Normal Indent"/>
    <w:lsdException w:qFormat="1" w:uiPriority="99" w:semiHidden="0" w:name="footnote text"/>
    <w:lsdException w:qFormat="1" w:unhideWhenUsed="0" w:uiPriority="99" w:semiHidden="0" w:name="annotation text"/>
    <w:lsdException w:qFormat="1" w:uiPriority="0" w:semiHidden="0" w:name="header"/>
    <w:lsdException w:qFormat="1" w:uiPriority="99" w:semiHidden="0" w:name="footer"/>
    <w:lsdException w:qFormat="1" w:uiPriority="99" w:semiHidden="0" w:name="index heading"/>
    <w:lsdException w:qFormat="1" w:uiPriority="35" w:semiHidden="0" w:name="caption"/>
    <w:lsdException w:qFormat="1" w:uiPriority="99" w:semiHidden="0" w:name="table of figures"/>
    <w:lsdException w:qFormat="1" w:uiPriority="99" w:semiHidden="0" w:name="envelope address"/>
    <w:lsdException w:qFormat="1" w:uiPriority="99" w:semiHidden="0" w:name="envelope return"/>
    <w:lsdException w:uiPriority="99" w:name="footnote reference"/>
    <w:lsdException w:qFormat="1" w:unhideWhenUsed="0" w:uiPriority="99" w:semiHidden="0" w:name="annotation reference"/>
    <w:lsdException w:uiPriority="99" w:name="line number"/>
    <w:lsdException w:uiPriority="99" w:name="page number"/>
    <w:lsdException w:uiPriority="99" w:name="endnote reference"/>
    <w:lsdException w:qFormat="1" w:uiPriority="99" w:semiHidden="0" w:name="endnote text"/>
    <w:lsdException w:qFormat="1" w:uiPriority="99" w:semiHidden="0" w:name="table of authorities"/>
    <w:lsdException w:qFormat="1" w:uiPriority="99" w:semiHidden="0" w:name="macro"/>
    <w:lsdException w:qFormat="1" w:uiPriority="99" w:semiHidden="0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qFormat="1" w:uiPriority="99" w:semiHidden="0" w:name="List 4"/>
    <w:lsdException w:qFormat="1" w:uiPriority="99" w:semiHidden="0" w:name="List 5"/>
    <w:lsdException w:qFormat="1" w:uiPriority="99" w:semiHidden="0" w:name="List Bullet 2"/>
    <w:lsdException w:qFormat="1" w:uiPriority="99" w:semiHidden="0" w:name="List Bullet 3"/>
    <w:lsdException w:qFormat="1" w:uiPriority="99" w:semiHidden="0" w:name="List Bullet 4"/>
    <w:lsdException w:qFormat="1" w:uiPriority="99" w:semiHidden="0" w:name="List Bullet 5"/>
    <w:lsdException w:qFormat="1" w:uiPriority="99" w:semiHidden="0" w:name="List Number 2"/>
    <w:lsdException w:qFormat="1" w:uiPriority="99" w:semiHidden="0" w:name="List Number 3"/>
    <w:lsdException w:qFormat="1" w:uiPriority="99" w:semiHidden="0" w:name="List Number 4"/>
    <w:lsdException w:qFormat="1" w:uiPriority="99" w:semiHidden="0" w:name="List Number 5"/>
    <w:lsdException w:qFormat="1" w:unhideWhenUsed="0" w:uiPriority="10" w:semiHidden="0" w:name="Title"/>
    <w:lsdException w:qFormat="1" w:uiPriority="99" w:semiHidden="0" w:name="Closing"/>
    <w:lsdException w:qFormat="1" w:uiPriority="99" w:semiHidden="0" w:name="Signature"/>
    <w:lsdException w:uiPriority="1" w:semiHidden="0" w:name="Default Paragraph Font"/>
    <w:lsdException w:qFormat="1" w:unhideWhenUsed="0" w:uiPriority="0" w:semiHidden="0" w:name="Body Text"/>
    <w:lsdException w:qFormat="1" w:uiPriority="99" w:semiHidden="0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qFormat="1" w:uiPriority="99" w:semiHidden="0" w:name="List Continue 4"/>
    <w:lsdException w:qFormat="1" w:uiPriority="99" w:semiHidden="0" w:name="List Continue 5"/>
    <w:lsdException w:qFormat="1" w:uiPriority="99" w:semiHidden="0" w:name="Message Header"/>
    <w:lsdException w:qFormat="1" w:unhideWhenUsed="0" w:uiPriority="11" w:semiHidden="0" w:name="Subtitle"/>
    <w:lsdException w:qFormat="1" w:uiPriority="99" w:semiHidden="0" w:name="Salutation"/>
    <w:lsdException w:qFormat="1" w:uiPriority="99" w:semiHidden="0" w:name="Date"/>
    <w:lsdException w:qFormat="1" w:uiPriority="99" w:semiHidden="0" w:name="Body Text First Indent"/>
    <w:lsdException w:qFormat="1" w:uiPriority="99" w:semiHidden="0" w:name="Body Text First Indent 2"/>
    <w:lsdException w:qFormat="1" w:uiPriority="99" w:semiHidden="0" w:name="Note Heading"/>
    <w:lsdException w:qFormat="1" w:uiPriority="99" w:semiHidden="0" w:name="Body Text 2"/>
    <w:lsdException w:qFormat="1" w:uiPriority="99" w:semiHidden="0" w:name="Body Text 3"/>
    <w:lsdException w:qFormat="1" w:uiPriority="99" w:semiHidden="0" w:name="Body Text Indent 2"/>
    <w:lsdException w:qFormat="1" w:uiPriority="99" w:semiHidden="0" w:name="Body Text Indent 3"/>
    <w:lsdException w:qFormat="1" w:uiPriority="99" w:semiHidden="0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iPriority="99" w:semiHidden="0" w:name="Document Map"/>
    <w:lsdException w:qFormat="1" w:unhideWhenUsed="0" w:uiPriority="0" w:semiHidden="0" w:name="Plain Text"/>
    <w:lsdException w:qFormat="1" w:uiPriority="99" w:semiHidden="0" w:name="E-mail Signature"/>
    <w:lsdException w:qFormat="1" w:unhideWhenUsed="0" w:uiPriority="99" w:semiHidden="0" w:name="Normal (Web)"/>
    <w:lsdException w:uiPriority="99" w:name="HTML Acronym"/>
    <w:lsdException w:qFormat="1" w:uiPriority="99" w:semiHidden="0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unhideWhenUsed="0" w:uiPriority="39" w:semiHidden="0" w:name="Table Grid"/>
    <w:lsdException w:uiPriority="99" w:name="Table Theme"/>
    <w:lsdException w:qFormat="1" w:unhideWhenUsed="0" w:uiPriority="99" w:name="Placeholder Text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spacing w:after="160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4">
    <w:name w:val="heading 1"/>
    <w:basedOn w:val="1"/>
    <w:next w:val="1"/>
    <w:link w:val="107"/>
    <w:qFormat/>
    <w:uiPriority w:val="9"/>
    <w:pPr>
      <w:keepNext/>
      <w:keepLines/>
      <w:spacing w:before="340" w:after="330" w:line="578" w:lineRule="auto"/>
      <w:outlineLvl w:val="0"/>
    </w:pPr>
    <w:rPr>
      <w:rFonts w:cstheme="majorBidi"/>
      <w:b/>
      <w:bCs/>
      <w:kern w:val="44"/>
      <w:sz w:val="44"/>
      <w:szCs w:val="44"/>
    </w:rPr>
  </w:style>
  <w:style w:type="paragraph" w:styleId="5">
    <w:name w:val="heading 2"/>
    <w:basedOn w:val="1"/>
    <w:next w:val="1"/>
    <w:link w:val="112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sz w:val="32"/>
      <w:szCs w:val="32"/>
    </w:rPr>
  </w:style>
  <w:style w:type="paragraph" w:styleId="6">
    <w:name w:val="heading 3"/>
    <w:basedOn w:val="1"/>
    <w:next w:val="1"/>
    <w:link w:val="113"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7">
    <w:name w:val="heading 4"/>
    <w:basedOn w:val="1"/>
    <w:next w:val="1"/>
    <w:link w:val="114"/>
    <w:unhideWhenUsed/>
    <w:qFormat/>
    <w:uiPriority w:val="9"/>
    <w:pPr>
      <w:keepNext/>
      <w:keepLines/>
      <w:spacing w:before="280" w:after="290" w:line="376" w:lineRule="auto"/>
      <w:outlineLvl w:val="3"/>
    </w:pPr>
    <w:rPr>
      <w:rFonts w:ascii="Cambria" w:hAnsi="Cambria"/>
      <w:b/>
      <w:bCs/>
      <w:sz w:val="28"/>
      <w:szCs w:val="28"/>
    </w:rPr>
  </w:style>
  <w:style w:type="paragraph" w:styleId="8">
    <w:name w:val="heading 5"/>
    <w:basedOn w:val="1"/>
    <w:next w:val="1"/>
    <w:link w:val="115"/>
    <w:unhideWhenUsed/>
    <w:qFormat/>
    <w:uiPriority w:val="9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9">
    <w:name w:val="heading 6"/>
    <w:basedOn w:val="1"/>
    <w:next w:val="1"/>
    <w:link w:val="116"/>
    <w:unhideWhenUsed/>
    <w:qFormat/>
    <w:uiPriority w:val="9"/>
    <w:pPr>
      <w:keepNext/>
      <w:keepLines/>
      <w:spacing w:before="240" w:after="64" w:line="320" w:lineRule="auto"/>
      <w:outlineLvl w:val="5"/>
    </w:pPr>
    <w:rPr>
      <w:rFonts w:ascii="Cambria" w:hAnsi="Cambria"/>
      <w:b/>
      <w:bCs/>
      <w:sz w:val="24"/>
      <w:szCs w:val="24"/>
    </w:rPr>
  </w:style>
  <w:style w:type="paragraph" w:styleId="10">
    <w:name w:val="heading 7"/>
    <w:basedOn w:val="1"/>
    <w:next w:val="1"/>
    <w:link w:val="117"/>
    <w:unhideWhenUsed/>
    <w:qFormat/>
    <w:uiPriority w:val="9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11">
    <w:name w:val="heading 8"/>
    <w:basedOn w:val="1"/>
    <w:next w:val="1"/>
    <w:link w:val="118"/>
    <w:unhideWhenUsed/>
    <w:qFormat/>
    <w:uiPriority w:val="9"/>
    <w:pPr>
      <w:keepNext/>
      <w:keepLines/>
      <w:spacing w:before="240" w:after="64" w:line="320" w:lineRule="auto"/>
      <w:outlineLvl w:val="7"/>
    </w:pPr>
    <w:rPr>
      <w:rFonts w:ascii="Cambria" w:hAnsi="Cambria"/>
      <w:sz w:val="24"/>
      <w:szCs w:val="24"/>
    </w:rPr>
  </w:style>
  <w:style w:type="paragraph" w:styleId="12">
    <w:name w:val="heading 9"/>
    <w:basedOn w:val="1"/>
    <w:next w:val="1"/>
    <w:link w:val="119"/>
    <w:unhideWhenUsed/>
    <w:qFormat/>
    <w:uiPriority w:val="9"/>
    <w:pPr>
      <w:keepNext/>
      <w:keepLines/>
      <w:spacing w:before="240" w:after="64" w:line="320" w:lineRule="auto"/>
      <w:outlineLvl w:val="8"/>
    </w:pPr>
    <w:rPr>
      <w:rFonts w:ascii="Cambria" w:hAnsi="Cambria"/>
      <w:szCs w:val="21"/>
    </w:rPr>
  </w:style>
  <w:style w:type="character" w:default="1" w:styleId="89">
    <w:name w:val="Default Paragraph Font"/>
    <w:unhideWhenUsed/>
    <w:uiPriority w:val="1"/>
  </w:style>
  <w:style w:type="table" w:default="1" w:styleId="8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link w:val="111"/>
    <w:qFormat/>
    <w:uiPriority w:val="0"/>
    <w:pPr>
      <w:shd w:val="clear" w:color="auto" w:fill="FFFFFF"/>
      <w:spacing w:line="405" w:lineRule="exact"/>
      <w:jc w:val="distribute"/>
    </w:pPr>
    <w:rPr>
      <w:rFonts w:ascii="宋体" w:hAnsi="Times New Roman"/>
      <w:kern w:val="0"/>
      <w:sz w:val="18"/>
      <w:szCs w:val="18"/>
    </w:rPr>
  </w:style>
  <w:style w:type="paragraph" w:styleId="3">
    <w:name w:val="macro"/>
    <w:link w:val="125"/>
    <w:unhideWhenUsed/>
    <w:qFormat/>
    <w:uiPriority w:val="99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  <w:spacing w:after="160"/>
    </w:pPr>
    <w:rPr>
      <w:rFonts w:ascii="Courier New" w:hAnsi="Courier New" w:eastAsia="宋体" w:cs="Courier New"/>
      <w:kern w:val="2"/>
      <w:sz w:val="24"/>
      <w:szCs w:val="24"/>
      <w:lang w:val="en-US" w:eastAsia="zh-CN" w:bidi="ar-SA"/>
    </w:rPr>
  </w:style>
  <w:style w:type="paragraph" w:styleId="13">
    <w:name w:val="List 3"/>
    <w:basedOn w:val="1"/>
    <w:unhideWhenUsed/>
    <w:qFormat/>
    <w:uiPriority w:val="99"/>
    <w:pPr>
      <w:ind w:left="100" w:leftChars="400" w:hanging="200" w:hangingChars="200"/>
      <w:contextualSpacing/>
    </w:pPr>
  </w:style>
  <w:style w:type="paragraph" w:styleId="14">
    <w:name w:val="toc 7"/>
    <w:basedOn w:val="1"/>
    <w:next w:val="1"/>
    <w:unhideWhenUsed/>
    <w:qFormat/>
    <w:uiPriority w:val="39"/>
    <w:pPr>
      <w:ind w:left="2520" w:leftChars="1200"/>
    </w:pPr>
  </w:style>
  <w:style w:type="paragraph" w:styleId="15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6">
    <w:name w:val="table of authorities"/>
    <w:basedOn w:val="1"/>
    <w:next w:val="1"/>
    <w:unhideWhenUsed/>
    <w:qFormat/>
    <w:uiPriority w:val="99"/>
    <w:pPr>
      <w:ind w:left="420" w:leftChars="200"/>
    </w:pPr>
  </w:style>
  <w:style w:type="paragraph" w:styleId="17">
    <w:name w:val="Note Heading"/>
    <w:basedOn w:val="1"/>
    <w:next w:val="1"/>
    <w:link w:val="136"/>
    <w:unhideWhenUsed/>
    <w:qFormat/>
    <w:uiPriority w:val="99"/>
    <w:pPr>
      <w:jc w:val="center"/>
    </w:pPr>
  </w:style>
  <w:style w:type="paragraph" w:styleId="18">
    <w:name w:val="List Bullet 4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9">
    <w:name w:val="index 8"/>
    <w:basedOn w:val="1"/>
    <w:next w:val="1"/>
    <w:unhideWhenUsed/>
    <w:qFormat/>
    <w:uiPriority w:val="99"/>
    <w:pPr>
      <w:ind w:left="1400" w:leftChars="1400"/>
    </w:pPr>
  </w:style>
  <w:style w:type="paragraph" w:styleId="20">
    <w:name w:val="E-mail Signature"/>
    <w:basedOn w:val="1"/>
    <w:link w:val="143"/>
    <w:unhideWhenUsed/>
    <w:qFormat/>
    <w:uiPriority w:val="99"/>
  </w:style>
  <w:style w:type="paragraph" w:styleId="21">
    <w:name w:val="List Number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2">
    <w:name w:val="Normal Indent"/>
    <w:basedOn w:val="1"/>
    <w:unhideWhenUsed/>
    <w:qFormat/>
    <w:uiPriority w:val="99"/>
    <w:pPr>
      <w:ind w:firstLine="420" w:firstLineChars="200"/>
    </w:pPr>
  </w:style>
  <w:style w:type="paragraph" w:styleId="23">
    <w:name w:val="caption"/>
    <w:basedOn w:val="1"/>
    <w:next w:val="1"/>
    <w:unhideWhenUsed/>
    <w:qFormat/>
    <w:uiPriority w:val="35"/>
    <w:rPr>
      <w:rFonts w:ascii="Cambria" w:hAnsi="Cambria" w:eastAsia="黑体"/>
      <w:sz w:val="20"/>
      <w:szCs w:val="20"/>
    </w:rPr>
  </w:style>
  <w:style w:type="paragraph" w:styleId="24">
    <w:name w:val="index 5"/>
    <w:basedOn w:val="1"/>
    <w:next w:val="1"/>
    <w:unhideWhenUsed/>
    <w:qFormat/>
    <w:uiPriority w:val="99"/>
    <w:pPr>
      <w:ind w:left="800" w:leftChars="800"/>
    </w:pPr>
  </w:style>
  <w:style w:type="paragraph" w:styleId="25">
    <w:name w:val="List Bullet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26">
    <w:name w:val="envelope address"/>
    <w:basedOn w:val="1"/>
    <w:unhideWhenUsed/>
    <w:qFormat/>
    <w:uiPriority w:val="99"/>
    <w:pPr>
      <w:framePr w:w="7920" w:h="1980" w:hRule="exact" w:hSpace="180" w:wrap="around" w:vAnchor="margin" w:hAnchor="page" w:xAlign="center" w:yAlign="bottom"/>
      <w:snapToGrid w:val="0"/>
      <w:ind w:left="100" w:leftChars="1400"/>
    </w:pPr>
    <w:rPr>
      <w:rFonts w:ascii="Cambria" w:hAnsi="Cambria"/>
      <w:sz w:val="24"/>
      <w:szCs w:val="24"/>
    </w:rPr>
  </w:style>
  <w:style w:type="paragraph" w:styleId="27">
    <w:name w:val="Document Map"/>
    <w:basedOn w:val="1"/>
    <w:link w:val="141"/>
    <w:unhideWhenUsed/>
    <w:qFormat/>
    <w:uiPriority w:val="99"/>
    <w:rPr>
      <w:rFonts w:ascii="宋体"/>
      <w:sz w:val="18"/>
      <w:szCs w:val="18"/>
    </w:rPr>
  </w:style>
  <w:style w:type="paragraph" w:styleId="28">
    <w:name w:val="toa heading"/>
    <w:basedOn w:val="1"/>
    <w:next w:val="1"/>
    <w:unhideWhenUsed/>
    <w:qFormat/>
    <w:uiPriority w:val="99"/>
    <w:pPr>
      <w:spacing w:before="120"/>
    </w:pPr>
    <w:rPr>
      <w:rFonts w:ascii="Cambria" w:hAnsi="Cambria"/>
      <w:sz w:val="24"/>
      <w:szCs w:val="24"/>
    </w:rPr>
  </w:style>
  <w:style w:type="paragraph" w:styleId="29">
    <w:name w:val="annotation text"/>
    <w:basedOn w:val="1"/>
    <w:link w:val="121"/>
    <w:qFormat/>
    <w:uiPriority w:val="99"/>
    <w:rPr>
      <w:rFonts w:ascii="Times New Roman" w:hAnsi="Times New Roman"/>
      <w:kern w:val="0"/>
      <w:sz w:val="20"/>
      <w:szCs w:val="24"/>
    </w:rPr>
  </w:style>
  <w:style w:type="paragraph" w:styleId="30">
    <w:name w:val="index 6"/>
    <w:basedOn w:val="1"/>
    <w:next w:val="1"/>
    <w:unhideWhenUsed/>
    <w:qFormat/>
    <w:uiPriority w:val="99"/>
    <w:pPr>
      <w:ind w:left="1000" w:leftChars="1000"/>
    </w:pPr>
  </w:style>
  <w:style w:type="paragraph" w:styleId="31">
    <w:name w:val="Salutation"/>
    <w:basedOn w:val="1"/>
    <w:next w:val="1"/>
    <w:link w:val="132"/>
    <w:unhideWhenUsed/>
    <w:qFormat/>
    <w:uiPriority w:val="99"/>
  </w:style>
  <w:style w:type="paragraph" w:styleId="32">
    <w:name w:val="Body Text 3"/>
    <w:basedOn w:val="1"/>
    <w:link w:val="138"/>
    <w:unhideWhenUsed/>
    <w:qFormat/>
    <w:uiPriority w:val="99"/>
    <w:pPr>
      <w:spacing w:after="120"/>
    </w:pPr>
    <w:rPr>
      <w:sz w:val="16"/>
      <w:szCs w:val="16"/>
    </w:rPr>
  </w:style>
  <w:style w:type="paragraph" w:styleId="33">
    <w:name w:val="Closing"/>
    <w:basedOn w:val="1"/>
    <w:link w:val="127"/>
    <w:unhideWhenUsed/>
    <w:qFormat/>
    <w:uiPriority w:val="99"/>
    <w:pPr>
      <w:ind w:left="100" w:leftChars="2100"/>
    </w:pPr>
  </w:style>
  <w:style w:type="paragraph" w:styleId="34">
    <w:name w:val="List Bullet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5">
    <w:name w:val="Body Text Indent"/>
    <w:basedOn w:val="1"/>
    <w:link w:val="129"/>
    <w:unhideWhenUsed/>
    <w:qFormat/>
    <w:uiPriority w:val="99"/>
    <w:pPr>
      <w:spacing w:after="120"/>
      <w:ind w:left="420" w:leftChars="200"/>
    </w:pPr>
  </w:style>
  <w:style w:type="paragraph" w:styleId="36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7">
    <w:name w:val="List 2"/>
    <w:basedOn w:val="1"/>
    <w:unhideWhenUsed/>
    <w:qFormat/>
    <w:uiPriority w:val="99"/>
    <w:pPr>
      <w:ind w:left="100" w:leftChars="200" w:hanging="200" w:hangingChars="200"/>
      <w:contextualSpacing/>
    </w:pPr>
  </w:style>
  <w:style w:type="paragraph" w:styleId="38">
    <w:name w:val="List Continue"/>
    <w:basedOn w:val="1"/>
    <w:unhideWhenUsed/>
    <w:qFormat/>
    <w:uiPriority w:val="99"/>
    <w:pPr>
      <w:spacing w:after="120"/>
      <w:ind w:left="420" w:leftChars="200"/>
      <w:contextualSpacing/>
    </w:pPr>
  </w:style>
  <w:style w:type="paragraph" w:styleId="39">
    <w:name w:val="Block Text"/>
    <w:basedOn w:val="1"/>
    <w:unhideWhenUsed/>
    <w:qFormat/>
    <w:uiPriority w:val="99"/>
    <w:pPr>
      <w:spacing w:after="120"/>
      <w:ind w:left="1440" w:leftChars="700" w:right="1440" w:rightChars="700"/>
    </w:pPr>
  </w:style>
  <w:style w:type="paragraph" w:styleId="40">
    <w:name w:val="List Bullet 2"/>
    <w:basedOn w:val="1"/>
    <w:unhideWhenUsed/>
    <w:qFormat/>
    <w:uiPriority w:val="99"/>
    <w:pPr>
      <w:numPr>
        <w:ilvl w:val="0"/>
        <w:numId w:val="7"/>
      </w:numPr>
      <w:contextualSpacing/>
    </w:pPr>
  </w:style>
  <w:style w:type="paragraph" w:styleId="41">
    <w:name w:val="HTML Address"/>
    <w:basedOn w:val="1"/>
    <w:link w:val="145"/>
    <w:unhideWhenUsed/>
    <w:qFormat/>
    <w:uiPriority w:val="99"/>
    <w:rPr>
      <w:i/>
      <w:iCs/>
    </w:rPr>
  </w:style>
  <w:style w:type="paragraph" w:styleId="42">
    <w:name w:val="index 4"/>
    <w:basedOn w:val="1"/>
    <w:next w:val="1"/>
    <w:unhideWhenUsed/>
    <w:qFormat/>
    <w:uiPriority w:val="99"/>
    <w:pPr>
      <w:ind w:left="600" w:leftChars="600"/>
    </w:pPr>
  </w:style>
  <w:style w:type="paragraph" w:styleId="43">
    <w:name w:val="toc 5"/>
    <w:basedOn w:val="1"/>
    <w:next w:val="1"/>
    <w:unhideWhenUsed/>
    <w:qFormat/>
    <w:uiPriority w:val="39"/>
    <w:pPr>
      <w:ind w:left="1680" w:leftChars="800"/>
    </w:pPr>
  </w:style>
  <w:style w:type="paragraph" w:styleId="44">
    <w:name w:val="toc 3"/>
    <w:basedOn w:val="1"/>
    <w:next w:val="1"/>
    <w:unhideWhenUsed/>
    <w:qFormat/>
    <w:uiPriority w:val="39"/>
    <w:pPr>
      <w:ind w:left="840" w:leftChars="400"/>
    </w:pPr>
  </w:style>
  <w:style w:type="paragraph" w:styleId="45">
    <w:name w:val="Plain Text"/>
    <w:basedOn w:val="1"/>
    <w:link w:val="142"/>
    <w:qFormat/>
    <w:uiPriority w:val="0"/>
    <w:rPr>
      <w:rFonts w:ascii="宋体" w:hAnsi="Courier New"/>
      <w:kern w:val="0"/>
      <w:sz w:val="20"/>
      <w:szCs w:val="21"/>
    </w:rPr>
  </w:style>
  <w:style w:type="paragraph" w:styleId="46">
    <w:name w:val="List Bullet 5"/>
    <w:basedOn w:val="1"/>
    <w:unhideWhenUsed/>
    <w:qFormat/>
    <w:uiPriority w:val="99"/>
    <w:pPr>
      <w:numPr>
        <w:ilvl w:val="0"/>
        <w:numId w:val="8"/>
      </w:numPr>
      <w:contextualSpacing/>
    </w:pPr>
  </w:style>
  <w:style w:type="paragraph" w:styleId="47">
    <w:name w:val="List Number 4"/>
    <w:basedOn w:val="1"/>
    <w:unhideWhenUsed/>
    <w:qFormat/>
    <w:uiPriority w:val="99"/>
    <w:pPr>
      <w:numPr>
        <w:ilvl w:val="0"/>
        <w:numId w:val="9"/>
      </w:numPr>
      <w:contextualSpacing/>
    </w:pPr>
  </w:style>
  <w:style w:type="paragraph" w:styleId="48">
    <w:name w:val="toc 8"/>
    <w:basedOn w:val="1"/>
    <w:next w:val="1"/>
    <w:unhideWhenUsed/>
    <w:qFormat/>
    <w:uiPriority w:val="39"/>
    <w:pPr>
      <w:ind w:left="2940" w:leftChars="1400"/>
    </w:pPr>
  </w:style>
  <w:style w:type="paragraph" w:styleId="49">
    <w:name w:val="index 3"/>
    <w:basedOn w:val="1"/>
    <w:next w:val="1"/>
    <w:unhideWhenUsed/>
    <w:qFormat/>
    <w:uiPriority w:val="99"/>
    <w:pPr>
      <w:ind w:left="400" w:leftChars="400"/>
    </w:pPr>
  </w:style>
  <w:style w:type="paragraph" w:styleId="50">
    <w:name w:val="Date"/>
    <w:basedOn w:val="1"/>
    <w:next w:val="1"/>
    <w:link w:val="133"/>
    <w:unhideWhenUsed/>
    <w:qFormat/>
    <w:uiPriority w:val="99"/>
    <w:pPr>
      <w:ind w:left="100" w:leftChars="2500"/>
    </w:pPr>
  </w:style>
  <w:style w:type="paragraph" w:styleId="51">
    <w:name w:val="Body Text Indent 2"/>
    <w:basedOn w:val="1"/>
    <w:link w:val="139"/>
    <w:unhideWhenUsed/>
    <w:qFormat/>
    <w:uiPriority w:val="99"/>
    <w:pPr>
      <w:spacing w:after="120" w:line="480" w:lineRule="auto"/>
      <w:ind w:left="420" w:leftChars="200"/>
    </w:pPr>
  </w:style>
  <w:style w:type="paragraph" w:styleId="52">
    <w:name w:val="endnote text"/>
    <w:basedOn w:val="1"/>
    <w:link w:val="124"/>
    <w:unhideWhenUsed/>
    <w:qFormat/>
    <w:uiPriority w:val="99"/>
    <w:pPr>
      <w:snapToGrid w:val="0"/>
    </w:pPr>
  </w:style>
  <w:style w:type="paragraph" w:styleId="53">
    <w:name w:val="List Continue 5"/>
    <w:basedOn w:val="1"/>
    <w:unhideWhenUsed/>
    <w:qFormat/>
    <w:uiPriority w:val="99"/>
    <w:pPr>
      <w:spacing w:after="120"/>
      <w:ind w:left="2100" w:leftChars="1000"/>
      <w:contextualSpacing/>
    </w:pPr>
  </w:style>
  <w:style w:type="paragraph" w:styleId="54">
    <w:name w:val="Balloon Text"/>
    <w:basedOn w:val="1"/>
    <w:link w:val="148"/>
    <w:unhideWhenUsed/>
    <w:qFormat/>
    <w:uiPriority w:val="99"/>
    <w:rPr>
      <w:kern w:val="0"/>
      <w:sz w:val="18"/>
      <w:szCs w:val="18"/>
    </w:rPr>
  </w:style>
  <w:style w:type="paragraph" w:styleId="55">
    <w:name w:val="footer"/>
    <w:basedOn w:val="1"/>
    <w:link w:val="123"/>
    <w:unhideWhenUsed/>
    <w:qFormat/>
    <w:uiPriority w:val="99"/>
    <w:pPr>
      <w:tabs>
        <w:tab w:val="center" w:pos="4153"/>
        <w:tab w:val="right" w:pos="8306"/>
      </w:tabs>
      <w:snapToGrid w:val="0"/>
    </w:pPr>
    <w:rPr>
      <w:kern w:val="0"/>
      <w:sz w:val="18"/>
      <w:szCs w:val="18"/>
    </w:rPr>
  </w:style>
  <w:style w:type="paragraph" w:styleId="56">
    <w:name w:val="envelope return"/>
    <w:basedOn w:val="1"/>
    <w:unhideWhenUsed/>
    <w:qFormat/>
    <w:uiPriority w:val="99"/>
    <w:pPr>
      <w:snapToGrid w:val="0"/>
    </w:pPr>
    <w:rPr>
      <w:rFonts w:ascii="Cambria" w:hAnsi="Cambria"/>
    </w:rPr>
  </w:style>
  <w:style w:type="paragraph" w:styleId="57">
    <w:name w:val="header"/>
    <w:basedOn w:val="1"/>
    <w:link w:val="122"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kern w:val="0"/>
      <w:sz w:val="18"/>
      <w:szCs w:val="18"/>
    </w:rPr>
  </w:style>
  <w:style w:type="paragraph" w:styleId="58">
    <w:name w:val="Signature"/>
    <w:basedOn w:val="1"/>
    <w:link w:val="128"/>
    <w:unhideWhenUsed/>
    <w:qFormat/>
    <w:uiPriority w:val="99"/>
    <w:pPr>
      <w:ind w:left="100" w:leftChars="2100"/>
    </w:pPr>
  </w:style>
  <w:style w:type="paragraph" w:styleId="59">
    <w:name w:val="toc 1"/>
    <w:basedOn w:val="1"/>
    <w:next w:val="1"/>
    <w:unhideWhenUsed/>
    <w:qFormat/>
    <w:uiPriority w:val="39"/>
  </w:style>
  <w:style w:type="paragraph" w:styleId="60">
    <w:name w:val="List Continue 4"/>
    <w:basedOn w:val="1"/>
    <w:unhideWhenUsed/>
    <w:qFormat/>
    <w:uiPriority w:val="99"/>
    <w:pPr>
      <w:spacing w:after="120"/>
      <w:ind w:left="1680" w:leftChars="800"/>
      <w:contextualSpacing/>
    </w:pPr>
  </w:style>
  <w:style w:type="paragraph" w:styleId="61">
    <w:name w:val="toc 4"/>
    <w:basedOn w:val="1"/>
    <w:next w:val="1"/>
    <w:unhideWhenUsed/>
    <w:qFormat/>
    <w:uiPriority w:val="39"/>
    <w:pPr>
      <w:ind w:left="1260" w:leftChars="600"/>
    </w:pPr>
  </w:style>
  <w:style w:type="paragraph" w:styleId="62">
    <w:name w:val="index heading"/>
    <w:basedOn w:val="1"/>
    <w:next w:val="63"/>
    <w:unhideWhenUsed/>
    <w:qFormat/>
    <w:uiPriority w:val="99"/>
    <w:rPr>
      <w:rFonts w:ascii="Cambria" w:hAnsi="Cambria"/>
      <w:b/>
      <w:bCs/>
    </w:rPr>
  </w:style>
  <w:style w:type="paragraph" w:styleId="63">
    <w:name w:val="index 1"/>
    <w:basedOn w:val="1"/>
    <w:next w:val="1"/>
    <w:unhideWhenUsed/>
    <w:qFormat/>
    <w:uiPriority w:val="99"/>
  </w:style>
  <w:style w:type="paragraph" w:styleId="64">
    <w:name w:val="Subtitle"/>
    <w:basedOn w:val="1"/>
    <w:next w:val="1"/>
    <w:link w:val="131"/>
    <w:qFormat/>
    <w:uiPriority w:val="11"/>
    <w:pPr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</w:rPr>
  </w:style>
  <w:style w:type="paragraph" w:styleId="65">
    <w:name w:val="List Number 5"/>
    <w:basedOn w:val="1"/>
    <w:unhideWhenUsed/>
    <w:qFormat/>
    <w:uiPriority w:val="99"/>
    <w:pPr>
      <w:numPr>
        <w:ilvl w:val="0"/>
        <w:numId w:val="10"/>
      </w:numPr>
      <w:contextualSpacing/>
    </w:pPr>
  </w:style>
  <w:style w:type="paragraph" w:styleId="66">
    <w:name w:val="List"/>
    <w:basedOn w:val="1"/>
    <w:unhideWhenUsed/>
    <w:qFormat/>
    <w:uiPriority w:val="99"/>
    <w:pPr>
      <w:ind w:left="200" w:hanging="200" w:hangingChars="200"/>
      <w:contextualSpacing/>
    </w:pPr>
  </w:style>
  <w:style w:type="paragraph" w:styleId="67">
    <w:name w:val="footnote text"/>
    <w:basedOn w:val="1"/>
    <w:link w:val="120"/>
    <w:unhideWhenUsed/>
    <w:qFormat/>
    <w:uiPriority w:val="99"/>
    <w:pPr>
      <w:snapToGrid w:val="0"/>
    </w:pPr>
    <w:rPr>
      <w:sz w:val="18"/>
      <w:szCs w:val="18"/>
    </w:rPr>
  </w:style>
  <w:style w:type="paragraph" w:styleId="68">
    <w:name w:val="toc 6"/>
    <w:basedOn w:val="1"/>
    <w:next w:val="1"/>
    <w:unhideWhenUsed/>
    <w:qFormat/>
    <w:uiPriority w:val="39"/>
    <w:pPr>
      <w:ind w:left="2100" w:leftChars="1000"/>
    </w:pPr>
  </w:style>
  <w:style w:type="paragraph" w:styleId="69">
    <w:name w:val="List 5"/>
    <w:basedOn w:val="1"/>
    <w:unhideWhenUsed/>
    <w:qFormat/>
    <w:uiPriority w:val="99"/>
    <w:pPr>
      <w:ind w:left="100" w:leftChars="800" w:hanging="200" w:hangingChars="200"/>
      <w:contextualSpacing/>
    </w:pPr>
  </w:style>
  <w:style w:type="paragraph" w:styleId="70">
    <w:name w:val="Body Text Indent 3"/>
    <w:basedOn w:val="1"/>
    <w:link w:val="140"/>
    <w:unhideWhenUsed/>
    <w:qFormat/>
    <w:uiPriority w:val="99"/>
    <w:pPr>
      <w:spacing w:after="120"/>
      <w:ind w:left="420" w:leftChars="200"/>
    </w:pPr>
    <w:rPr>
      <w:sz w:val="16"/>
      <w:szCs w:val="16"/>
    </w:rPr>
  </w:style>
  <w:style w:type="paragraph" w:styleId="71">
    <w:name w:val="index 7"/>
    <w:basedOn w:val="1"/>
    <w:next w:val="1"/>
    <w:unhideWhenUsed/>
    <w:qFormat/>
    <w:uiPriority w:val="99"/>
    <w:pPr>
      <w:ind w:left="1200" w:leftChars="1200"/>
    </w:pPr>
  </w:style>
  <w:style w:type="paragraph" w:styleId="72">
    <w:name w:val="index 9"/>
    <w:basedOn w:val="1"/>
    <w:next w:val="1"/>
    <w:unhideWhenUsed/>
    <w:qFormat/>
    <w:uiPriority w:val="99"/>
    <w:pPr>
      <w:ind w:left="1600" w:leftChars="1600"/>
    </w:pPr>
  </w:style>
  <w:style w:type="paragraph" w:styleId="73">
    <w:name w:val="table of figures"/>
    <w:basedOn w:val="1"/>
    <w:next w:val="1"/>
    <w:unhideWhenUsed/>
    <w:qFormat/>
    <w:uiPriority w:val="99"/>
    <w:pPr>
      <w:ind w:left="200" w:leftChars="200" w:hanging="200" w:hangingChars="200"/>
    </w:pPr>
  </w:style>
  <w:style w:type="paragraph" w:styleId="74">
    <w:name w:val="toc 2"/>
    <w:basedOn w:val="1"/>
    <w:next w:val="1"/>
    <w:unhideWhenUsed/>
    <w:qFormat/>
    <w:uiPriority w:val="39"/>
    <w:pPr>
      <w:ind w:left="420" w:leftChars="200"/>
    </w:pPr>
  </w:style>
  <w:style w:type="paragraph" w:styleId="75">
    <w:name w:val="toc 9"/>
    <w:basedOn w:val="1"/>
    <w:next w:val="1"/>
    <w:unhideWhenUsed/>
    <w:qFormat/>
    <w:uiPriority w:val="39"/>
    <w:pPr>
      <w:ind w:left="3360" w:leftChars="1600"/>
    </w:pPr>
  </w:style>
  <w:style w:type="paragraph" w:styleId="76">
    <w:name w:val="Body Text 2"/>
    <w:basedOn w:val="1"/>
    <w:link w:val="137"/>
    <w:unhideWhenUsed/>
    <w:qFormat/>
    <w:uiPriority w:val="99"/>
    <w:pPr>
      <w:spacing w:after="120" w:line="480" w:lineRule="auto"/>
    </w:pPr>
  </w:style>
  <w:style w:type="paragraph" w:styleId="77">
    <w:name w:val="List 4"/>
    <w:basedOn w:val="1"/>
    <w:unhideWhenUsed/>
    <w:qFormat/>
    <w:uiPriority w:val="99"/>
    <w:pPr>
      <w:ind w:left="100" w:leftChars="600" w:hanging="200" w:hangingChars="200"/>
      <w:contextualSpacing/>
    </w:pPr>
  </w:style>
  <w:style w:type="paragraph" w:styleId="78">
    <w:name w:val="List Continue 2"/>
    <w:basedOn w:val="1"/>
    <w:unhideWhenUsed/>
    <w:qFormat/>
    <w:uiPriority w:val="99"/>
    <w:pPr>
      <w:spacing w:after="120"/>
      <w:ind w:left="840" w:leftChars="400"/>
      <w:contextualSpacing/>
    </w:pPr>
  </w:style>
  <w:style w:type="paragraph" w:styleId="79">
    <w:name w:val="Message Header"/>
    <w:basedOn w:val="1"/>
    <w:link w:val="130"/>
    <w:unhideWhenUsed/>
    <w:qFormat/>
    <w:uiPriority w:val="99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Cambria" w:hAnsi="Cambria"/>
      <w:sz w:val="24"/>
      <w:szCs w:val="24"/>
    </w:rPr>
  </w:style>
  <w:style w:type="paragraph" w:styleId="80">
    <w:name w:val="HTML Preformatted"/>
    <w:basedOn w:val="1"/>
    <w:link w:val="146"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81">
    <w:name w:val="Normal (Web)"/>
    <w:basedOn w:val="1"/>
    <w:link w:val="144"/>
    <w:qFormat/>
    <w:uiPriority w:val="99"/>
    <w:pPr>
      <w:spacing w:before="30" w:after="30" w:line="300" w:lineRule="auto"/>
    </w:pPr>
    <w:rPr>
      <w:rFonts w:ascii="宋体" w:hAnsi="宋体"/>
      <w:kern w:val="0"/>
      <w:sz w:val="24"/>
      <w:szCs w:val="24"/>
    </w:rPr>
  </w:style>
  <w:style w:type="paragraph" w:styleId="82">
    <w:name w:val="List Continue 3"/>
    <w:basedOn w:val="1"/>
    <w:unhideWhenUsed/>
    <w:qFormat/>
    <w:uiPriority w:val="99"/>
    <w:pPr>
      <w:spacing w:after="120"/>
      <w:ind w:left="1260" w:leftChars="600"/>
      <w:contextualSpacing/>
    </w:pPr>
  </w:style>
  <w:style w:type="paragraph" w:styleId="83">
    <w:name w:val="index 2"/>
    <w:basedOn w:val="1"/>
    <w:next w:val="1"/>
    <w:unhideWhenUsed/>
    <w:qFormat/>
    <w:uiPriority w:val="99"/>
    <w:pPr>
      <w:ind w:left="200" w:leftChars="200"/>
    </w:pPr>
  </w:style>
  <w:style w:type="paragraph" w:styleId="84">
    <w:name w:val="Title"/>
    <w:basedOn w:val="1"/>
    <w:next w:val="1"/>
    <w:link w:val="126"/>
    <w:qFormat/>
    <w:uiPriority w:val="10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paragraph" w:styleId="85">
    <w:name w:val="annotation subject"/>
    <w:basedOn w:val="29"/>
    <w:next w:val="29"/>
    <w:link w:val="147"/>
    <w:unhideWhenUsed/>
    <w:qFormat/>
    <w:uiPriority w:val="99"/>
    <w:rPr>
      <w:b/>
      <w:bCs/>
      <w:kern w:val="2"/>
      <w:sz w:val="21"/>
      <w:szCs w:val="22"/>
    </w:rPr>
  </w:style>
  <w:style w:type="paragraph" w:styleId="86">
    <w:name w:val="Body Text First Indent"/>
    <w:basedOn w:val="2"/>
    <w:link w:val="134"/>
    <w:unhideWhenUsed/>
    <w:qFormat/>
    <w:uiPriority w:val="99"/>
    <w:pPr>
      <w:shd w:val="clear" w:color="auto" w:fill="auto"/>
      <w:spacing w:after="120" w:line="240" w:lineRule="auto"/>
      <w:ind w:firstLine="420" w:firstLineChars="100"/>
      <w:jc w:val="both"/>
    </w:pPr>
    <w:rPr>
      <w:rFonts w:ascii="Calibri" w:hAnsi="Calibri"/>
      <w:kern w:val="2"/>
      <w:sz w:val="21"/>
      <w:szCs w:val="22"/>
    </w:rPr>
  </w:style>
  <w:style w:type="paragraph" w:styleId="87">
    <w:name w:val="Body Text First Indent 2"/>
    <w:basedOn w:val="35"/>
    <w:link w:val="135"/>
    <w:unhideWhenUsed/>
    <w:qFormat/>
    <w:uiPriority w:val="99"/>
    <w:pPr>
      <w:ind w:firstLine="420" w:firstLineChars="200"/>
    </w:pPr>
  </w:style>
  <w:style w:type="character" w:styleId="90">
    <w:name w:val="annotation reference"/>
    <w:qFormat/>
    <w:uiPriority w:val="99"/>
    <w:rPr>
      <w:sz w:val="21"/>
      <w:szCs w:val="21"/>
    </w:rPr>
  </w:style>
  <w:style w:type="character" w:customStyle="1" w:styleId="91">
    <w:name w:val="pl*tixk"/>
    <w:qFormat/>
    <w:uiPriority w:val="0"/>
  </w:style>
  <w:style w:type="paragraph" w:customStyle="1" w:styleId="92">
    <w:name w:val="列出段落1"/>
    <w:basedOn w:val="1"/>
    <w:qFormat/>
    <w:uiPriority w:val="0"/>
    <w:pPr>
      <w:ind w:firstLine="420" w:firstLineChars="200"/>
    </w:pPr>
    <w:rPr>
      <w:szCs w:val="21"/>
    </w:rPr>
  </w:style>
  <w:style w:type="paragraph" w:customStyle="1" w:styleId="93">
    <w:name w:val="正文_0"/>
    <w:qFormat/>
    <w:uiPriority w:val="0"/>
    <w:pPr>
      <w:widowControl w:val="0"/>
      <w:spacing w:after="16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4">
    <w:name w:val="DefaultParagraph"/>
    <w:link w:val="95"/>
    <w:qFormat/>
    <w:uiPriority w:val="0"/>
    <w:pPr>
      <w:spacing w:after="160"/>
    </w:pPr>
    <w:rPr>
      <w:rFonts w:ascii="Times New Roman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95">
    <w:name w:val="DefaultParagraph Char Char"/>
    <w:link w:val="94"/>
    <w:qFormat/>
    <w:uiPriority w:val="0"/>
    <w:rPr>
      <w:rFonts w:hAnsi="Calibri"/>
      <w:kern w:val="2"/>
      <w:sz w:val="21"/>
      <w:szCs w:val="22"/>
    </w:rPr>
  </w:style>
  <w:style w:type="character" w:customStyle="1" w:styleId="96">
    <w:name w:val="tn+ude"/>
    <w:basedOn w:val="89"/>
    <w:qFormat/>
    <w:uiPriority w:val="0"/>
  </w:style>
  <w:style w:type="paragraph" w:customStyle="1" w:styleId="97">
    <w:name w:val="纯文本_0"/>
    <w:basedOn w:val="1"/>
    <w:link w:val="98"/>
    <w:qFormat/>
    <w:uiPriority w:val="0"/>
    <w:rPr>
      <w:rFonts w:ascii="宋体" w:hAnsi="Courier New"/>
      <w:kern w:val="0"/>
      <w:sz w:val="20"/>
      <w:szCs w:val="21"/>
    </w:rPr>
  </w:style>
  <w:style w:type="character" w:customStyle="1" w:styleId="98">
    <w:name w:val="标题1 Char1"/>
    <w:link w:val="97"/>
    <w:qFormat/>
    <w:locked/>
    <w:uiPriority w:val="0"/>
    <w:rPr>
      <w:rFonts w:ascii="宋体" w:hAnsi="Courier New"/>
      <w:szCs w:val="21"/>
    </w:rPr>
  </w:style>
  <w:style w:type="paragraph" w:customStyle="1" w:styleId="99">
    <w:name w:val="Default"/>
    <w:qFormat/>
    <w:uiPriority w:val="0"/>
    <w:pPr>
      <w:widowControl w:val="0"/>
      <w:autoSpaceDE w:val="0"/>
      <w:autoSpaceDN w:val="0"/>
      <w:adjustRightInd w:val="0"/>
      <w:spacing w:after="160"/>
    </w:pPr>
    <w:rPr>
      <w:rFonts w:ascii="Calibri" w:hAnsi="Calibri" w:eastAsia="宋体" w:cs="Times New Roman"/>
      <w:color w:val="000000"/>
      <w:sz w:val="24"/>
      <w:szCs w:val="24"/>
      <w:lang w:val="en-US" w:eastAsia="zh-CN" w:bidi="ar-SA"/>
    </w:rPr>
  </w:style>
  <w:style w:type="paragraph" w:customStyle="1" w:styleId="100">
    <w:name w:val="普通(网站)_0"/>
    <w:basedOn w:val="93"/>
    <w:link w:val="10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  <w:szCs w:val="24"/>
    </w:rPr>
  </w:style>
  <w:style w:type="character" w:customStyle="1" w:styleId="101">
    <w:name w:val="普通(网站)_0 Char"/>
    <w:link w:val="100"/>
    <w:qFormat/>
    <w:locked/>
    <w:uiPriority w:val="0"/>
    <w:rPr>
      <w:rFonts w:ascii="宋体" w:hAnsi="宋体"/>
      <w:sz w:val="24"/>
      <w:szCs w:val="24"/>
    </w:rPr>
  </w:style>
  <w:style w:type="paragraph" w:customStyle="1" w:styleId="102">
    <w:name w:val="正文_0_0"/>
    <w:link w:val="103"/>
    <w:qFormat/>
    <w:uiPriority w:val="0"/>
    <w:pPr>
      <w:widowControl w:val="0"/>
      <w:spacing w:after="16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103">
    <w:name w:val="正文_0 Char"/>
    <w:link w:val="102"/>
    <w:qFormat/>
    <w:uiPriority w:val="0"/>
    <w:rPr>
      <w:rFonts w:ascii="Calibri" w:hAnsi="Calibri"/>
      <w:kern w:val="2"/>
      <w:sz w:val="21"/>
      <w:szCs w:val="22"/>
    </w:rPr>
  </w:style>
  <w:style w:type="character" w:customStyle="1" w:styleId="104">
    <w:name w:val="jye_math_selector"/>
    <w:qFormat/>
    <w:uiPriority w:val="0"/>
    <w:rPr>
      <w:rFonts w:hint="default" w:ascii="Times New Roman" w:hAnsi="Times New Roman" w:cs="Times New Roman"/>
    </w:rPr>
  </w:style>
  <w:style w:type="character" w:customStyle="1" w:styleId="105">
    <w:name w:val="apple-converted-space"/>
    <w:qFormat/>
    <w:uiPriority w:val="0"/>
  </w:style>
  <w:style w:type="paragraph" w:customStyle="1" w:styleId="106">
    <w:name w:val="_Style 146"/>
    <w:basedOn w:val="4"/>
    <w:next w:val="1"/>
    <w:unhideWhenUsed/>
    <w:qFormat/>
    <w:uiPriority w:val="39"/>
    <w:pPr>
      <w:outlineLvl w:val="9"/>
    </w:pPr>
    <w:rPr>
      <w:rFonts w:cs="Times New Roman"/>
    </w:rPr>
  </w:style>
  <w:style w:type="character" w:customStyle="1" w:styleId="107">
    <w:name w:val="标题 1 字符"/>
    <w:link w:val="4"/>
    <w:qFormat/>
    <w:uiPriority w:val="9"/>
    <w:rPr>
      <w:rFonts w:ascii="Calibri" w:hAnsi="Calibri" w:cstheme="majorBidi"/>
      <w:b/>
      <w:bCs/>
      <w:kern w:val="44"/>
      <w:sz w:val="44"/>
      <w:szCs w:val="44"/>
    </w:rPr>
  </w:style>
  <w:style w:type="paragraph" w:customStyle="1" w:styleId="108">
    <w:name w:val="_Style 149"/>
    <w:basedOn w:val="1"/>
    <w:next w:val="1"/>
    <w:unhideWhenUsed/>
    <w:qFormat/>
    <w:uiPriority w:val="37"/>
  </w:style>
  <w:style w:type="paragraph" w:customStyle="1" w:styleId="109">
    <w:name w:val="paragraph"/>
    <w:basedOn w:val="1"/>
    <w:semiHidden/>
    <w:qFormat/>
    <w:uiPriority w:val="0"/>
    <w:pPr>
      <w:spacing w:before="100" w:beforeAutospacing="1" w:after="100" w:afterAutospacing="1"/>
    </w:pPr>
    <w:rPr>
      <w:rFonts w:ascii="等线" w:hAnsi="等线" w:eastAsia="等线"/>
      <w:kern w:val="0"/>
      <w:sz w:val="24"/>
      <w:szCs w:val="24"/>
    </w:rPr>
  </w:style>
  <w:style w:type="paragraph" w:customStyle="1" w:styleId="110">
    <w:name w:val="Border Color 01237BBF"/>
    <w:qFormat/>
    <w:uiPriority w:val="0"/>
    <w:pPr>
      <w:widowControl w:val="0"/>
      <w:spacing w:after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customStyle="1" w:styleId="111">
    <w:name w:val="正文文本 字符"/>
    <w:link w:val="2"/>
    <w:qFormat/>
    <w:uiPriority w:val="0"/>
    <w:rPr>
      <w:rFonts w:ascii="宋体"/>
      <w:sz w:val="18"/>
      <w:szCs w:val="18"/>
      <w:shd w:val="clear" w:color="auto" w:fill="FFFFFF"/>
    </w:rPr>
  </w:style>
  <w:style w:type="character" w:customStyle="1" w:styleId="112">
    <w:name w:val="标题 2 字符"/>
    <w:link w:val="5"/>
    <w:qFormat/>
    <w:uiPriority w:val="9"/>
    <w:rPr>
      <w:rFonts w:ascii="Cambria" w:hAnsi="Cambria"/>
      <w:b/>
      <w:bCs/>
      <w:kern w:val="2"/>
      <w:sz w:val="32"/>
      <w:szCs w:val="32"/>
    </w:rPr>
  </w:style>
  <w:style w:type="character" w:customStyle="1" w:styleId="113">
    <w:name w:val="标题 3 字符"/>
    <w:link w:val="6"/>
    <w:qFormat/>
    <w:uiPriority w:val="9"/>
    <w:rPr>
      <w:rFonts w:ascii="Calibri" w:hAnsi="Calibri"/>
      <w:b/>
      <w:bCs/>
      <w:kern w:val="2"/>
      <w:sz w:val="32"/>
      <w:szCs w:val="32"/>
    </w:rPr>
  </w:style>
  <w:style w:type="character" w:customStyle="1" w:styleId="114">
    <w:name w:val="标题 4 字符"/>
    <w:link w:val="7"/>
    <w:qFormat/>
    <w:uiPriority w:val="9"/>
    <w:rPr>
      <w:rFonts w:ascii="Cambria" w:hAnsi="Cambria"/>
      <w:b/>
      <w:bCs/>
      <w:kern w:val="2"/>
      <w:sz w:val="28"/>
      <w:szCs w:val="28"/>
    </w:rPr>
  </w:style>
  <w:style w:type="character" w:customStyle="1" w:styleId="115">
    <w:name w:val="标题 5 字符"/>
    <w:link w:val="8"/>
    <w:qFormat/>
    <w:uiPriority w:val="9"/>
    <w:rPr>
      <w:rFonts w:ascii="Calibri" w:hAnsi="Calibri"/>
      <w:b/>
      <w:bCs/>
      <w:kern w:val="2"/>
      <w:sz w:val="28"/>
      <w:szCs w:val="28"/>
    </w:rPr>
  </w:style>
  <w:style w:type="character" w:customStyle="1" w:styleId="116">
    <w:name w:val="标题 6 字符"/>
    <w:link w:val="9"/>
    <w:qFormat/>
    <w:uiPriority w:val="9"/>
    <w:rPr>
      <w:rFonts w:ascii="Cambria" w:hAnsi="Cambria"/>
      <w:b/>
      <w:bCs/>
      <w:kern w:val="2"/>
      <w:sz w:val="24"/>
      <w:szCs w:val="24"/>
    </w:rPr>
  </w:style>
  <w:style w:type="character" w:customStyle="1" w:styleId="117">
    <w:name w:val="标题 7 字符"/>
    <w:link w:val="10"/>
    <w:qFormat/>
    <w:uiPriority w:val="9"/>
    <w:rPr>
      <w:rFonts w:ascii="Calibri" w:hAnsi="Calibri"/>
      <w:b/>
      <w:bCs/>
      <w:kern w:val="2"/>
      <w:sz w:val="24"/>
      <w:szCs w:val="24"/>
    </w:rPr>
  </w:style>
  <w:style w:type="character" w:customStyle="1" w:styleId="118">
    <w:name w:val="标题 8 字符"/>
    <w:link w:val="11"/>
    <w:qFormat/>
    <w:uiPriority w:val="9"/>
    <w:rPr>
      <w:rFonts w:ascii="Cambria" w:hAnsi="Cambria"/>
      <w:kern w:val="2"/>
      <w:sz w:val="24"/>
      <w:szCs w:val="24"/>
    </w:rPr>
  </w:style>
  <w:style w:type="character" w:customStyle="1" w:styleId="119">
    <w:name w:val="标题 9 字符"/>
    <w:link w:val="12"/>
    <w:qFormat/>
    <w:uiPriority w:val="9"/>
    <w:rPr>
      <w:rFonts w:ascii="Cambria" w:hAnsi="Cambria"/>
      <w:kern w:val="2"/>
      <w:sz w:val="21"/>
      <w:szCs w:val="21"/>
    </w:rPr>
  </w:style>
  <w:style w:type="character" w:customStyle="1" w:styleId="120">
    <w:name w:val="脚注文本 字符"/>
    <w:link w:val="67"/>
    <w:qFormat/>
    <w:uiPriority w:val="99"/>
    <w:rPr>
      <w:rFonts w:ascii="Calibri" w:hAnsi="Calibri"/>
      <w:kern w:val="2"/>
      <w:sz w:val="18"/>
      <w:szCs w:val="18"/>
    </w:rPr>
  </w:style>
  <w:style w:type="character" w:customStyle="1" w:styleId="121">
    <w:name w:val="批注文字 字符"/>
    <w:link w:val="29"/>
    <w:qFormat/>
    <w:uiPriority w:val="99"/>
    <w:rPr>
      <w:szCs w:val="24"/>
    </w:rPr>
  </w:style>
  <w:style w:type="character" w:customStyle="1" w:styleId="122">
    <w:name w:val="页眉 字符"/>
    <w:link w:val="57"/>
    <w:qFormat/>
    <w:uiPriority w:val="0"/>
    <w:rPr>
      <w:rFonts w:ascii="Calibri" w:hAnsi="Calibri"/>
      <w:sz w:val="18"/>
      <w:szCs w:val="18"/>
    </w:rPr>
  </w:style>
  <w:style w:type="character" w:customStyle="1" w:styleId="123">
    <w:name w:val="页脚 字符"/>
    <w:link w:val="55"/>
    <w:qFormat/>
    <w:uiPriority w:val="99"/>
    <w:rPr>
      <w:rFonts w:ascii="Calibri" w:hAnsi="Calibri"/>
      <w:sz w:val="18"/>
      <w:szCs w:val="18"/>
    </w:rPr>
  </w:style>
  <w:style w:type="character" w:customStyle="1" w:styleId="124">
    <w:name w:val="尾注文本 字符"/>
    <w:link w:val="52"/>
    <w:qFormat/>
    <w:uiPriority w:val="99"/>
    <w:rPr>
      <w:rFonts w:ascii="Calibri" w:hAnsi="Calibri"/>
      <w:kern w:val="2"/>
      <w:sz w:val="21"/>
      <w:szCs w:val="22"/>
    </w:rPr>
  </w:style>
  <w:style w:type="character" w:customStyle="1" w:styleId="125">
    <w:name w:val="宏文本 字符"/>
    <w:link w:val="3"/>
    <w:qFormat/>
    <w:uiPriority w:val="99"/>
    <w:rPr>
      <w:rFonts w:ascii="Courier New" w:hAnsi="Courier New" w:cs="Courier New"/>
      <w:kern w:val="2"/>
      <w:sz w:val="24"/>
      <w:szCs w:val="24"/>
    </w:rPr>
  </w:style>
  <w:style w:type="character" w:customStyle="1" w:styleId="126">
    <w:name w:val="标题 字符"/>
    <w:link w:val="84"/>
    <w:qFormat/>
    <w:uiPriority w:val="10"/>
    <w:rPr>
      <w:rFonts w:ascii="Cambria" w:hAnsi="Cambria"/>
      <w:b/>
      <w:bCs/>
      <w:kern w:val="2"/>
      <w:sz w:val="32"/>
      <w:szCs w:val="32"/>
    </w:rPr>
  </w:style>
  <w:style w:type="character" w:customStyle="1" w:styleId="127">
    <w:name w:val="结束语 字符"/>
    <w:link w:val="33"/>
    <w:qFormat/>
    <w:uiPriority w:val="99"/>
    <w:rPr>
      <w:rFonts w:ascii="Calibri" w:hAnsi="Calibri"/>
      <w:kern w:val="2"/>
      <w:sz w:val="21"/>
      <w:szCs w:val="22"/>
    </w:rPr>
  </w:style>
  <w:style w:type="character" w:customStyle="1" w:styleId="128">
    <w:name w:val="签名 字符"/>
    <w:link w:val="58"/>
    <w:qFormat/>
    <w:uiPriority w:val="99"/>
    <w:rPr>
      <w:rFonts w:ascii="Calibri" w:hAnsi="Calibri"/>
      <w:kern w:val="2"/>
      <w:sz w:val="21"/>
      <w:szCs w:val="22"/>
    </w:rPr>
  </w:style>
  <w:style w:type="character" w:customStyle="1" w:styleId="129">
    <w:name w:val="正文文本缩进 字符"/>
    <w:link w:val="35"/>
    <w:qFormat/>
    <w:uiPriority w:val="99"/>
    <w:rPr>
      <w:rFonts w:ascii="Calibri" w:hAnsi="Calibri"/>
      <w:kern w:val="2"/>
      <w:sz w:val="21"/>
      <w:szCs w:val="22"/>
    </w:rPr>
  </w:style>
  <w:style w:type="character" w:customStyle="1" w:styleId="130">
    <w:name w:val="信息标题 字符"/>
    <w:link w:val="79"/>
    <w:qFormat/>
    <w:uiPriority w:val="99"/>
    <w:rPr>
      <w:rFonts w:ascii="Cambria" w:hAnsi="Cambria"/>
      <w:kern w:val="2"/>
      <w:sz w:val="24"/>
      <w:szCs w:val="24"/>
      <w:shd w:val="pct20" w:color="auto" w:fill="auto"/>
    </w:rPr>
  </w:style>
  <w:style w:type="character" w:customStyle="1" w:styleId="131">
    <w:name w:val="副标题 字符"/>
    <w:link w:val="64"/>
    <w:qFormat/>
    <w:uiPriority w:val="11"/>
    <w:rPr>
      <w:rFonts w:ascii="Cambria" w:hAnsi="Cambria"/>
      <w:b/>
      <w:bCs/>
      <w:kern w:val="28"/>
      <w:sz w:val="32"/>
      <w:szCs w:val="32"/>
    </w:rPr>
  </w:style>
  <w:style w:type="character" w:customStyle="1" w:styleId="132">
    <w:name w:val="称呼 字符"/>
    <w:link w:val="31"/>
    <w:qFormat/>
    <w:uiPriority w:val="99"/>
    <w:rPr>
      <w:rFonts w:ascii="Calibri" w:hAnsi="Calibri"/>
      <w:kern w:val="2"/>
      <w:sz w:val="21"/>
      <w:szCs w:val="22"/>
    </w:rPr>
  </w:style>
  <w:style w:type="character" w:customStyle="1" w:styleId="133">
    <w:name w:val="日期 字符"/>
    <w:link w:val="50"/>
    <w:qFormat/>
    <w:uiPriority w:val="99"/>
    <w:rPr>
      <w:rFonts w:ascii="Calibri" w:hAnsi="Calibri"/>
      <w:kern w:val="2"/>
      <w:sz w:val="21"/>
      <w:szCs w:val="22"/>
    </w:rPr>
  </w:style>
  <w:style w:type="character" w:customStyle="1" w:styleId="134">
    <w:name w:val="正文文本首行缩进 字符"/>
    <w:link w:val="86"/>
    <w:qFormat/>
    <w:uiPriority w:val="99"/>
    <w:rPr>
      <w:rFonts w:ascii="Calibri" w:hAnsi="Calibri"/>
      <w:kern w:val="2"/>
      <w:sz w:val="21"/>
      <w:szCs w:val="22"/>
    </w:rPr>
  </w:style>
  <w:style w:type="character" w:customStyle="1" w:styleId="135">
    <w:name w:val="正文文本首行缩进 2 字符"/>
    <w:basedOn w:val="129"/>
    <w:link w:val="87"/>
    <w:qFormat/>
    <w:uiPriority w:val="99"/>
    <w:rPr>
      <w:rFonts w:ascii="Calibri" w:hAnsi="Calibri"/>
      <w:kern w:val="2"/>
      <w:sz w:val="21"/>
      <w:szCs w:val="22"/>
    </w:rPr>
  </w:style>
  <w:style w:type="character" w:customStyle="1" w:styleId="136">
    <w:name w:val="注释标题 字符"/>
    <w:link w:val="17"/>
    <w:qFormat/>
    <w:uiPriority w:val="99"/>
    <w:rPr>
      <w:rFonts w:ascii="Calibri" w:hAnsi="Calibri"/>
      <w:kern w:val="2"/>
      <w:sz w:val="21"/>
      <w:szCs w:val="22"/>
    </w:rPr>
  </w:style>
  <w:style w:type="character" w:customStyle="1" w:styleId="137">
    <w:name w:val="正文文本 2 字符"/>
    <w:link w:val="76"/>
    <w:qFormat/>
    <w:uiPriority w:val="99"/>
    <w:rPr>
      <w:rFonts w:ascii="Calibri" w:hAnsi="Calibri"/>
      <w:kern w:val="2"/>
      <w:sz w:val="21"/>
      <w:szCs w:val="22"/>
    </w:rPr>
  </w:style>
  <w:style w:type="character" w:customStyle="1" w:styleId="138">
    <w:name w:val="正文文本 3 字符"/>
    <w:link w:val="32"/>
    <w:qFormat/>
    <w:uiPriority w:val="99"/>
    <w:rPr>
      <w:rFonts w:ascii="Calibri" w:hAnsi="Calibri"/>
      <w:kern w:val="2"/>
      <w:sz w:val="16"/>
      <w:szCs w:val="16"/>
    </w:rPr>
  </w:style>
  <w:style w:type="character" w:customStyle="1" w:styleId="139">
    <w:name w:val="正文文本缩进 2 字符"/>
    <w:link w:val="51"/>
    <w:qFormat/>
    <w:uiPriority w:val="99"/>
    <w:rPr>
      <w:rFonts w:ascii="Calibri" w:hAnsi="Calibri"/>
      <w:kern w:val="2"/>
      <w:sz w:val="21"/>
      <w:szCs w:val="22"/>
    </w:rPr>
  </w:style>
  <w:style w:type="character" w:customStyle="1" w:styleId="140">
    <w:name w:val="正文文本缩进 3 字符"/>
    <w:link w:val="70"/>
    <w:qFormat/>
    <w:uiPriority w:val="99"/>
    <w:rPr>
      <w:rFonts w:ascii="Calibri" w:hAnsi="Calibri"/>
      <w:kern w:val="2"/>
      <w:sz w:val="16"/>
      <w:szCs w:val="16"/>
    </w:rPr>
  </w:style>
  <w:style w:type="character" w:customStyle="1" w:styleId="141">
    <w:name w:val="文档结构图 字符"/>
    <w:link w:val="27"/>
    <w:qFormat/>
    <w:uiPriority w:val="99"/>
    <w:rPr>
      <w:rFonts w:ascii="宋体" w:hAnsi="Calibri"/>
      <w:kern w:val="2"/>
      <w:sz w:val="18"/>
      <w:szCs w:val="18"/>
    </w:rPr>
  </w:style>
  <w:style w:type="character" w:customStyle="1" w:styleId="142">
    <w:name w:val="纯文本 字符"/>
    <w:link w:val="45"/>
    <w:qFormat/>
    <w:uiPriority w:val="0"/>
    <w:rPr>
      <w:rFonts w:ascii="宋体" w:hAnsi="Courier New"/>
      <w:szCs w:val="21"/>
    </w:rPr>
  </w:style>
  <w:style w:type="character" w:customStyle="1" w:styleId="143">
    <w:name w:val="电子邮件签名 字符"/>
    <w:link w:val="20"/>
    <w:qFormat/>
    <w:uiPriority w:val="99"/>
    <w:rPr>
      <w:rFonts w:ascii="Calibri" w:hAnsi="Calibri"/>
      <w:kern w:val="2"/>
      <w:sz w:val="21"/>
      <w:szCs w:val="22"/>
    </w:rPr>
  </w:style>
  <w:style w:type="character" w:customStyle="1" w:styleId="144">
    <w:name w:val="普通(网站) 字符"/>
    <w:link w:val="81"/>
    <w:qFormat/>
    <w:uiPriority w:val="99"/>
    <w:rPr>
      <w:rFonts w:ascii="宋体" w:hAnsi="宋体"/>
      <w:sz w:val="24"/>
      <w:szCs w:val="24"/>
    </w:rPr>
  </w:style>
  <w:style w:type="character" w:customStyle="1" w:styleId="145">
    <w:name w:val="HTML 地址 字符"/>
    <w:link w:val="41"/>
    <w:qFormat/>
    <w:uiPriority w:val="99"/>
    <w:rPr>
      <w:rFonts w:ascii="Calibri" w:hAnsi="Calibri"/>
      <w:i/>
      <w:iCs/>
      <w:kern w:val="2"/>
      <w:sz w:val="21"/>
      <w:szCs w:val="22"/>
    </w:rPr>
  </w:style>
  <w:style w:type="character" w:customStyle="1" w:styleId="146">
    <w:name w:val="HTML 预设格式 字符"/>
    <w:link w:val="80"/>
    <w:qFormat/>
    <w:uiPriority w:val="99"/>
    <w:rPr>
      <w:rFonts w:ascii="Courier New" w:hAnsi="Courier New" w:cs="Courier New"/>
      <w:kern w:val="2"/>
    </w:rPr>
  </w:style>
  <w:style w:type="character" w:customStyle="1" w:styleId="147">
    <w:name w:val="批注主题 字符"/>
    <w:link w:val="85"/>
    <w:qFormat/>
    <w:uiPriority w:val="99"/>
    <w:rPr>
      <w:b/>
      <w:bCs/>
      <w:kern w:val="2"/>
      <w:sz w:val="21"/>
      <w:szCs w:val="22"/>
    </w:rPr>
  </w:style>
  <w:style w:type="character" w:customStyle="1" w:styleId="148">
    <w:name w:val="批注框文本 字符"/>
    <w:link w:val="54"/>
    <w:qFormat/>
    <w:uiPriority w:val="99"/>
    <w:rPr>
      <w:rFonts w:ascii="Calibri" w:hAnsi="Calibri"/>
      <w:sz w:val="18"/>
      <w:szCs w:val="18"/>
    </w:rPr>
  </w:style>
  <w:style w:type="character" w:styleId="149">
    <w:name w:val="Placeholder Text"/>
    <w:semiHidden/>
    <w:qFormat/>
    <w:uiPriority w:val="99"/>
    <w:rPr>
      <w:color w:val="808080"/>
    </w:rPr>
  </w:style>
  <w:style w:type="paragraph" w:styleId="150">
    <w:name w:val="No Spacing"/>
    <w:qFormat/>
    <w:uiPriority w:val="1"/>
    <w:pPr>
      <w:widowControl w:val="0"/>
      <w:spacing w:after="16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151">
    <w:name w:val="List Paragraph"/>
    <w:basedOn w:val="1"/>
    <w:qFormat/>
    <w:uiPriority w:val="34"/>
    <w:pPr>
      <w:ind w:firstLine="420" w:firstLineChars="200"/>
    </w:pPr>
  </w:style>
  <w:style w:type="paragraph" w:styleId="152">
    <w:name w:val="Quote"/>
    <w:basedOn w:val="1"/>
    <w:next w:val="1"/>
    <w:link w:val="153"/>
    <w:qFormat/>
    <w:uiPriority w:val="29"/>
    <w:rPr>
      <w:i/>
      <w:iCs/>
      <w:color w:val="000000"/>
    </w:rPr>
  </w:style>
  <w:style w:type="character" w:customStyle="1" w:styleId="153">
    <w:name w:val="引用 字符"/>
    <w:link w:val="152"/>
    <w:qFormat/>
    <w:uiPriority w:val="29"/>
    <w:rPr>
      <w:rFonts w:ascii="Calibri" w:hAnsi="Calibri"/>
      <w:i/>
      <w:iCs/>
      <w:color w:val="000000"/>
      <w:kern w:val="2"/>
      <w:sz w:val="21"/>
      <w:szCs w:val="22"/>
    </w:rPr>
  </w:style>
  <w:style w:type="paragraph" w:styleId="154">
    <w:name w:val="Intense Quote"/>
    <w:basedOn w:val="1"/>
    <w:next w:val="1"/>
    <w:link w:val="155"/>
    <w:qFormat/>
    <w:uiPriority w:val="30"/>
    <w:pPr>
      <w:pBdr>
        <w:bottom w:val="single" w:color="4F81BD" w:sz="4" w:space="4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155">
    <w:name w:val="明显引用 字符"/>
    <w:link w:val="154"/>
    <w:qFormat/>
    <w:uiPriority w:val="30"/>
    <w:rPr>
      <w:rFonts w:ascii="Calibri" w:hAnsi="Calibri"/>
      <w:b/>
      <w:bCs/>
      <w:i/>
      <w:iCs/>
      <w:color w:val="4F81BD"/>
      <w:kern w:val="2"/>
      <w:sz w:val="21"/>
      <w:szCs w:val="22"/>
    </w:rPr>
  </w:style>
  <w:style w:type="character" w:customStyle="1" w:styleId="156">
    <w:name w:val="Intense Emphasis"/>
    <w:basedOn w:val="89"/>
    <w:qFormat/>
    <w:uiPriority w:val="21"/>
    <w:rPr>
      <w:i/>
      <w:iCs/>
      <w:color w:val="376092" w:themeColor="accent1" w:themeShade="BF"/>
    </w:rPr>
  </w:style>
  <w:style w:type="character" w:customStyle="1" w:styleId="157">
    <w:name w:val="Intense Reference"/>
    <w:basedOn w:val="89"/>
    <w:qFormat/>
    <w:uiPriority w:val="32"/>
    <w:rPr>
      <w:b/>
      <w:bCs/>
      <w:smallCaps/>
      <w:color w:val="37609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8</Words>
  <Characters>52</Characters>
  <Lines>1</Lines>
  <Paragraphs>1</Paragraphs>
  <TotalTime>0</TotalTime>
  <ScaleCrop>false</ScaleCrop>
  <LinksUpToDate>false</LinksUpToDate>
  <CharactersWithSpaces>59</CharactersWithSpaces>
  <Application>WPS Office WWO_dingtalk_20240221035043-c523bba0e7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2025-08-21T11:57:00Z</dcterms:created>
  <dc:creator>敬涛 丁</dc:creator>
  <cp:lastModifiedBy>敬涛 丁</cp:lastModifiedBy>
  <dcterms:modified xsi:type="dcterms:W3CDTF">2025-09-04T10:58:44Z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2052-0.0.0.0</vt:lpwstr>
  </property>
</Properties>
</file>